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D564C4" w14:textId="77777777" w:rsidR="00745331" w:rsidRDefault="00745331">
      <w:pPr>
        <w:jc w:val="center"/>
        <w:rPr>
          <w:rFonts w:ascii="Arial" w:eastAsia="Times New Roman" w:hAnsi="Arial" w:cs="Arial"/>
          <w:b/>
          <w:sz w:val="30"/>
          <w:szCs w:val="30"/>
        </w:rPr>
      </w:pPr>
    </w:p>
    <w:p w14:paraId="18879DAE" w14:textId="77777777" w:rsidR="00745331" w:rsidRDefault="006B6BCA">
      <w:pPr>
        <w:jc w:val="center"/>
        <w:rPr>
          <w:rFonts w:ascii="Arial" w:eastAsia="Times New Roman" w:hAnsi="Arial" w:cs="Arial"/>
          <w:b/>
          <w:sz w:val="30"/>
          <w:szCs w:val="30"/>
        </w:rPr>
      </w:pPr>
      <w:r>
        <w:rPr>
          <w:rFonts w:ascii="Arial" w:eastAsia="Times New Roman" w:hAnsi="Arial" w:cs="Arial"/>
          <w:b/>
          <w:sz w:val="30"/>
          <w:szCs w:val="30"/>
        </w:rPr>
        <w:t xml:space="preserve">TRƯỜNG CAO ĐẲNG CÔNG NGHỆ THỦ ĐỨC </w:t>
      </w:r>
    </w:p>
    <w:p w14:paraId="25B8D3F6" w14:textId="77777777" w:rsidR="00745331" w:rsidRDefault="006B6BCA">
      <w:pPr>
        <w:jc w:val="center"/>
        <w:rPr>
          <w:rFonts w:ascii="Arial" w:eastAsia="Times New Roman" w:hAnsi="Arial" w:cs="Arial"/>
          <w:b/>
          <w:sz w:val="30"/>
          <w:szCs w:val="30"/>
        </w:rPr>
      </w:pPr>
      <w:r>
        <w:rPr>
          <w:rFonts w:ascii="Arial" w:eastAsia="Times New Roman" w:hAnsi="Arial" w:cs="Arial"/>
          <w:b/>
          <w:sz w:val="30"/>
          <w:szCs w:val="30"/>
        </w:rPr>
        <w:t>KHOA CÔNG NGHỆ THÔNG TIN</w:t>
      </w:r>
    </w:p>
    <w:tbl>
      <w:tblPr>
        <w:tblStyle w:val="Style187"/>
        <w:tblpPr w:leftFromText="180" w:rightFromText="180" w:vertAnchor="text" w:tblpX="1704"/>
        <w:tblW w:w="86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683"/>
      </w:tblGrid>
      <w:tr w:rsidR="00745331" w14:paraId="574221D4" w14:textId="77777777">
        <w:trPr>
          <w:trHeight w:val="46"/>
        </w:trPr>
        <w:tc>
          <w:tcPr>
            <w:tcW w:w="8683" w:type="dxa"/>
            <w:tcBorders>
              <w:top w:val="nil"/>
              <w:left w:val="nil"/>
              <w:bottom w:val="nil"/>
              <w:right w:val="nil"/>
            </w:tcBorders>
            <w:tcMar>
              <w:top w:w="0" w:type="dxa"/>
              <w:left w:w="108" w:type="dxa"/>
              <w:bottom w:w="0" w:type="dxa"/>
              <w:right w:w="108" w:type="dxa"/>
            </w:tcMar>
          </w:tcPr>
          <w:p w14:paraId="3EA83D3D" w14:textId="77777777" w:rsidR="00745331" w:rsidRDefault="006B6BCA">
            <w:pPr>
              <w:rPr>
                <w:rFonts w:ascii="Arial" w:eastAsia="Arial" w:hAnsi="Arial" w:cs="Arial"/>
              </w:rPr>
            </w:pPr>
            <w:r>
              <w:rPr>
                <w:rFonts w:ascii="Arial" w:hAnsi="Arial" w:cs="Arial"/>
                <w:noProof/>
              </w:rPr>
              <w:drawing>
                <wp:anchor distT="0" distB="0" distL="114300" distR="114300" simplePos="0" relativeHeight="251660288" behindDoc="0" locked="0" layoutInCell="1" allowOverlap="1" wp14:anchorId="4F186119" wp14:editId="7551EA7C">
                  <wp:simplePos x="0" y="0"/>
                  <wp:positionH relativeFrom="column">
                    <wp:posOffset>1005840</wp:posOffset>
                  </wp:positionH>
                  <wp:positionV relativeFrom="paragraph">
                    <wp:posOffset>211455</wp:posOffset>
                  </wp:positionV>
                  <wp:extent cx="1425575" cy="1437005"/>
                  <wp:effectExtent l="0" t="0" r="0" b="0"/>
                  <wp:wrapSquare wrapText="bothSides"/>
                  <wp:docPr id="47" name="image1.png" descr="Ảnh có chứa biểu tượng, Nhãn hiệu, Phông chữ, vòng tròn&#10;&#10;Mô tả được tạo tự động"/>
                  <wp:cNvGraphicFramePr/>
                  <a:graphic xmlns:a="http://schemas.openxmlformats.org/drawingml/2006/main">
                    <a:graphicData uri="http://schemas.openxmlformats.org/drawingml/2006/picture">
                      <pic:pic xmlns:pic="http://schemas.openxmlformats.org/drawingml/2006/picture">
                        <pic:nvPicPr>
                          <pic:cNvPr id="47" name="image1.png" descr="Ảnh có chứa biểu tượng, Nhãn hiệu, Phông chữ, vòng tròn&#10;&#10;Mô tả được tạo tự động"/>
                          <pic:cNvPicPr preferRelativeResize="0"/>
                        </pic:nvPicPr>
                        <pic:blipFill>
                          <a:blip r:embed="rId9"/>
                          <a:srcRect/>
                          <a:stretch>
                            <a:fillRect/>
                          </a:stretch>
                        </pic:blipFill>
                        <pic:spPr>
                          <a:xfrm>
                            <a:off x="0" y="0"/>
                            <a:ext cx="1425367" cy="1436862"/>
                          </a:xfrm>
                          <a:prstGeom prst="rect">
                            <a:avLst/>
                          </a:prstGeom>
                        </pic:spPr>
                      </pic:pic>
                    </a:graphicData>
                  </a:graphic>
                </wp:anchor>
              </w:drawing>
            </w:r>
          </w:p>
        </w:tc>
      </w:tr>
    </w:tbl>
    <w:p w14:paraId="1F18A599" w14:textId="77777777" w:rsidR="00745331" w:rsidRDefault="00745331">
      <w:pPr>
        <w:pBdr>
          <w:top w:val="none" w:sz="0" w:space="12" w:color="000000"/>
          <w:left w:val="none" w:sz="0" w:space="20" w:color="000000"/>
          <w:bottom w:val="none" w:sz="0" w:space="12" w:color="000000"/>
          <w:right w:val="none" w:sz="0" w:space="12" w:color="000000"/>
        </w:pBdr>
        <w:rPr>
          <w:rFonts w:ascii="Arial" w:eastAsia="Arial" w:hAnsi="Arial" w:cs="Arial"/>
          <w:b/>
          <w:sz w:val="26"/>
          <w:szCs w:val="26"/>
        </w:rPr>
      </w:pPr>
    </w:p>
    <w:p w14:paraId="0F95A16C" w14:textId="77777777" w:rsidR="00745331" w:rsidRDefault="00745331">
      <w:pPr>
        <w:pBdr>
          <w:top w:val="none" w:sz="0" w:space="12" w:color="000000"/>
          <w:left w:val="none" w:sz="0" w:space="20" w:color="000000"/>
          <w:bottom w:val="none" w:sz="0" w:space="12" w:color="000000"/>
          <w:right w:val="none" w:sz="0" w:space="12" w:color="000000"/>
        </w:pBdr>
        <w:jc w:val="center"/>
        <w:rPr>
          <w:rFonts w:ascii="Arial" w:eastAsia="Arial" w:hAnsi="Arial" w:cs="Arial"/>
          <w:b/>
          <w:sz w:val="26"/>
          <w:szCs w:val="26"/>
        </w:rPr>
      </w:pPr>
    </w:p>
    <w:p w14:paraId="7A5E609B" w14:textId="77777777" w:rsidR="00745331" w:rsidRDefault="00745331">
      <w:pPr>
        <w:pBdr>
          <w:top w:val="none" w:sz="0" w:space="12" w:color="000000"/>
          <w:left w:val="none" w:sz="0" w:space="20" w:color="000000"/>
          <w:bottom w:val="none" w:sz="0" w:space="12" w:color="000000"/>
          <w:right w:val="none" w:sz="0" w:space="12" w:color="000000"/>
        </w:pBdr>
        <w:jc w:val="center"/>
        <w:rPr>
          <w:rFonts w:ascii="Arial" w:eastAsia="Arial" w:hAnsi="Arial" w:cs="Arial"/>
          <w:b/>
          <w:sz w:val="26"/>
          <w:szCs w:val="26"/>
        </w:rPr>
      </w:pPr>
    </w:p>
    <w:p w14:paraId="11AD193E" w14:textId="77777777" w:rsidR="00745331" w:rsidRDefault="00745331">
      <w:pPr>
        <w:pBdr>
          <w:top w:val="none" w:sz="0" w:space="12" w:color="000000"/>
          <w:left w:val="none" w:sz="0" w:space="20" w:color="000000"/>
          <w:bottom w:val="none" w:sz="0" w:space="12" w:color="000000"/>
          <w:right w:val="none" w:sz="0" w:space="12" w:color="000000"/>
        </w:pBdr>
        <w:spacing w:before="60" w:after="60"/>
        <w:jc w:val="both"/>
        <w:rPr>
          <w:rFonts w:ascii="Arial" w:eastAsia="Arial" w:hAnsi="Arial" w:cs="Arial"/>
          <w:b/>
          <w:sz w:val="26"/>
          <w:szCs w:val="26"/>
        </w:rPr>
      </w:pPr>
    </w:p>
    <w:p w14:paraId="38AE079C" w14:textId="77777777" w:rsidR="00745331" w:rsidRDefault="00745331">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p>
    <w:p w14:paraId="0766CC55" w14:textId="77777777" w:rsidR="00745331" w:rsidRDefault="006B6BCA">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r>
        <w:rPr>
          <w:rFonts w:ascii="Arial" w:eastAsia="Times New Roman" w:hAnsi="Arial" w:cs="Arial"/>
          <w:b/>
          <w:sz w:val="30"/>
          <w:szCs w:val="30"/>
        </w:rPr>
        <w:t xml:space="preserve">BÁO CÁO CHUYÊN ĐỀ </w:t>
      </w:r>
      <w:r>
        <w:rPr>
          <w:rFonts w:ascii="Arial" w:eastAsia="Arial" w:hAnsi="Arial" w:cs="Arial"/>
          <w:b/>
          <w:sz w:val="30"/>
          <w:szCs w:val="30"/>
        </w:rPr>
        <w:t>BACK-END 2</w:t>
      </w:r>
      <w:r>
        <w:rPr>
          <w:rFonts w:ascii="Arial" w:eastAsia="Arial" w:hAnsi="Arial" w:cs="Arial"/>
          <w:b/>
          <w:sz w:val="26"/>
          <w:szCs w:val="26"/>
        </w:rPr>
        <w:br/>
      </w:r>
    </w:p>
    <w:p w14:paraId="0DB9987F" w14:textId="77777777" w:rsidR="00745331" w:rsidRDefault="006B6BCA">
      <w:pPr>
        <w:pBdr>
          <w:top w:val="none" w:sz="0" w:space="12" w:color="000000"/>
          <w:left w:val="none" w:sz="0" w:space="20" w:color="000000"/>
          <w:bottom w:val="none" w:sz="0" w:space="12" w:color="000000"/>
          <w:right w:val="none" w:sz="0" w:space="12" w:color="000000"/>
        </w:pBdr>
        <w:spacing w:before="60" w:after="60"/>
        <w:jc w:val="center"/>
        <w:rPr>
          <w:rFonts w:ascii="Arial" w:eastAsia="Arial" w:hAnsi="Arial" w:cs="Arial"/>
          <w:b/>
          <w:sz w:val="26"/>
          <w:szCs w:val="26"/>
        </w:rPr>
      </w:pPr>
      <w:r>
        <w:rPr>
          <w:rFonts w:ascii="Arial" w:eastAsia="Arial" w:hAnsi="Arial" w:cs="Arial"/>
          <w:b/>
          <w:sz w:val="26"/>
          <w:szCs w:val="26"/>
        </w:rPr>
        <w:t>Tên đề tài: Phát Triển Website bán hàng</w:t>
      </w:r>
    </w:p>
    <w:p w14:paraId="241BFBC8" w14:textId="77777777" w:rsidR="00745331" w:rsidRDefault="006B6BCA">
      <w:pPr>
        <w:pBdr>
          <w:top w:val="none" w:sz="0" w:space="12" w:color="000000"/>
          <w:left w:val="none" w:sz="0" w:space="20" w:color="000000"/>
          <w:bottom w:val="none" w:sz="0" w:space="12" w:color="000000"/>
          <w:right w:val="none" w:sz="0" w:space="12" w:color="000000"/>
        </w:pBdr>
        <w:spacing w:before="60" w:after="60"/>
        <w:rPr>
          <w:rFonts w:ascii="Arial" w:eastAsia="Arial" w:hAnsi="Arial" w:cs="Arial"/>
          <w:b/>
          <w:sz w:val="26"/>
          <w:szCs w:val="26"/>
        </w:rPr>
      </w:pPr>
      <w:r>
        <w:rPr>
          <w:rFonts w:ascii="Arial" w:eastAsia="Arial" w:hAnsi="Arial" w:cs="Arial"/>
          <w:b/>
          <w:sz w:val="26"/>
          <w:szCs w:val="26"/>
        </w:rPr>
        <w:t>Nhóm H:</w:t>
      </w:r>
    </w:p>
    <w:tbl>
      <w:tblPr>
        <w:tblStyle w:val="Style188"/>
        <w:tblW w:w="88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CellMar>
          <w:top w:w="100" w:type="dxa"/>
          <w:left w:w="100" w:type="dxa"/>
          <w:bottom w:w="100" w:type="dxa"/>
          <w:right w:w="100" w:type="dxa"/>
        </w:tblCellMar>
        <w:tblLook w:val="04A0" w:firstRow="1" w:lastRow="0" w:firstColumn="1" w:lastColumn="0" w:noHBand="0" w:noVBand="1"/>
      </w:tblPr>
      <w:tblGrid>
        <w:gridCol w:w="1240"/>
        <w:gridCol w:w="2284"/>
        <w:gridCol w:w="3136"/>
        <w:gridCol w:w="2205"/>
      </w:tblGrid>
      <w:tr w:rsidR="00745331" w14:paraId="17644628" w14:textId="77777777">
        <w:trPr>
          <w:trHeight w:val="330"/>
        </w:trPr>
        <w:tc>
          <w:tcPr>
            <w:tcW w:w="12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96F19C"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STT</w:t>
            </w:r>
          </w:p>
        </w:tc>
        <w:tc>
          <w:tcPr>
            <w:tcW w:w="22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BFD23A"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MSSV</w:t>
            </w:r>
          </w:p>
        </w:tc>
        <w:tc>
          <w:tcPr>
            <w:tcW w:w="3136"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F0CBC4"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Họ và tên</w:t>
            </w:r>
          </w:p>
        </w:tc>
        <w:tc>
          <w:tcPr>
            <w:tcW w:w="22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6C61019"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Chức vụ</w:t>
            </w:r>
          </w:p>
        </w:tc>
      </w:tr>
      <w:tr w:rsidR="00745331" w14:paraId="33B38CCB"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CE43369"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1</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59953CE7"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23211TT4535 </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4D4E4A33"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Bùi Anh Kiệt </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4F817007" w14:textId="77777777" w:rsidR="00745331" w:rsidRDefault="006B6BCA">
            <w:pPr>
              <w:spacing w:before="240"/>
              <w:rPr>
                <w:rFonts w:ascii="Arial" w:eastAsia="Times New Roman" w:hAnsi="Arial" w:cs="Arial"/>
                <w:sz w:val="26"/>
                <w:szCs w:val="26"/>
              </w:rPr>
            </w:pPr>
            <w:r>
              <w:rPr>
                <w:rFonts w:ascii="Arial" w:eastAsia="Times New Roman" w:hAnsi="Arial" w:cs="Arial"/>
                <w:sz w:val="26"/>
                <w:szCs w:val="26"/>
              </w:rPr>
              <w:t>Nhóm trưởng</w:t>
            </w:r>
          </w:p>
        </w:tc>
      </w:tr>
      <w:tr w:rsidR="00745331" w14:paraId="0288B1B6"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A2D0FD5"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2</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7DC507D0"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 xml:space="preserve">23211TT2472 </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0AC9A190"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Nguyễn Bảo Nguyên</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7447D379" w14:textId="77777777" w:rsidR="00745331" w:rsidRDefault="006B6BCA">
            <w:pPr>
              <w:spacing w:before="240"/>
              <w:rPr>
                <w:rFonts w:ascii="Arial" w:eastAsia="Times New Roman" w:hAnsi="Arial" w:cs="Arial"/>
                <w:sz w:val="26"/>
                <w:szCs w:val="26"/>
              </w:rPr>
            </w:pPr>
            <w:r>
              <w:rPr>
                <w:rFonts w:ascii="Arial" w:eastAsia="Times New Roman" w:hAnsi="Arial" w:cs="Arial"/>
                <w:sz w:val="26"/>
                <w:szCs w:val="26"/>
              </w:rPr>
              <w:t>Nhóm phó</w:t>
            </w:r>
          </w:p>
        </w:tc>
      </w:tr>
      <w:tr w:rsidR="00745331" w14:paraId="1341296C"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1164432"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3</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5E430B08"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23211TT2324</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4D0B0CB8"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Đào Ngọc Thạch</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BF3CE61" w14:textId="77777777" w:rsidR="00745331" w:rsidRDefault="006B6BCA">
            <w:pPr>
              <w:spacing w:before="240"/>
              <w:rPr>
                <w:rFonts w:ascii="Arial" w:eastAsia="Times New Roman" w:hAnsi="Arial" w:cs="Arial"/>
                <w:sz w:val="26"/>
                <w:szCs w:val="26"/>
              </w:rPr>
            </w:pPr>
            <w:r>
              <w:rPr>
                <w:rFonts w:ascii="Arial" w:eastAsia="Times New Roman" w:hAnsi="Arial" w:cs="Arial"/>
                <w:sz w:val="26"/>
                <w:szCs w:val="26"/>
              </w:rPr>
              <w:t>Thànhviên</w:t>
            </w:r>
          </w:p>
        </w:tc>
      </w:tr>
      <w:tr w:rsidR="00745331" w14:paraId="5AC3DD39" w14:textId="77777777">
        <w:trPr>
          <w:trHeight w:val="330"/>
        </w:trPr>
        <w:tc>
          <w:tcPr>
            <w:tcW w:w="12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5DEC0F7" w14:textId="77777777" w:rsidR="00745331" w:rsidRDefault="006B6BCA">
            <w:pPr>
              <w:spacing w:before="240"/>
              <w:jc w:val="center"/>
              <w:rPr>
                <w:rFonts w:ascii="Arial" w:eastAsia="Times New Roman" w:hAnsi="Arial" w:cs="Arial"/>
                <w:b/>
                <w:sz w:val="26"/>
                <w:szCs w:val="26"/>
              </w:rPr>
            </w:pPr>
            <w:r>
              <w:rPr>
                <w:rFonts w:ascii="Arial" w:eastAsia="Times New Roman" w:hAnsi="Arial" w:cs="Arial"/>
                <w:b/>
                <w:sz w:val="26"/>
                <w:szCs w:val="26"/>
              </w:rPr>
              <w:t>4</w:t>
            </w:r>
          </w:p>
        </w:tc>
        <w:tc>
          <w:tcPr>
            <w:tcW w:w="2284" w:type="dxa"/>
            <w:tcBorders>
              <w:top w:val="nil"/>
              <w:left w:val="nil"/>
              <w:bottom w:val="single" w:sz="6" w:space="0" w:color="000000"/>
              <w:right w:val="single" w:sz="6" w:space="0" w:color="000000"/>
            </w:tcBorders>
            <w:tcMar>
              <w:top w:w="0" w:type="dxa"/>
              <w:left w:w="100" w:type="dxa"/>
              <w:bottom w:w="0" w:type="dxa"/>
              <w:right w:w="100" w:type="dxa"/>
            </w:tcMar>
          </w:tcPr>
          <w:p w14:paraId="0D9DAE6F"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23211TT2360</w:t>
            </w:r>
          </w:p>
        </w:tc>
        <w:tc>
          <w:tcPr>
            <w:tcW w:w="3136" w:type="dxa"/>
            <w:tcBorders>
              <w:top w:val="nil"/>
              <w:left w:val="nil"/>
              <w:bottom w:val="single" w:sz="6" w:space="0" w:color="000000"/>
              <w:right w:val="single" w:sz="6" w:space="0" w:color="000000"/>
            </w:tcBorders>
            <w:tcMar>
              <w:top w:w="0" w:type="dxa"/>
              <w:left w:w="100" w:type="dxa"/>
              <w:bottom w:w="0" w:type="dxa"/>
              <w:right w:w="100" w:type="dxa"/>
            </w:tcMar>
          </w:tcPr>
          <w:p w14:paraId="75397E9C" w14:textId="77777777" w:rsidR="00745331" w:rsidRDefault="006B6BCA">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Times New Roman" w:hAnsi="Arial" w:cs="Arial"/>
                <w:sz w:val="26"/>
                <w:szCs w:val="26"/>
              </w:rPr>
            </w:pPr>
            <w:r>
              <w:rPr>
                <w:rFonts w:ascii="Arial" w:eastAsia="Arial" w:hAnsi="Arial" w:cs="Arial"/>
                <w:sz w:val="26"/>
                <w:szCs w:val="26"/>
              </w:rPr>
              <w:t>Mai Hồng Thắng</w:t>
            </w:r>
          </w:p>
        </w:tc>
        <w:tc>
          <w:tcPr>
            <w:tcW w:w="2205" w:type="dxa"/>
            <w:tcBorders>
              <w:top w:val="nil"/>
              <w:left w:val="nil"/>
              <w:bottom w:val="single" w:sz="6" w:space="0" w:color="000000"/>
              <w:right w:val="single" w:sz="6" w:space="0" w:color="000000"/>
            </w:tcBorders>
            <w:tcMar>
              <w:top w:w="0" w:type="dxa"/>
              <w:left w:w="100" w:type="dxa"/>
              <w:bottom w:w="0" w:type="dxa"/>
              <w:right w:w="100" w:type="dxa"/>
            </w:tcMar>
          </w:tcPr>
          <w:p w14:paraId="39BB1FE8" w14:textId="77777777" w:rsidR="00745331" w:rsidRDefault="006B6BCA">
            <w:pPr>
              <w:spacing w:before="240"/>
              <w:rPr>
                <w:rFonts w:ascii="Arial" w:eastAsia="Times New Roman" w:hAnsi="Arial" w:cs="Arial"/>
                <w:sz w:val="26"/>
                <w:szCs w:val="26"/>
              </w:rPr>
            </w:pPr>
            <w:r>
              <w:rPr>
                <w:rFonts w:ascii="Arial" w:eastAsia="Times New Roman" w:hAnsi="Arial" w:cs="Arial"/>
                <w:sz w:val="26"/>
                <w:szCs w:val="26"/>
              </w:rPr>
              <w:t>Thành viên</w:t>
            </w:r>
          </w:p>
        </w:tc>
      </w:tr>
    </w:tbl>
    <w:p w14:paraId="69A6F42F" w14:textId="77777777" w:rsidR="008B43AE" w:rsidRDefault="008B43AE" w:rsidP="008B43AE">
      <w:pPr>
        <w:pBdr>
          <w:top w:val="single" w:sz="4" w:space="12" w:color="000000"/>
          <w:left w:val="single" w:sz="4" w:space="20" w:color="000000"/>
          <w:bottom w:val="single" w:sz="4" w:space="12" w:color="000000"/>
          <w:right w:val="single" w:sz="4" w:space="12" w:color="000000"/>
        </w:pBdr>
        <w:spacing w:before="60" w:after="60"/>
        <w:jc w:val="center"/>
        <w:rPr>
          <w:rFonts w:ascii="Arial" w:eastAsia="Arial" w:hAnsi="Arial" w:cs="Arial"/>
          <w:b/>
          <w:sz w:val="26"/>
          <w:szCs w:val="26"/>
        </w:rPr>
      </w:pPr>
      <w:r>
        <w:rPr>
          <w:rFonts w:ascii="Arial" w:eastAsia="Arial" w:hAnsi="Arial" w:cs="Arial"/>
          <w:b/>
          <w:sz w:val="26"/>
          <w:szCs w:val="26"/>
        </w:rPr>
        <w:t>Chủ nhiệm đề tài: Phan Thanh Nhuần</w:t>
      </w:r>
    </w:p>
    <w:p w14:paraId="270ABAA9" w14:textId="71596D85" w:rsidR="00745331" w:rsidRDefault="008B43AE">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Arial" w:hAnsi="Arial" w:cs="Arial"/>
          <w:b/>
          <w:sz w:val="26"/>
          <w:szCs w:val="26"/>
        </w:rPr>
      </w:pPr>
      <w:r>
        <w:rPr>
          <w:rFonts w:ascii="Arial" w:eastAsia="Arial" w:hAnsi="Arial" w:cs="Arial"/>
          <w:b/>
          <w:noProof/>
          <w:sz w:val="26"/>
          <w:szCs w:val="26"/>
        </w:rPr>
        <mc:AlternateContent>
          <mc:Choice Requires="wps">
            <w:drawing>
              <wp:anchor distT="0" distB="0" distL="114300" distR="114300" simplePos="0" relativeHeight="251663360" behindDoc="0" locked="0" layoutInCell="1" allowOverlap="1" wp14:anchorId="0ECB8B0B" wp14:editId="3937C508">
                <wp:simplePos x="0" y="0"/>
                <wp:positionH relativeFrom="column">
                  <wp:posOffset>1600200</wp:posOffset>
                </wp:positionH>
                <wp:positionV relativeFrom="paragraph">
                  <wp:posOffset>228600</wp:posOffset>
                </wp:positionV>
                <wp:extent cx="2679700" cy="400050"/>
                <wp:effectExtent l="0" t="0" r="0" b="0"/>
                <wp:wrapNone/>
                <wp:docPr id="596437496" name="Text Box 1"/>
                <wp:cNvGraphicFramePr/>
                <a:graphic xmlns:a="http://schemas.openxmlformats.org/drawingml/2006/main">
                  <a:graphicData uri="http://schemas.microsoft.com/office/word/2010/wordprocessingShape">
                    <wps:wsp>
                      <wps:cNvSpPr txBox="1"/>
                      <wps:spPr>
                        <a:xfrm>
                          <a:off x="0" y="0"/>
                          <a:ext cx="2679700" cy="400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44A008" w14:textId="712C6166" w:rsidR="008B43AE" w:rsidRDefault="008B43AE">
                            <w:r>
                              <w:t>TP.Hồ Chí Minh, ngày 3 tháng 4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B8B0B" id="_x0000_t202" coordsize="21600,21600" o:spt="202" path="m,l,21600r21600,l21600,xe">
                <v:stroke joinstyle="miter"/>
                <v:path gradientshapeok="t" o:connecttype="rect"/>
              </v:shapetype>
              <v:shape id="Text Box 1" o:spid="_x0000_s1026" type="#_x0000_t202" style="position:absolute;margin-left:126pt;margin-top:18pt;width:211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" filled="f" stroked="f">
                <v:textbox>
                  <w:txbxContent>
                    <w:p w14:paraId="0144A008" w14:textId="712C6166" w:rsidR="008B43AE" w:rsidRDefault="008B43AE">
                      <w:r>
                        <w:t>TP.Hồ Chí Minh, ngày 3 tháng 4 năm 2025</w:t>
                      </w:r>
                    </w:p>
                  </w:txbxContent>
                </v:textbox>
              </v:shape>
            </w:pict>
          </mc:Fallback>
        </mc:AlternateContent>
      </w:r>
    </w:p>
    <w:p w14:paraId="61A7AEE6" w14:textId="77777777" w:rsidR="00745331" w:rsidRDefault="00745331">
      <w:pPr>
        <w:pBdr>
          <w:top w:val="none" w:sz="0" w:space="12" w:color="000000"/>
          <w:left w:val="none" w:sz="0" w:space="20" w:color="000000"/>
          <w:bottom w:val="none" w:sz="0" w:space="12" w:color="000000"/>
          <w:right w:val="none" w:sz="0" w:space="12" w:color="000000"/>
        </w:pBdr>
        <w:tabs>
          <w:tab w:val="left" w:pos="1320"/>
          <w:tab w:val="right" w:pos="7700"/>
        </w:tabs>
        <w:spacing w:before="60" w:after="60"/>
        <w:rPr>
          <w:rFonts w:ascii="Arial" w:eastAsia="Arial" w:hAnsi="Arial" w:cs="Arial"/>
          <w:b/>
          <w:sz w:val="26"/>
          <w:szCs w:val="26"/>
        </w:rPr>
      </w:pPr>
    </w:p>
    <w:p w14:paraId="4C86D2D1" w14:textId="2B8E94AE" w:rsidR="00745331" w:rsidRDefault="006B6BCA" w:rsidP="008B43AE">
      <w:pPr>
        <w:rPr>
          <w:rFonts w:ascii="Arial" w:eastAsia="Arial" w:hAnsi="Arial" w:cs="Arial"/>
          <w:b/>
          <w:sz w:val="26"/>
          <w:szCs w:val="26"/>
        </w:rPr>
      </w:pPr>
      <w:r>
        <w:rPr>
          <w:rFonts w:ascii="Arial" w:eastAsia="Arial" w:hAnsi="Arial" w:cs="Arial"/>
          <w:b/>
          <w:sz w:val="26"/>
          <w:szCs w:val="26"/>
        </w:rPr>
        <w:t>Revision History</w:t>
      </w:r>
    </w:p>
    <w:p w14:paraId="6B528BA4" w14:textId="77777777" w:rsidR="00745331" w:rsidRDefault="00745331">
      <w:pPr>
        <w:jc w:val="center"/>
        <w:rPr>
          <w:rFonts w:ascii="Arial" w:eastAsia="Arial" w:hAnsi="Arial" w:cs="Arial"/>
          <w:sz w:val="26"/>
          <w:szCs w:val="26"/>
        </w:rPr>
      </w:pPr>
    </w:p>
    <w:tbl>
      <w:tblPr>
        <w:tblStyle w:val="Style189"/>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30"/>
        <w:gridCol w:w="2198"/>
        <w:gridCol w:w="2238"/>
        <w:gridCol w:w="2190"/>
      </w:tblGrid>
      <w:tr w:rsidR="00745331" w14:paraId="31A99C49" w14:textId="77777777">
        <w:trPr>
          <w:trHeight w:val="343"/>
        </w:trPr>
        <w:tc>
          <w:tcPr>
            <w:tcW w:w="2230"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8C40C1C"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Date</w:t>
            </w:r>
          </w:p>
        </w:tc>
        <w:tc>
          <w:tcPr>
            <w:tcW w:w="2198"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74117FFC"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Version</w:t>
            </w:r>
          </w:p>
        </w:tc>
        <w:tc>
          <w:tcPr>
            <w:tcW w:w="2238"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E67E360"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Descripion</w:t>
            </w:r>
          </w:p>
        </w:tc>
        <w:tc>
          <w:tcPr>
            <w:tcW w:w="2190" w:type="dxa"/>
            <w:tcBorders>
              <w:top w:val="single" w:sz="4" w:space="0" w:color="000000"/>
              <w:left w:val="single" w:sz="4" w:space="0" w:color="000000"/>
              <w:bottom w:val="single" w:sz="4" w:space="0" w:color="000000"/>
              <w:right w:val="single" w:sz="4" w:space="0" w:color="000000"/>
            </w:tcBorders>
            <w:shd w:val="clear" w:color="auto" w:fill="4F81BD"/>
            <w:tcMar>
              <w:top w:w="0" w:type="dxa"/>
              <w:left w:w="108" w:type="dxa"/>
              <w:bottom w:w="0" w:type="dxa"/>
              <w:right w:w="108" w:type="dxa"/>
            </w:tcMar>
          </w:tcPr>
          <w:p w14:paraId="528ACB64" w14:textId="77777777" w:rsidR="00745331" w:rsidRDefault="006B6BCA">
            <w:pPr>
              <w:spacing w:after="0" w:line="240" w:lineRule="auto"/>
              <w:jc w:val="center"/>
              <w:rPr>
                <w:rFonts w:ascii="Arial" w:eastAsia="Arial" w:hAnsi="Arial" w:cs="Arial"/>
                <w:b/>
                <w:color w:val="FFFFFF"/>
                <w:sz w:val="26"/>
                <w:szCs w:val="26"/>
              </w:rPr>
            </w:pPr>
            <w:r>
              <w:rPr>
                <w:rFonts w:ascii="Arial" w:eastAsia="Arial" w:hAnsi="Arial" w:cs="Arial"/>
                <w:b/>
                <w:color w:val="FFFFFF"/>
                <w:sz w:val="26"/>
                <w:szCs w:val="26"/>
              </w:rPr>
              <w:t>Author</w:t>
            </w:r>
          </w:p>
        </w:tc>
      </w:tr>
      <w:tr w:rsidR="00745331" w14:paraId="0D137614" w14:textId="77777777">
        <w:tc>
          <w:tcPr>
            <w:tcW w:w="2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D7802"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&lt;12/3/25&gt;</w:t>
            </w:r>
          </w:p>
        </w:tc>
        <w:tc>
          <w:tcPr>
            <w:tcW w:w="2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51B640"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&lt;1.0&gt;</w:t>
            </w:r>
          </w:p>
        </w:tc>
        <w:tc>
          <w:tcPr>
            <w:tcW w:w="2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980B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ver1.0</w:t>
            </w:r>
          </w:p>
        </w:tc>
        <w:tc>
          <w:tcPr>
            <w:tcW w:w="2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B4FDC"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1F2BD7DF" w14:textId="77777777">
        <w:tc>
          <w:tcPr>
            <w:tcW w:w="22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597DC"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&lt;13/3/25&gt;</w:t>
            </w:r>
          </w:p>
        </w:tc>
        <w:tc>
          <w:tcPr>
            <w:tcW w:w="21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FAE68"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&lt;1.1&gt;</w:t>
            </w:r>
          </w:p>
        </w:tc>
        <w:tc>
          <w:tcPr>
            <w:tcW w:w="22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2C3AA"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ver1.1</w:t>
            </w:r>
          </w:p>
        </w:tc>
        <w:tc>
          <w:tcPr>
            <w:tcW w:w="21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9429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7621B29C"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05510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&lt;20/3/25&gt;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1D97A"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&lt;1.2&gt;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0DAB0"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ver1.2</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262B5"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61856C10"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E0A5B"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&lt;2/4/25&gt;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FE5F4"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59183"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ver1.3</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C408E"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r w:rsidR="00745331" w14:paraId="27324FA2" w14:textId="77777777">
        <w:tc>
          <w:tcPr>
            <w:tcW w:w="22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F91E7"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&lt;3/4/25&gt;</w:t>
            </w:r>
          </w:p>
        </w:tc>
        <w:tc>
          <w:tcPr>
            <w:tcW w:w="21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DD40EE"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&lt;1.3.1&gt;</w:t>
            </w:r>
          </w:p>
        </w:tc>
        <w:tc>
          <w:tcPr>
            <w:tcW w:w="22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0C786"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Báo cáo ver1.3.1</w:t>
            </w:r>
          </w:p>
        </w:tc>
        <w:tc>
          <w:tcPr>
            <w:tcW w:w="21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32A16" w14:textId="77777777" w:rsidR="00745331" w:rsidRDefault="006B6BCA">
            <w:pPr>
              <w:spacing w:after="0" w:line="240" w:lineRule="auto"/>
              <w:jc w:val="center"/>
              <w:rPr>
                <w:rFonts w:ascii="Arial" w:eastAsia="Arial" w:hAnsi="Arial" w:cs="Arial"/>
                <w:sz w:val="26"/>
                <w:szCs w:val="26"/>
              </w:rPr>
            </w:pPr>
            <w:r>
              <w:rPr>
                <w:rFonts w:ascii="Arial" w:eastAsia="Arial" w:hAnsi="Arial" w:cs="Arial"/>
                <w:sz w:val="26"/>
                <w:szCs w:val="26"/>
              </w:rPr>
              <w:t>Group H</w:t>
            </w:r>
          </w:p>
        </w:tc>
      </w:tr>
    </w:tbl>
    <w:p w14:paraId="5025B1D3" w14:textId="77777777" w:rsidR="00745331" w:rsidRDefault="00745331">
      <w:pPr>
        <w:rPr>
          <w:rFonts w:ascii="Arial" w:eastAsia="Arial" w:hAnsi="Arial" w:cs="Arial"/>
          <w:b/>
          <w:sz w:val="26"/>
          <w:szCs w:val="26"/>
        </w:rPr>
      </w:pPr>
    </w:p>
    <w:p w14:paraId="5123B96D" w14:textId="77777777" w:rsidR="00745331" w:rsidRDefault="006B6BCA">
      <w:pPr>
        <w:jc w:val="both"/>
        <w:rPr>
          <w:rFonts w:ascii="Arial" w:eastAsia="Arial" w:hAnsi="Arial" w:cs="Arial"/>
          <w:b/>
          <w:sz w:val="26"/>
          <w:szCs w:val="26"/>
        </w:rPr>
      </w:pPr>
      <w:r>
        <w:rPr>
          <w:rFonts w:ascii="Arial" w:hAnsi="Arial" w:cs="Arial"/>
        </w:rPr>
        <w:br w:type="page"/>
      </w:r>
    </w:p>
    <w:p w14:paraId="628D7944" w14:textId="77777777" w:rsidR="00745331" w:rsidRDefault="006B6BCA">
      <w:pPr>
        <w:pStyle w:val="Heading1"/>
        <w:jc w:val="center"/>
        <w:rPr>
          <w:rFonts w:ascii="Arial" w:hAnsi="Arial"/>
        </w:rPr>
      </w:pPr>
      <w:bookmarkStart w:id="0" w:name="_Toc28980"/>
      <w:bookmarkStart w:id="1" w:name="_Toc31998"/>
      <w:r>
        <w:rPr>
          <w:rFonts w:ascii="Arial" w:hAnsi="Arial"/>
        </w:rPr>
        <w:lastRenderedPageBreak/>
        <w:t>MỤC LỤC</w:t>
      </w:r>
      <w:bookmarkEnd w:id="0"/>
      <w:bookmarkEnd w:id="1"/>
    </w:p>
    <w:p w14:paraId="68720A68" w14:textId="77777777" w:rsidR="00745331" w:rsidRDefault="00745331">
      <w:pPr>
        <w:spacing w:after="0" w:line="240" w:lineRule="auto"/>
        <w:jc w:val="center"/>
        <w:rPr>
          <w:rFonts w:ascii="Arial" w:eastAsia="Arial" w:hAnsi="Arial" w:cs="Arial"/>
          <w:b/>
          <w:sz w:val="32"/>
          <w:szCs w:val="32"/>
        </w:rPr>
      </w:pPr>
    </w:p>
    <w:sdt>
      <w:sdtPr>
        <w:rPr>
          <w:rFonts w:ascii="Arial" w:hAnsi="Arial" w:cs="Arial"/>
        </w:rPr>
        <w:id w:val="147480770"/>
        <w:docPartObj>
          <w:docPartGallery w:val="Table of Contents"/>
          <w:docPartUnique/>
        </w:docPartObj>
      </w:sdtPr>
      <w:sdtContent>
        <w:p w14:paraId="7A06166A" w14:textId="59ECA86E" w:rsidR="00745331" w:rsidRDefault="006B6BCA">
          <w:pPr>
            <w:tabs>
              <w:tab w:val="right" w:pos="8640"/>
            </w:tabs>
            <w:spacing w:after="0" w:line="360" w:lineRule="auto"/>
            <w:rPr>
              <w:rFonts w:ascii="Arial" w:hAnsi="Arial" w:cs="Arial"/>
              <w:noProof/>
            </w:rPr>
          </w:pPr>
          <w:r>
            <w:rPr>
              <w:rFonts w:ascii="Arial" w:hAnsi="Arial" w:cs="Arial"/>
            </w:rPr>
            <w:fldChar w:fldCharType="begin"/>
          </w:r>
          <w:r>
            <w:rPr>
              <w:rFonts w:ascii="Arial" w:hAnsi="Arial" w:cs="Arial"/>
            </w:rPr>
            <w:instrText xml:space="preserve"> TOC \h \u \z \t "Heading 1,1,Heading 2,2,Heading 3,3,"</w:instrText>
          </w:r>
          <w:r>
            <w:rPr>
              <w:rFonts w:ascii="Arial" w:hAnsi="Arial" w:cs="Arial"/>
            </w:rPr>
            <w:fldChar w:fldCharType="separate"/>
          </w:r>
        </w:p>
        <w:p w14:paraId="5696CA28" w14:textId="207D5E12" w:rsidR="00745331" w:rsidRDefault="00745331">
          <w:pPr>
            <w:pStyle w:val="TOC1"/>
            <w:tabs>
              <w:tab w:val="right" w:leader="dot" w:pos="8640"/>
            </w:tabs>
            <w:rPr>
              <w:noProof/>
            </w:rPr>
          </w:pPr>
          <w:hyperlink w:anchor="_Toc31998" w:history="1">
            <w:r>
              <w:rPr>
                <w:rFonts w:ascii="Arial" w:hAnsi="Arial"/>
                <w:noProof/>
              </w:rPr>
              <w:t>MỤC LỤC</w:t>
            </w:r>
            <w:r>
              <w:rPr>
                <w:noProof/>
              </w:rPr>
              <w:tab/>
            </w:r>
            <w:r>
              <w:rPr>
                <w:noProof/>
              </w:rPr>
              <w:fldChar w:fldCharType="begin"/>
            </w:r>
            <w:r>
              <w:rPr>
                <w:noProof/>
              </w:rPr>
              <w:instrText xml:space="preserve"> PAGEREF _Toc31998 \h </w:instrText>
            </w:r>
            <w:r>
              <w:rPr>
                <w:noProof/>
              </w:rPr>
            </w:r>
            <w:r>
              <w:rPr>
                <w:noProof/>
              </w:rPr>
              <w:fldChar w:fldCharType="separate"/>
            </w:r>
            <w:r>
              <w:rPr>
                <w:noProof/>
              </w:rPr>
              <w:t>3</w:t>
            </w:r>
            <w:r>
              <w:rPr>
                <w:noProof/>
              </w:rPr>
              <w:fldChar w:fldCharType="end"/>
            </w:r>
          </w:hyperlink>
        </w:p>
        <w:p w14:paraId="71D63EDD" w14:textId="6E9524FB" w:rsidR="00745331" w:rsidRDefault="00745331">
          <w:pPr>
            <w:pStyle w:val="TOC1"/>
            <w:tabs>
              <w:tab w:val="right" w:leader="dot" w:pos="8640"/>
            </w:tabs>
            <w:rPr>
              <w:noProof/>
            </w:rPr>
          </w:pPr>
          <w:hyperlink w:anchor="_Toc32134" w:history="1">
            <w:r>
              <w:rPr>
                <w:rFonts w:ascii="Arial" w:hAnsi="Arial"/>
                <w:noProof/>
              </w:rPr>
              <w:t>DANH MỤC HÌNH ẢNH</w:t>
            </w:r>
            <w:r>
              <w:rPr>
                <w:noProof/>
              </w:rPr>
              <w:tab/>
            </w:r>
            <w:r>
              <w:rPr>
                <w:noProof/>
              </w:rPr>
              <w:fldChar w:fldCharType="begin"/>
            </w:r>
            <w:r>
              <w:rPr>
                <w:noProof/>
              </w:rPr>
              <w:instrText xml:space="preserve"> PAGEREF _Toc32134 \h </w:instrText>
            </w:r>
            <w:r>
              <w:rPr>
                <w:noProof/>
              </w:rPr>
            </w:r>
            <w:r>
              <w:rPr>
                <w:noProof/>
              </w:rPr>
              <w:fldChar w:fldCharType="separate"/>
            </w:r>
            <w:r>
              <w:rPr>
                <w:noProof/>
              </w:rPr>
              <w:t>6</w:t>
            </w:r>
            <w:r>
              <w:rPr>
                <w:noProof/>
              </w:rPr>
              <w:fldChar w:fldCharType="end"/>
            </w:r>
          </w:hyperlink>
        </w:p>
        <w:p w14:paraId="4336986D" w14:textId="4857CD49" w:rsidR="00745331" w:rsidRDefault="00745331">
          <w:pPr>
            <w:pStyle w:val="TOC1"/>
            <w:tabs>
              <w:tab w:val="right" w:leader="dot" w:pos="8640"/>
            </w:tabs>
            <w:rPr>
              <w:noProof/>
            </w:rPr>
          </w:pPr>
          <w:hyperlink w:anchor="_Toc2548" w:history="1">
            <w:r>
              <w:rPr>
                <w:rFonts w:ascii="Arial" w:hAnsi="Arial"/>
                <w:noProof/>
              </w:rPr>
              <w:t>DANH MỤC CHỮ VIẾT TẮT</w:t>
            </w:r>
            <w:r>
              <w:rPr>
                <w:noProof/>
              </w:rPr>
              <w:tab/>
            </w:r>
            <w:r>
              <w:rPr>
                <w:noProof/>
              </w:rPr>
              <w:fldChar w:fldCharType="begin"/>
            </w:r>
            <w:r>
              <w:rPr>
                <w:noProof/>
              </w:rPr>
              <w:instrText xml:space="preserve"> PAGEREF _Toc2548 \h </w:instrText>
            </w:r>
            <w:r>
              <w:rPr>
                <w:noProof/>
              </w:rPr>
            </w:r>
            <w:r>
              <w:rPr>
                <w:noProof/>
              </w:rPr>
              <w:fldChar w:fldCharType="separate"/>
            </w:r>
            <w:r>
              <w:rPr>
                <w:noProof/>
              </w:rPr>
              <w:t>7</w:t>
            </w:r>
            <w:r>
              <w:rPr>
                <w:noProof/>
              </w:rPr>
              <w:fldChar w:fldCharType="end"/>
            </w:r>
          </w:hyperlink>
        </w:p>
        <w:p w14:paraId="2082560E" w14:textId="0A99EDE7" w:rsidR="00745331" w:rsidRDefault="00745331">
          <w:pPr>
            <w:pStyle w:val="TOC1"/>
            <w:tabs>
              <w:tab w:val="right" w:leader="dot" w:pos="8640"/>
            </w:tabs>
            <w:rPr>
              <w:noProof/>
            </w:rPr>
          </w:pPr>
          <w:hyperlink w:anchor="_Toc8398" w:history="1">
            <w:r>
              <w:rPr>
                <w:rFonts w:ascii="Arial" w:hAnsi="Arial"/>
                <w:noProof/>
              </w:rPr>
              <w:t>I. MỞ ĐẦU</w:t>
            </w:r>
            <w:r>
              <w:rPr>
                <w:noProof/>
              </w:rPr>
              <w:tab/>
            </w:r>
            <w:r>
              <w:rPr>
                <w:noProof/>
              </w:rPr>
              <w:fldChar w:fldCharType="begin"/>
            </w:r>
            <w:r>
              <w:rPr>
                <w:noProof/>
              </w:rPr>
              <w:instrText xml:space="preserve"> PAGEREF _Toc8398 \h </w:instrText>
            </w:r>
            <w:r>
              <w:rPr>
                <w:noProof/>
              </w:rPr>
            </w:r>
            <w:r>
              <w:rPr>
                <w:noProof/>
              </w:rPr>
              <w:fldChar w:fldCharType="separate"/>
            </w:r>
            <w:r>
              <w:rPr>
                <w:noProof/>
              </w:rPr>
              <w:t>8</w:t>
            </w:r>
            <w:r>
              <w:rPr>
                <w:noProof/>
              </w:rPr>
              <w:fldChar w:fldCharType="end"/>
            </w:r>
          </w:hyperlink>
        </w:p>
        <w:p w14:paraId="432C235D" w14:textId="4BA4F0AC" w:rsidR="00745331" w:rsidRDefault="00745331">
          <w:pPr>
            <w:pStyle w:val="TOC2"/>
            <w:tabs>
              <w:tab w:val="right" w:leader="dot" w:pos="8640"/>
            </w:tabs>
            <w:ind w:left="440"/>
            <w:rPr>
              <w:noProof/>
            </w:rPr>
          </w:pPr>
          <w:hyperlink w:anchor="_Toc13634" w:history="1">
            <w:r>
              <w:rPr>
                <w:rFonts w:ascii="Arial" w:hAnsi="Arial"/>
                <w:noProof/>
              </w:rPr>
              <w:t>1. Chức năng phụ trách</w:t>
            </w:r>
            <w:r>
              <w:rPr>
                <w:noProof/>
              </w:rPr>
              <w:tab/>
            </w:r>
            <w:r>
              <w:rPr>
                <w:noProof/>
              </w:rPr>
              <w:fldChar w:fldCharType="begin"/>
            </w:r>
            <w:r>
              <w:rPr>
                <w:noProof/>
              </w:rPr>
              <w:instrText xml:space="preserve"> PAGEREF _Toc13634 \h </w:instrText>
            </w:r>
            <w:r>
              <w:rPr>
                <w:noProof/>
              </w:rPr>
            </w:r>
            <w:r>
              <w:rPr>
                <w:noProof/>
              </w:rPr>
              <w:fldChar w:fldCharType="separate"/>
            </w:r>
            <w:r>
              <w:rPr>
                <w:noProof/>
              </w:rPr>
              <w:t>8</w:t>
            </w:r>
            <w:r>
              <w:rPr>
                <w:noProof/>
              </w:rPr>
              <w:fldChar w:fldCharType="end"/>
            </w:r>
          </w:hyperlink>
        </w:p>
        <w:p w14:paraId="0F557D2E" w14:textId="6F13007E" w:rsidR="00745331" w:rsidRDefault="00745331">
          <w:pPr>
            <w:pStyle w:val="TOC1"/>
            <w:tabs>
              <w:tab w:val="right" w:leader="dot" w:pos="8640"/>
            </w:tabs>
            <w:rPr>
              <w:noProof/>
            </w:rPr>
          </w:pPr>
          <w:hyperlink w:anchor="_Toc1168" w:history="1">
            <w:r>
              <w:rPr>
                <w:rFonts w:ascii="Arial" w:hAnsi="Arial"/>
                <w:noProof/>
              </w:rPr>
              <w:t>II. GIỚI THIỆU ĐỀ TÀI</w:t>
            </w:r>
            <w:r>
              <w:rPr>
                <w:noProof/>
              </w:rPr>
              <w:tab/>
            </w:r>
            <w:r>
              <w:rPr>
                <w:noProof/>
              </w:rPr>
              <w:fldChar w:fldCharType="begin"/>
            </w:r>
            <w:r>
              <w:rPr>
                <w:noProof/>
              </w:rPr>
              <w:instrText xml:space="preserve"> PAGEREF _Toc1168 \h </w:instrText>
            </w:r>
            <w:r>
              <w:rPr>
                <w:noProof/>
              </w:rPr>
            </w:r>
            <w:r>
              <w:rPr>
                <w:noProof/>
              </w:rPr>
              <w:fldChar w:fldCharType="separate"/>
            </w:r>
            <w:r>
              <w:rPr>
                <w:noProof/>
              </w:rPr>
              <w:t>10</w:t>
            </w:r>
            <w:r>
              <w:rPr>
                <w:noProof/>
              </w:rPr>
              <w:fldChar w:fldCharType="end"/>
            </w:r>
          </w:hyperlink>
        </w:p>
        <w:p w14:paraId="5DB011BF" w14:textId="6BC22077" w:rsidR="00745331" w:rsidRDefault="00745331">
          <w:pPr>
            <w:pStyle w:val="TOC2"/>
            <w:tabs>
              <w:tab w:val="right" w:leader="dot" w:pos="8640"/>
            </w:tabs>
            <w:ind w:left="440"/>
            <w:rPr>
              <w:noProof/>
            </w:rPr>
          </w:pPr>
          <w:hyperlink w:anchor="_Toc27033" w:history="1">
            <w:r>
              <w:rPr>
                <w:rFonts w:ascii="Arial" w:hAnsi="Arial"/>
                <w:noProof/>
              </w:rPr>
              <w:t>1. Lý do lựa chọn</w:t>
            </w:r>
            <w:r>
              <w:rPr>
                <w:noProof/>
              </w:rPr>
              <w:tab/>
            </w:r>
            <w:r>
              <w:rPr>
                <w:noProof/>
              </w:rPr>
              <w:fldChar w:fldCharType="begin"/>
            </w:r>
            <w:r>
              <w:rPr>
                <w:noProof/>
              </w:rPr>
              <w:instrText xml:space="preserve"> PAGEREF _Toc27033 \h </w:instrText>
            </w:r>
            <w:r>
              <w:rPr>
                <w:noProof/>
              </w:rPr>
            </w:r>
            <w:r>
              <w:rPr>
                <w:noProof/>
              </w:rPr>
              <w:fldChar w:fldCharType="separate"/>
            </w:r>
            <w:r>
              <w:rPr>
                <w:noProof/>
              </w:rPr>
              <w:t>10</w:t>
            </w:r>
            <w:r>
              <w:rPr>
                <w:noProof/>
              </w:rPr>
              <w:fldChar w:fldCharType="end"/>
            </w:r>
          </w:hyperlink>
        </w:p>
        <w:p w14:paraId="46A5A387" w14:textId="532E3559" w:rsidR="00745331" w:rsidRDefault="00745331">
          <w:pPr>
            <w:pStyle w:val="TOC2"/>
            <w:tabs>
              <w:tab w:val="right" w:leader="dot" w:pos="8640"/>
            </w:tabs>
            <w:ind w:left="440"/>
            <w:rPr>
              <w:noProof/>
            </w:rPr>
          </w:pPr>
          <w:hyperlink w:anchor="_Toc5843" w:history="1">
            <w:r>
              <w:rPr>
                <w:rFonts w:ascii="Arial" w:eastAsia="Arial" w:hAnsi="Arial"/>
                <w:noProof/>
              </w:rPr>
              <w:t xml:space="preserve">2. </w:t>
            </w:r>
            <w:r>
              <w:rPr>
                <w:rFonts w:ascii="Arial" w:hAnsi="Arial"/>
                <w:noProof/>
              </w:rPr>
              <w:t>Mục Tiêu</w:t>
            </w:r>
            <w:r>
              <w:rPr>
                <w:noProof/>
              </w:rPr>
              <w:tab/>
            </w:r>
            <w:r>
              <w:rPr>
                <w:noProof/>
              </w:rPr>
              <w:fldChar w:fldCharType="begin"/>
            </w:r>
            <w:r>
              <w:rPr>
                <w:noProof/>
              </w:rPr>
              <w:instrText xml:space="preserve"> PAGEREF _Toc5843 \h </w:instrText>
            </w:r>
            <w:r>
              <w:rPr>
                <w:noProof/>
              </w:rPr>
            </w:r>
            <w:r>
              <w:rPr>
                <w:noProof/>
              </w:rPr>
              <w:fldChar w:fldCharType="separate"/>
            </w:r>
            <w:r>
              <w:rPr>
                <w:noProof/>
              </w:rPr>
              <w:t>10</w:t>
            </w:r>
            <w:r>
              <w:rPr>
                <w:noProof/>
              </w:rPr>
              <w:fldChar w:fldCharType="end"/>
            </w:r>
          </w:hyperlink>
        </w:p>
        <w:p w14:paraId="5B7F5566" w14:textId="4EB2100F" w:rsidR="00745331" w:rsidRDefault="00745331">
          <w:pPr>
            <w:pStyle w:val="TOC2"/>
            <w:tabs>
              <w:tab w:val="right" w:leader="dot" w:pos="8640"/>
            </w:tabs>
            <w:ind w:left="440"/>
            <w:rPr>
              <w:noProof/>
            </w:rPr>
          </w:pPr>
          <w:hyperlink w:anchor="_Toc14996" w:history="1">
            <w:r>
              <w:rPr>
                <w:rFonts w:ascii="Arial" w:hAnsi="Arial"/>
                <w:noProof/>
              </w:rPr>
              <w:t>3. Công nghệ sử dụng</w:t>
            </w:r>
            <w:r>
              <w:rPr>
                <w:noProof/>
              </w:rPr>
              <w:tab/>
            </w:r>
            <w:r>
              <w:rPr>
                <w:noProof/>
              </w:rPr>
              <w:fldChar w:fldCharType="begin"/>
            </w:r>
            <w:r>
              <w:rPr>
                <w:noProof/>
              </w:rPr>
              <w:instrText xml:space="preserve"> PAGEREF _Toc14996 \h </w:instrText>
            </w:r>
            <w:r>
              <w:rPr>
                <w:noProof/>
              </w:rPr>
            </w:r>
            <w:r>
              <w:rPr>
                <w:noProof/>
              </w:rPr>
              <w:fldChar w:fldCharType="separate"/>
            </w:r>
            <w:r>
              <w:rPr>
                <w:noProof/>
              </w:rPr>
              <w:t>10</w:t>
            </w:r>
            <w:r>
              <w:rPr>
                <w:noProof/>
              </w:rPr>
              <w:fldChar w:fldCharType="end"/>
            </w:r>
          </w:hyperlink>
        </w:p>
        <w:p w14:paraId="3EFBFE59" w14:textId="5FD6CBCD" w:rsidR="00745331" w:rsidRDefault="00745331">
          <w:pPr>
            <w:pStyle w:val="TOC2"/>
            <w:tabs>
              <w:tab w:val="right" w:leader="dot" w:pos="8640"/>
            </w:tabs>
            <w:ind w:left="440"/>
            <w:rPr>
              <w:noProof/>
            </w:rPr>
          </w:pPr>
          <w:hyperlink w:anchor="_Toc19378" w:history="1">
            <w:r>
              <w:rPr>
                <w:rFonts w:ascii="Arial" w:hAnsi="Arial"/>
                <w:noProof/>
              </w:rPr>
              <w:t>4. Chức năng chính</w:t>
            </w:r>
            <w:r>
              <w:rPr>
                <w:noProof/>
              </w:rPr>
              <w:tab/>
            </w:r>
            <w:r>
              <w:rPr>
                <w:noProof/>
              </w:rPr>
              <w:fldChar w:fldCharType="begin"/>
            </w:r>
            <w:r>
              <w:rPr>
                <w:noProof/>
              </w:rPr>
              <w:instrText xml:space="preserve"> PAGEREF _Toc19378 \h </w:instrText>
            </w:r>
            <w:r>
              <w:rPr>
                <w:noProof/>
              </w:rPr>
            </w:r>
            <w:r>
              <w:rPr>
                <w:noProof/>
              </w:rPr>
              <w:fldChar w:fldCharType="separate"/>
            </w:r>
            <w:r>
              <w:rPr>
                <w:noProof/>
              </w:rPr>
              <w:t>11</w:t>
            </w:r>
            <w:r>
              <w:rPr>
                <w:noProof/>
              </w:rPr>
              <w:fldChar w:fldCharType="end"/>
            </w:r>
          </w:hyperlink>
        </w:p>
        <w:p w14:paraId="6459836E" w14:textId="39D55EF8" w:rsidR="00745331" w:rsidRDefault="00745331">
          <w:pPr>
            <w:pStyle w:val="TOC3"/>
            <w:tabs>
              <w:tab w:val="right" w:leader="dot" w:pos="8640"/>
            </w:tabs>
            <w:ind w:left="880"/>
            <w:rPr>
              <w:noProof/>
            </w:rPr>
          </w:pPr>
          <w:hyperlink w:anchor="_Toc26407" w:history="1">
            <w:r>
              <w:rPr>
                <w:rFonts w:ascii="Arial" w:hAnsi="Arial"/>
                <w:noProof/>
              </w:rPr>
              <w:t>a. Quản lý tài khoản</w:t>
            </w:r>
            <w:r>
              <w:rPr>
                <w:noProof/>
              </w:rPr>
              <w:tab/>
            </w:r>
            <w:r>
              <w:rPr>
                <w:noProof/>
              </w:rPr>
              <w:fldChar w:fldCharType="begin"/>
            </w:r>
            <w:r>
              <w:rPr>
                <w:noProof/>
              </w:rPr>
              <w:instrText xml:space="preserve"> PAGEREF _Toc26407 \h </w:instrText>
            </w:r>
            <w:r>
              <w:rPr>
                <w:noProof/>
              </w:rPr>
            </w:r>
            <w:r>
              <w:rPr>
                <w:noProof/>
              </w:rPr>
              <w:fldChar w:fldCharType="separate"/>
            </w:r>
            <w:r>
              <w:rPr>
                <w:noProof/>
              </w:rPr>
              <w:t>11</w:t>
            </w:r>
            <w:r>
              <w:rPr>
                <w:noProof/>
              </w:rPr>
              <w:fldChar w:fldCharType="end"/>
            </w:r>
          </w:hyperlink>
        </w:p>
        <w:p w14:paraId="591410C4" w14:textId="77DA7D17" w:rsidR="00745331" w:rsidRDefault="00745331">
          <w:pPr>
            <w:pStyle w:val="TOC3"/>
            <w:tabs>
              <w:tab w:val="right" w:leader="dot" w:pos="8640"/>
            </w:tabs>
            <w:ind w:left="880"/>
            <w:rPr>
              <w:noProof/>
            </w:rPr>
          </w:pPr>
          <w:hyperlink w:anchor="_Toc7305" w:history="1">
            <w:r>
              <w:rPr>
                <w:rFonts w:ascii="Arial" w:hAnsi="Arial"/>
                <w:noProof/>
              </w:rPr>
              <w:t>b. Duyệt &amp; tìm kiếm sản phẩm</w:t>
            </w:r>
            <w:r>
              <w:rPr>
                <w:noProof/>
              </w:rPr>
              <w:tab/>
            </w:r>
            <w:r>
              <w:rPr>
                <w:noProof/>
              </w:rPr>
              <w:fldChar w:fldCharType="begin"/>
            </w:r>
            <w:r>
              <w:rPr>
                <w:noProof/>
              </w:rPr>
              <w:instrText xml:space="preserve"> PAGEREF _Toc7305 \h </w:instrText>
            </w:r>
            <w:r>
              <w:rPr>
                <w:noProof/>
              </w:rPr>
            </w:r>
            <w:r>
              <w:rPr>
                <w:noProof/>
              </w:rPr>
              <w:fldChar w:fldCharType="separate"/>
            </w:r>
            <w:r>
              <w:rPr>
                <w:noProof/>
              </w:rPr>
              <w:t>11</w:t>
            </w:r>
            <w:r>
              <w:rPr>
                <w:noProof/>
              </w:rPr>
              <w:fldChar w:fldCharType="end"/>
            </w:r>
          </w:hyperlink>
        </w:p>
        <w:p w14:paraId="71D40811" w14:textId="0C72738F" w:rsidR="00745331" w:rsidRDefault="00745331">
          <w:pPr>
            <w:pStyle w:val="TOC3"/>
            <w:tabs>
              <w:tab w:val="right" w:leader="dot" w:pos="8640"/>
            </w:tabs>
            <w:ind w:left="880"/>
            <w:rPr>
              <w:noProof/>
            </w:rPr>
          </w:pPr>
          <w:hyperlink w:anchor="_Toc18574" w:history="1">
            <w:r>
              <w:rPr>
                <w:rFonts w:ascii="Arial" w:hAnsi="Arial"/>
                <w:noProof/>
              </w:rPr>
              <w:t>c. Giỏ hàng &amp; thanh toán</w:t>
            </w:r>
            <w:r>
              <w:rPr>
                <w:noProof/>
              </w:rPr>
              <w:tab/>
            </w:r>
            <w:r>
              <w:rPr>
                <w:noProof/>
              </w:rPr>
              <w:fldChar w:fldCharType="begin"/>
            </w:r>
            <w:r>
              <w:rPr>
                <w:noProof/>
              </w:rPr>
              <w:instrText xml:space="preserve"> PAGEREF _Toc18574 \h </w:instrText>
            </w:r>
            <w:r>
              <w:rPr>
                <w:noProof/>
              </w:rPr>
            </w:r>
            <w:r>
              <w:rPr>
                <w:noProof/>
              </w:rPr>
              <w:fldChar w:fldCharType="separate"/>
            </w:r>
            <w:r>
              <w:rPr>
                <w:noProof/>
              </w:rPr>
              <w:t>12</w:t>
            </w:r>
            <w:r>
              <w:rPr>
                <w:noProof/>
              </w:rPr>
              <w:fldChar w:fldCharType="end"/>
            </w:r>
          </w:hyperlink>
        </w:p>
        <w:p w14:paraId="6E465E59" w14:textId="1B0C79AD" w:rsidR="00745331" w:rsidRDefault="00745331">
          <w:pPr>
            <w:pStyle w:val="TOC3"/>
            <w:tabs>
              <w:tab w:val="right" w:leader="dot" w:pos="8640"/>
            </w:tabs>
            <w:ind w:left="880"/>
            <w:rPr>
              <w:noProof/>
            </w:rPr>
          </w:pPr>
          <w:hyperlink w:anchor="_Toc30131" w:history="1">
            <w:r>
              <w:rPr>
                <w:rFonts w:ascii="Arial" w:hAnsi="Arial"/>
                <w:noProof/>
              </w:rPr>
              <w:t>d. Đánh giá và phản hồi</w:t>
            </w:r>
            <w:r>
              <w:rPr>
                <w:noProof/>
              </w:rPr>
              <w:tab/>
            </w:r>
            <w:r>
              <w:rPr>
                <w:noProof/>
              </w:rPr>
              <w:fldChar w:fldCharType="begin"/>
            </w:r>
            <w:r>
              <w:rPr>
                <w:noProof/>
              </w:rPr>
              <w:instrText xml:space="preserve"> PAGEREF _Toc30131 \h </w:instrText>
            </w:r>
            <w:r>
              <w:rPr>
                <w:noProof/>
              </w:rPr>
            </w:r>
            <w:r>
              <w:rPr>
                <w:noProof/>
              </w:rPr>
              <w:fldChar w:fldCharType="separate"/>
            </w:r>
            <w:r>
              <w:rPr>
                <w:noProof/>
              </w:rPr>
              <w:t>12</w:t>
            </w:r>
            <w:r>
              <w:rPr>
                <w:noProof/>
              </w:rPr>
              <w:fldChar w:fldCharType="end"/>
            </w:r>
          </w:hyperlink>
        </w:p>
        <w:p w14:paraId="1C9E6502" w14:textId="6D493F97" w:rsidR="00745331" w:rsidRDefault="00745331">
          <w:pPr>
            <w:pStyle w:val="TOC3"/>
            <w:tabs>
              <w:tab w:val="right" w:leader="dot" w:pos="8640"/>
            </w:tabs>
            <w:ind w:left="880"/>
            <w:rPr>
              <w:noProof/>
            </w:rPr>
          </w:pPr>
          <w:hyperlink w:anchor="_Toc22937" w:history="1">
            <w:r>
              <w:rPr>
                <w:rFonts w:ascii="Arial" w:hAnsi="Arial"/>
                <w:noProof/>
              </w:rPr>
              <w:t>e. Hỗ trợ khách hàng</w:t>
            </w:r>
            <w:r>
              <w:rPr>
                <w:noProof/>
              </w:rPr>
              <w:tab/>
            </w:r>
            <w:r>
              <w:rPr>
                <w:noProof/>
              </w:rPr>
              <w:fldChar w:fldCharType="begin"/>
            </w:r>
            <w:r>
              <w:rPr>
                <w:noProof/>
              </w:rPr>
              <w:instrText xml:space="preserve"> PAGEREF _Toc22937 \h </w:instrText>
            </w:r>
            <w:r>
              <w:rPr>
                <w:noProof/>
              </w:rPr>
            </w:r>
            <w:r>
              <w:rPr>
                <w:noProof/>
              </w:rPr>
              <w:fldChar w:fldCharType="separate"/>
            </w:r>
            <w:r>
              <w:rPr>
                <w:noProof/>
              </w:rPr>
              <w:t>12</w:t>
            </w:r>
            <w:r>
              <w:rPr>
                <w:noProof/>
              </w:rPr>
              <w:fldChar w:fldCharType="end"/>
            </w:r>
          </w:hyperlink>
        </w:p>
        <w:p w14:paraId="0395CE21" w14:textId="1FE9D371" w:rsidR="00745331" w:rsidRDefault="00745331">
          <w:pPr>
            <w:pStyle w:val="TOC3"/>
            <w:tabs>
              <w:tab w:val="right" w:leader="dot" w:pos="8640"/>
            </w:tabs>
            <w:ind w:left="880"/>
            <w:rPr>
              <w:noProof/>
            </w:rPr>
          </w:pPr>
          <w:hyperlink w:anchor="_Toc12052" w:history="1">
            <w:r>
              <w:rPr>
                <w:rFonts w:ascii="Arial" w:hAnsi="Arial"/>
                <w:noProof/>
              </w:rPr>
              <w:t>f. Quản lý người dùng (Admin)</w:t>
            </w:r>
            <w:r>
              <w:rPr>
                <w:noProof/>
              </w:rPr>
              <w:tab/>
            </w:r>
            <w:r>
              <w:rPr>
                <w:noProof/>
              </w:rPr>
              <w:fldChar w:fldCharType="begin"/>
            </w:r>
            <w:r>
              <w:rPr>
                <w:noProof/>
              </w:rPr>
              <w:instrText xml:space="preserve"> PAGEREF _Toc12052 \h </w:instrText>
            </w:r>
            <w:r>
              <w:rPr>
                <w:noProof/>
              </w:rPr>
            </w:r>
            <w:r>
              <w:rPr>
                <w:noProof/>
              </w:rPr>
              <w:fldChar w:fldCharType="separate"/>
            </w:r>
            <w:r>
              <w:rPr>
                <w:noProof/>
              </w:rPr>
              <w:t>12</w:t>
            </w:r>
            <w:r>
              <w:rPr>
                <w:noProof/>
              </w:rPr>
              <w:fldChar w:fldCharType="end"/>
            </w:r>
          </w:hyperlink>
        </w:p>
        <w:p w14:paraId="251177A5" w14:textId="7B568349" w:rsidR="00745331" w:rsidRDefault="00745331">
          <w:pPr>
            <w:pStyle w:val="TOC3"/>
            <w:tabs>
              <w:tab w:val="right" w:leader="dot" w:pos="8640"/>
            </w:tabs>
            <w:ind w:left="880"/>
            <w:rPr>
              <w:noProof/>
            </w:rPr>
          </w:pPr>
          <w:hyperlink w:anchor="_Toc8594" w:history="1">
            <w:r>
              <w:rPr>
                <w:rFonts w:ascii="Arial" w:hAnsi="Arial"/>
                <w:noProof/>
              </w:rPr>
              <w:t>g. Quản lý sản phẩm (Admin)</w:t>
            </w:r>
            <w:r>
              <w:rPr>
                <w:noProof/>
              </w:rPr>
              <w:tab/>
            </w:r>
            <w:r>
              <w:rPr>
                <w:noProof/>
              </w:rPr>
              <w:fldChar w:fldCharType="begin"/>
            </w:r>
            <w:r>
              <w:rPr>
                <w:noProof/>
              </w:rPr>
              <w:instrText xml:space="preserve"> PAGEREF _Toc8594 \h </w:instrText>
            </w:r>
            <w:r>
              <w:rPr>
                <w:noProof/>
              </w:rPr>
            </w:r>
            <w:r>
              <w:rPr>
                <w:noProof/>
              </w:rPr>
              <w:fldChar w:fldCharType="separate"/>
            </w:r>
            <w:r>
              <w:rPr>
                <w:noProof/>
              </w:rPr>
              <w:t>13</w:t>
            </w:r>
            <w:r>
              <w:rPr>
                <w:noProof/>
              </w:rPr>
              <w:fldChar w:fldCharType="end"/>
            </w:r>
          </w:hyperlink>
        </w:p>
        <w:p w14:paraId="2A27BC80" w14:textId="6FCE9C07" w:rsidR="00745331" w:rsidRDefault="00745331">
          <w:pPr>
            <w:pStyle w:val="TOC3"/>
            <w:tabs>
              <w:tab w:val="right" w:leader="dot" w:pos="8640"/>
            </w:tabs>
            <w:ind w:left="880"/>
            <w:rPr>
              <w:noProof/>
            </w:rPr>
          </w:pPr>
          <w:hyperlink w:anchor="_Toc19962" w:history="1">
            <w:r>
              <w:rPr>
                <w:rFonts w:ascii="Arial" w:hAnsi="Arial"/>
                <w:noProof/>
              </w:rPr>
              <w:t>h. Quản lý đơn hàng (Admin)</w:t>
            </w:r>
            <w:r>
              <w:rPr>
                <w:noProof/>
              </w:rPr>
              <w:tab/>
            </w:r>
            <w:r>
              <w:rPr>
                <w:noProof/>
              </w:rPr>
              <w:fldChar w:fldCharType="begin"/>
            </w:r>
            <w:r>
              <w:rPr>
                <w:noProof/>
              </w:rPr>
              <w:instrText xml:space="preserve"> PAGEREF _Toc19962 \h </w:instrText>
            </w:r>
            <w:r>
              <w:rPr>
                <w:noProof/>
              </w:rPr>
            </w:r>
            <w:r>
              <w:rPr>
                <w:noProof/>
              </w:rPr>
              <w:fldChar w:fldCharType="separate"/>
            </w:r>
            <w:r>
              <w:rPr>
                <w:noProof/>
              </w:rPr>
              <w:t>13</w:t>
            </w:r>
            <w:r>
              <w:rPr>
                <w:noProof/>
              </w:rPr>
              <w:fldChar w:fldCharType="end"/>
            </w:r>
          </w:hyperlink>
        </w:p>
        <w:p w14:paraId="51773FE2" w14:textId="3995FE8C" w:rsidR="00745331" w:rsidRDefault="00745331">
          <w:pPr>
            <w:pStyle w:val="TOC3"/>
            <w:tabs>
              <w:tab w:val="right" w:leader="dot" w:pos="8640"/>
            </w:tabs>
            <w:ind w:left="880"/>
            <w:rPr>
              <w:noProof/>
            </w:rPr>
          </w:pPr>
          <w:hyperlink w:anchor="_Toc26379" w:history="1">
            <w:r>
              <w:rPr>
                <w:rFonts w:ascii="Arial" w:hAnsi="Arial"/>
                <w:noProof/>
              </w:rPr>
              <w:t>i. Quản lý khuyến mãi (Admin)</w:t>
            </w:r>
            <w:r>
              <w:rPr>
                <w:noProof/>
              </w:rPr>
              <w:tab/>
            </w:r>
            <w:r>
              <w:rPr>
                <w:noProof/>
              </w:rPr>
              <w:fldChar w:fldCharType="begin"/>
            </w:r>
            <w:r>
              <w:rPr>
                <w:noProof/>
              </w:rPr>
              <w:instrText xml:space="preserve"> PAGEREF _Toc26379 \h </w:instrText>
            </w:r>
            <w:r>
              <w:rPr>
                <w:noProof/>
              </w:rPr>
            </w:r>
            <w:r>
              <w:rPr>
                <w:noProof/>
              </w:rPr>
              <w:fldChar w:fldCharType="separate"/>
            </w:r>
            <w:r>
              <w:rPr>
                <w:noProof/>
              </w:rPr>
              <w:t>13</w:t>
            </w:r>
            <w:r>
              <w:rPr>
                <w:noProof/>
              </w:rPr>
              <w:fldChar w:fldCharType="end"/>
            </w:r>
          </w:hyperlink>
        </w:p>
        <w:p w14:paraId="66DAA295" w14:textId="71A431A7" w:rsidR="00745331" w:rsidRDefault="00745331">
          <w:pPr>
            <w:pStyle w:val="TOC3"/>
            <w:tabs>
              <w:tab w:val="right" w:leader="dot" w:pos="8640"/>
            </w:tabs>
            <w:ind w:left="880"/>
            <w:rPr>
              <w:noProof/>
            </w:rPr>
          </w:pPr>
          <w:hyperlink w:anchor="_Toc808" w:history="1">
            <w:r>
              <w:rPr>
                <w:rFonts w:ascii="Arial" w:hAnsi="Arial"/>
                <w:noProof/>
              </w:rPr>
              <w:t>j. Quản lý báo cáo, thống kê</w:t>
            </w:r>
            <w:r>
              <w:rPr>
                <w:noProof/>
              </w:rPr>
              <w:tab/>
            </w:r>
            <w:r>
              <w:rPr>
                <w:noProof/>
              </w:rPr>
              <w:fldChar w:fldCharType="begin"/>
            </w:r>
            <w:r>
              <w:rPr>
                <w:noProof/>
              </w:rPr>
              <w:instrText xml:space="preserve"> PAGEREF _Toc808 \h </w:instrText>
            </w:r>
            <w:r>
              <w:rPr>
                <w:noProof/>
              </w:rPr>
            </w:r>
            <w:r>
              <w:rPr>
                <w:noProof/>
              </w:rPr>
              <w:fldChar w:fldCharType="separate"/>
            </w:r>
            <w:r>
              <w:rPr>
                <w:noProof/>
              </w:rPr>
              <w:t>13</w:t>
            </w:r>
            <w:r>
              <w:rPr>
                <w:noProof/>
              </w:rPr>
              <w:fldChar w:fldCharType="end"/>
            </w:r>
          </w:hyperlink>
        </w:p>
        <w:p w14:paraId="6C9C1407" w14:textId="1CD1D102" w:rsidR="00745331" w:rsidRDefault="00745331">
          <w:pPr>
            <w:pStyle w:val="TOC1"/>
            <w:tabs>
              <w:tab w:val="right" w:leader="dot" w:pos="8640"/>
            </w:tabs>
            <w:rPr>
              <w:noProof/>
            </w:rPr>
          </w:pPr>
          <w:hyperlink w:anchor="_Toc29267" w:history="1">
            <w:r>
              <w:rPr>
                <w:rFonts w:ascii="Arial" w:hAnsi="Arial"/>
                <w:noProof/>
              </w:rPr>
              <w:t>III. CHI TIẾT ĐỀ TÀI</w:t>
            </w:r>
            <w:r>
              <w:rPr>
                <w:noProof/>
              </w:rPr>
              <w:tab/>
            </w:r>
            <w:r>
              <w:rPr>
                <w:noProof/>
              </w:rPr>
              <w:fldChar w:fldCharType="begin"/>
            </w:r>
            <w:r>
              <w:rPr>
                <w:noProof/>
              </w:rPr>
              <w:instrText xml:space="preserve"> PAGEREF _Toc29267 \h </w:instrText>
            </w:r>
            <w:r>
              <w:rPr>
                <w:noProof/>
              </w:rPr>
            </w:r>
            <w:r>
              <w:rPr>
                <w:noProof/>
              </w:rPr>
              <w:fldChar w:fldCharType="separate"/>
            </w:r>
            <w:r>
              <w:rPr>
                <w:noProof/>
              </w:rPr>
              <w:t>14</w:t>
            </w:r>
            <w:r>
              <w:rPr>
                <w:noProof/>
              </w:rPr>
              <w:fldChar w:fldCharType="end"/>
            </w:r>
          </w:hyperlink>
        </w:p>
        <w:p w14:paraId="3AB951F2" w14:textId="54255212" w:rsidR="00745331" w:rsidRDefault="00745331">
          <w:pPr>
            <w:pStyle w:val="TOC2"/>
            <w:tabs>
              <w:tab w:val="right" w:leader="dot" w:pos="8640"/>
            </w:tabs>
            <w:ind w:left="440"/>
            <w:rPr>
              <w:noProof/>
            </w:rPr>
          </w:pPr>
          <w:hyperlink w:anchor="_Toc11774" w:history="1">
            <w:r>
              <w:rPr>
                <w:rFonts w:ascii="Arial" w:hAnsi="Arial"/>
                <w:noProof/>
              </w:rPr>
              <w:t>1. ERD</w:t>
            </w:r>
            <w:r>
              <w:rPr>
                <w:noProof/>
              </w:rPr>
              <w:tab/>
            </w:r>
            <w:r>
              <w:rPr>
                <w:noProof/>
              </w:rPr>
              <w:fldChar w:fldCharType="begin"/>
            </w:r>
            <w:r>
              <w:rPr>
                <w:noProof/>
              </w:rPr>
              <w:instrText xml:space="preserve"> PAGEREF _Toc11774 \h </w:instrText>
            </w:r>
            <w:r>
              <w:rPr>
                <w:noProof/>
              </w:rPr>
            </w:r>
            <w:r>
              <w:rPr>
                <w:noProof/>
              </w:rPr>
              <w:fldChar w:fldCharType="separate"/>
            </w:r>
            <w:r>
              <w:rPr>
                <w:noProof/>
              </w:rPr>
              <w:t>14</w:t>
            </w:r>
            <w:r>
              <w:rPr>
                <w:noProof/>
              </w:rPr>
              <w:fldChar w:fldCharType="end"/>
            </w:r>
          </w:hyperlink>
        </w:p>
        <w:p w14:paraId="72897F10" w14:textId="0BE1F318" w:rsidR="00745331" w:rsidRDefault="00745331">
          <w:pPr>
            <w:pStyle w:val="TOC2"/>
            <w:tabs>
              <w:tab w:val="right" w:leader="dot" w:pos="8640"/>
            </w:tabs>
            <w:ind w:left="440"/>
            <w:rPr>
              <w:noProof/>
            </w:rPr>
          </w:pPr>
          <w:hyperlink w:anchor="_Toc9319" w:history="1">
            <w:r>
              <w:rPr>
                <w:noProof/>
              </w:rPr>
              <w:t>2. Mô Tả Database</w:t>
            </w:r>
            <w:r>
              <w:rPr>
                <w:noProof/>
              </w:rPr>
              <w:tab/>
            </w:r>
            <w:r>
              <w:rPr>
                <w:noProof/>
              </w:rPr>
              <w:fldChar w:fldCharType="begin"/>
            </w:r>
            <w:r>
              <w:rPr>
                <w:noProof/>
              </w:rPr>
              <w:instrText xml:space="preserve"> PAGEREF _Toc9319 \h </w:instrText>
            </w:r>
            <w:r>
              <w:rPr>
                <w:noProof/>
              </w:rPr>
            </w:r>
            <w:r>
              <w:rPr>
                <w:noProof/>
              </w:rPr>
              <w:fldChar w:fldCharType="separate"/>
            </w:r>
            <w:r>
              <w:rPr>
                <w:noProof/>
              </w:rPr>
              <w:t>14</w:t>
            </w:r>
            <w:r>
              <w:rPr>
                <w:noProof/>
              </w:rPr>
              <w:fldChar w:fldCharType="end"/>
            </w:r>
          </w:hyperlink>
        </w:p>
        <w:p w14:paraId="1FDC73F6" w14:textId="4DF9CC9E" w:rsidR="00745331" w:rsidRDefault="00745331">
          <w:pPr>
            <w:pStyle w:val="TOC3"/>
            <w:tabs>
              <w:tab w:val="right" w:leader="dot" w:pos="8640"/>
            </w:tabs>
            <w:ind w:left="880"/>
            <w:rPr>
              <w:noProof/>
            </w:rPr>
          </w:pPr>
          <w:hyperlink w:anchor="_Toc13854" w:history="1">
            <w:r>
              <w:rPr>
                <w:noProof/>
              </w:rPr>
              <w:t>1. Bảng Users (Người dùng)</w:t>
            </w:r>
            <w:r>
              <w:rPr>
                <w:noProof/>
              </w:rPr>
              <w:tab/>
            </w:r>
            <w:r>
              <w:rPr>
                <w:noProof/>
              </w:rPr>
              <w:fldChar w:fldCharType="begin"/>
            </w:r>
            <w:r>
              <w:rPr>
                <w:noProof/>
              </w:rPr>
              <w:instrText xml:space="preserve"> PAGEREF _Toc13854 \h </w:instrText>
            </w:r>
            <w:r>
              <w:rPr>
                <w:noProof/>
              </w:rPr>
            </w:r>
            <w:r>
              <w:rPr>
                <w:noProof/>
              </w:rPr>
              <w:fldChar w:fldCharType="separate"/>
            </w:r>
            <w:r>
              <w:rPr>
                <w:noProof/>
              </w:rPr>
              <w:t>14</w:t>
            </w:r>
            <w:r>
              <w:rPr>
                <w:noProof/>
              </w:rPr>
              <w:fldChar w:fldCharType="end"/>
            </w:r>
          </w:hyperlink>
        </w:p>
        <w:p w14:paraId="6759749D" w14:textId="3F07CB77" w:rsidR="00745331" w:rsidRDefault="00745331">
          <w:pPr>
            <w:pStyle w:val="TOC3"/>
            <w:tabs>
              <w:tab w:val="right" w:leader="dot" w:pos="8640"/>
            </w:tabs>
            <w:ind w:left="880"/>
            <w:rPr>
              <w:noProof/>
            </w:rPr>
          </w:pPr>
          <w:hyperlink w:anchor="_Toc3735" w:history="1">
            <w:r>
              <w:rPr>
                <w:noProof/>
              </w:rPr>
              <w:t xml:space="preserve">2.Bảng Categories (Danh mục sản phẩm) </w:t>
            </w:r>
            <w:r>
              <w:rPr>
                <w:noProof/>
              </w:rPr>
              <w:tab/>
            </w:r>
            <w:r>
              <w:rPr>
                <w:noProof/>
              </w:rPr>
              <w:fldChar w:fldCharType="begin"/>
            </w:r>
            <w:r>
              <w:rPr>
                <w:noProof/>
              </w:rPr>
              <w:instrText xml:space="preserve"> PAGEREF _Toc3735 \h </w:instrText>
            </w:r>
            <w:r>
              <w:rPr>
                <w:noProof/>
              </w:rPr>
            </w:r>
            <w:r>
              <w:rPr>
                <w:noProof/>
              </w:rPr>
              <w:fldChar w:fldCharType="separate"/>
            </w:r>
            <w:r>
              <w:rPr>
                <w:noProof/>
              </w:rPr>
              <w:t>15</w:t>
            </w:r>
            <w:r>
              <w:rPr>
                <w:noProof/>
              </w:rPr>
              <w:fldChar w:fldCharType="end"/>
            </w:r>
          </w:hyperlink>
        </w:p>
        <w:p w14:paraId="6DDB997A" w14:textId="37BEFF1C" w:rsidR="00745331" w:rsidRDefault="00745331">
          <w:pPr>
            <w:pStyle w:val="TOC3"/>
            <w:tabs>
              <w:tab w:val="right" w:leader="dot" w:pos="8640"/>
            </w:tabs>
            <w:ind w:left="880"/>
            <w:rPr>
              <w:noProof/>
            </w:rPr>
          </w:pPr>
          <w:hyperlink w:anchor="_Toc22270" w:history="1">
            <w:r>
              <w:rPr>
                <w:noProof/>
                <w:lang w:val="vi-VN"/>
              </w:rPr>
              <w:t>3</w:t>
            </w:r>
            <w:r>
              <w:rPr>
                <w:noProof/>
              </w:rPr>
              <w:t xml:space="preserve">.Bảng </w:t>
            </w:r>
            <w:r>
              <w:rPr>
                <w:noProof/>
                <w:lang w:val="vi-VN"/>
              </w:rPr>
              <w:t>Brand</w:t>
            </w:r>
            <w:r>
              <w:rPr>
                <w:noProof/>
              </w:rPr>
              <w:t xml:space="preserve"> (Danh mục sản phẩm) </w:t>
            </w:r>
            <w:r>
              <w:rPr>
                <w:noProof/>
              </w:rPr>
              <w:tab/>
            </w:r>
            <w:r>
              <w:rPr>
                <w:noProof/>
              </w:rPr>
              <w:fldChar w:fldCharType="begin"/>
            </w:r>
            <w:r>
              <w:rPr>
                <w:noProof/>
              </w:rPr>
              <w:instrText xml:space="preserve"> PAGEREF _Toc22270 \h </w:instrText>
            </w:r>
            <w:r>
              <w:rPr>
                <w:noProof/>
              </w:rPr>
            </w:r>
            <w:r>
              <w:rPr>
                <w:noProof/>
              </w:rPr>
              <w:fldChar w:fldCharType="separate"/>
            </w:r>
            <w:r>
              <w:rPr>
                <w:noProof/>
              </w:rPr>
              <w:t>15</w:t>
            </w:r>
            <w:r>
              <w:rPr>
                <w:noProof/>
              </w:rPr>
              <w:fldChar w:fldCharType="end"/>
            </w:r>
          </w:hyperlink>
        </w:p>
        <w:p w14:paraId="1C9BD37C" w14:textId="7E994AC5" w:rsidR="00745331" w:rsidRDefault="00745331">
          <w:pPr>
            <w:pStyle w:val="TOC3"/>
            <w:tabs>
              <w:tab w:val="right" w:leader="dot" w:pos="8640"/>
            </w:tabs>
            <w:ind w:left="880"/>
            <w:rPr>
              <w:noProof/>
            </w:rPr>
          </w:pPr>
          <w:hyperlink w:anchor="_Toc22592" w:history="1">
            <w:r>
              <w:rPr>
                <w:noProof/>
                <w:lang w:val="vi-VN"/>
              </w:rPr>
              <w:t>4</w:t>
            </w:r>
            <w:r>
              <w:rPr>
                <w:noProof/>
              </w:rPr>
              <w:t xml:space="preserve">. Bảng Products (Sản phẩm) </w:t>
            </w:r>
            <w:r>
              <w:rPr>
                <w:noProof/>
              </w:rPr>
              <w:tab/>
            </w:r>
            <w:r>
              <w:rPr>
                <w:noProof/>
              </w:rPr>
              <w:fldChar w:fldCharType="begin"/>
            </w:r>
            <w:r>
              <w:rPr>
                <w:noProof/>
              </w:rPr>
              <w:instrText xml:space="preserve"> PAGEREF _Toc22592 \h </w:instrText>
            </w:r>
            <w:r>
              <w:rPr>
                <w:noProof/>
              </w:rPr>
            </w:r>
            <w:r>
              <w:rPr>
                <w:noProof/>
              </w:rPr>
              <w:fldChar w:fldCharType="separate"/>
            </w:r>
            <w:r>
              <w:rPr>
                <w:noProof/>
              </w:rPr>
              <w:t>16</w:t>
            </w:r>
            <w:r>
              <w:rPr>
                <w:noProof/>
              </w:rPr>
              <w:fldChar w:fldCharType="end"/>
            </w:r>
          </w:hyperlink>
        </w:p>
        <w:p w14:paraId="210D00C2" w14:textId="1012F101" w:rsidR="00745331" w:rsidRDefault="00745331">
          <w:pPr>
            <w:pStyle w:val="TOC3"/>
            <w:tabs>
              <w:tab w:val="right" w:leader="dot" w:pos="8640"/>
            </w:tabs>
            <w:ind w:left="880"/>
            <w:rPr>
              <w:noProof/>
            </w:rPr>
          </w:pPr>
          <w:hyperlink w:anchor="_Toc5447" w:history="1">
            <w:r>
              <w:rPr>
                <w:noProof/>
                <w:lang w:val="vi-VN"/>
              </w:rPr>
              <w:t>5</w:t>
            </w:r>
            <w:r>
              <w:rPr>
                <w:noProof/>
              </w:rPr>
              <w:t xml:space="preserve">. Bảng Orders (Đơn hàng) </w:t>
            </w:r>
            <w:r>
              <w:rPr>
                <w:noProof/>
              </w:rPr>
              <w:tab/>
            </w:r>
            <w:r>
              <w:rPr>
                <w:noProof/>
              </w:rPr>
              <w:fldChar w:fldCharType="begin"/>
            </w:r>
            <w:r>
              <w:rPr>
                <w:noProof/>
              </w:rPr>
              <w:instrText xml:space="preserve"> PAGEREF _Toc5447 \h </w:instrText>
            </w:r>
            <w:r>
              <w:rPr>
                <w:noProof/>
              </w:rPr>
            </w:r>
            <w:r>
              <w:rPr>
                <w:noProof/>
              </w:rPr>
              <w:fldChar w:fldCharType="separate"/>
            </w:r>
            <w:r>
              <w:rPr>
                <w:noProof/>
              </w:rPr>
              <w:t>16</w:t>
            </w:r>
            <w:r>
              <w:rPr>
                <w:noProof/>
              </w:rPr>
              <w:fldChar w:fldCharType="end"/>
            </w:r>
          </w:hyperlink>
        </w:p>
        <w:p w14:paraId="0AE2DB9C" w14:textId="43AB9751" w:rsidR="00745331" w:rsidRDefault="00745331">
          <w:pPr>
            <w:pStyle w:val="TOC3"/>
            <w:tabs>
              <w:tab w:val="right" w:leader="dot" w:pos="8640"/>
            </w:tabs>
            <w:ind w:left="880"/>
            <w:rPr>
              <w:noProof/>
            </w:rPr>
          </w:pPr>
          <w:hyperlink w:anchor="_Toc27452" w:history="1">
            <w:r>
              <w:rPr>
                <w:noProof/>
                <w:lang w:val="vi-VN"/>
              </w:rPr>
              <w:t>6</w:t>
            </w:r>
            <w:r>
              <w:rPr>
                <w:noProof/>
              </w:rPr>
              <w:t xml:space="preserve">. Bảng Order_Details (Chi tiết đơn hàng) </w:t>
            </w:r>
            <w:r>
              <w:rPr>
                <w:noProof/>
              </w:rPr>
              <w:tab/>
            </w:r>
            <w:r>
              <w:rPr>
                <w:noProof/>
              </w:rPr>
              <w:fldChar w:fldCharType="begin"/>
            </w:r>
            <w:r>
              <w:rPr>
                <w:noProof/>
              </w:rPr>
              <w:instrText xml:space="preserve"> PAGEREF _Toc27452 \h </w:instrText>
            </w:r>
            <w:r>
              <w:rPr>
                <w:noProof/>
              </w:rPr>
            </w:r>
            <w:r>
              <w:rPr>
                <w:noProof/>
              </w:rPr>
              <w:fldChar w:fldCharType="separate"/>
            </w:r>
            <w:r>
              <w:rPr>
                <w:noProof/>
              </w:rPr>
              <w:t>17</w:t>
            </w:r>
            <w:r>
              <w:rPr>
                <w:noProof/>
              </w:rPr>
              <w:fldChar w:fldCharType="end"/>
            </w:r>
          </w:hyperlink>
        </w:p>
        <w:p w14:paraId="3C0FADF0" w14:textId="2212D8B2" w:rsidR="00745331" w:rsidRDefault="00745331">
          <w:pPr>
            <w:pStyle w:val="TOC3"/>
            <w:tabs>
              <w:tab w:val="right" w:leader="dot" w:pos="8640"/>
            </w:tabs>
            <w:ind w:left="880"/>
            <w:rPr>
              <w:noProof/>
            </w:rPr>
          </w:pPr>
          <w:hyperlink w:anchor="_Toc5106" w:history="1">
            <w:r>
              <w:rPr>
                <w:noProof/>
                <w:lang w:val="vi-VN"/>
              </w:rPr>
              <w:t>7</w:t>
            </w:r>
            <w:r>
              <w:rPr>
                <w:noProof/>
              </w:rPr>
              <w:t xml:space="preserve">. Bảng Cart (Giỏ hàng) </w:t>
            </w:r>
            <w:r>
              <w:rPr>
                <w:noProof/>
              </w:rPr>
              <w:tab/>
            </w:r>
            <w:r>
              <w:rPr>
                <w:noProof/>
              </w:rPr>
              <w:fldChar w:fldCharType="begin"/>
            </w:r>
            <w:r>
              <w:rPr>
                <w:noProof/>
              </w:rPr>
              <w:instrText xml:space="preserve"> PAGEREF _Toc5106 \h </w:instrText>
            </w:r>
            <w:r>
              <w:rPr>
                <w:noProof/>
              </w:rPr>
            </w:r>
            <w:r>
              <w:rPr>
                <w:noProof/>
              </w:rPr>
              <w:fldChar w:fldCharType="separate"/>
            </w:r>
            <w:r>
              <w:rPr>
                <w:noProof/>
              </w:rPr>
              <w:t>17</w:t>
            </w:r>
            <w:r>
              <w:rPr>
                <w:noProof/>
              </w:rPr>
              <w:fldChar w:fldCharType="end"/>
            </w:r>
          </w:hyperlink>
        </w:p>
        <w:p w14:paraId="4090A7DB" w14:textId="264AA791" w:rsidR="00745331" w:rsidRDefault="00745331">
          <w:pPr>
            <w:pStyle w:val="TOC3"/>
            <w:tabs>
              <w:tab w:val="right" w:leader="dot" w:pos="8640"/>
            </w:tabs>
            <w:ind w:left="880"/>
            <w:rPr>
              <w:noProof/>
            </w:rPr>
          </w:pPr>
          <w:hyperlink w:anchor="_Toc25854" w:history="1">
            <w:r>
              <w:rPr>
                <w:noProof/>
                <w:lang w:val="vi-VN"/>
              </w:rPr>
              <w:t>8</w:t>
            </w:r>
            <w:r>
              <w:rPr>
                <w:noProof/>
              </w:rPr>
              <w:t xml:space="preserve">. Bảng Discounts (Mã giảm giá) </w:t>
            </w:r>
            <w:r>
              <w:rPr>
                <w:noProof/>
              </w:rPr>
              <w:tab/>
            </w:r>
            <w:r>
              <w:rPr>
                <w:noProof/>
              </w:rPr>
              <w:fldChar w:fldCharType="begin"/>
            </w:r>
            <w:r>
              <w:rPr>
                <w:noProof/>
              </w:rPr>
              <w:instrText xml:space="preserve"> PAGEREF _Toc25854 \h </w:instrText>
            </w:r>
            <w:r>
              <w:rPr>
                <w:noProof/>
              </w:rPr>
            </w:r>
            <w:r>
              <w:rPr>
                <w:noProof/>
              </w:rPr>
              <w:fldChar w:fldCharType="separate"/>
            </w:r>
            <w:r>
              <w:rPr>
                <w:noProof/>
              </w:rPr>
              <w:t>18</w:t>
            </w:r>
            <w:r>
              <w:rPr>
                <w:noProof/>
              </w:rPr>
              <w:fldChar w:fldCharType="end"/>
            </w:r>
          </w:hyperlink>
        </w:p>
        <w:p w14:paraId="088443F8" w14:textId="5C5781BD" w:rsidR="00745331" w:rsidRDefault="00745331">
          <w:pPr>
            <w:pStyle w:val="TOC3"/>
            <w:tabs>
              <w:tab w:val="right" w:leader="dot" w:pos="8640"/>
            </w:tabs>
            <w:ind w:left="880"/>
            <w:rPr>
              <w:noProof/>
            </w:rPr>
          </w:pPr>
          <w:hyperlink w:anchor="_Toc28544" w:history="1">
            <w:r>
              <w:rPr>
                <w:noProof/>
                <w:lang w:val="vi-VN"/>
              </w:rPr>
              <w:t>9</w:t>
            </w:r>
            <w:r>
              <w:rPr>
                <w:noProof/>
              </w:rPr>
              <w:t xml:space="preserve">. Bảng Reviews (Đánh giá sản phẩm) </w:t>
            </w:r>
            <w:r>
              <w:rPr>
                <w:noProof/>
              </w:rPr>
              <w:tab/>
            </w:r>
            <w:r>
              <w:rPr>
                <w:noProof/>
              </w:rPr>
              <w:fldChar w:fldCharType="begin"/>
            </w:r>
            <w:r>
              <w:rPr>
                <w:noProof/>
              </w:rPr>
              <w:instrText xml:space="preserve"> PAGEREF _Toc28544 \h </w:instrText>
            </w:r>
            <w:r>
              <w:rPr>
                <w:noProof/>
              </w:rPr>
            </w:r>
            <w:r>
              <w:rPr>
                <w:noProof/>
              </w:rPr>
              <w:fldChar w:fldCharType="separate"/>
            </w:r>
            <w:r>
              <w:rPr>
                <w:noProof/>
              </w:rPr>
              <w:t>18</w:t>
            </w:r>
            <w:r>
              <w:rPr>
                <w:noProof/>
              </w:rPr>
              <w:fldChar w:fldCharType="end"/>
            </w:r>
          </w:hyperlink>
        </w:p>
        <w:p w14:paraId="5530388A" w14:textId="7442AEFB" w:rsidR="00745331" w:rsidRDefault="00745331">
          <w:pPr>
            <w:pStyle w:val="TOC3"/>
            <w:tabs>
              <w:tab w:val="right" w:leader="dot" w:pos="8640"/>
            </w:tabs>
            <w:ind w:left="880"/>
            <w:rPr>
              <w:noProof/>
            </w:rPr>
          </w:pPr>
          <w:hyperlink w:anchor="_Toc31097" w:history="1">
            <w:r>
              <w:rPr>
                <w:noProof/>
              </w:rPr>
              <w:t xml:space="preserve"> </w:t>
            </w:r>
            <w:r>
              <w:rPr>
                <w:noProof/>
                <w:lang w:val="vi-VN"/>
              </w:rPr>
              <w:t>10</w:t>
            </w:r>
            <w:r>
              <w:rPr>
                <w:noProof/>
              </w:rPr>
              <w:t xml:space="preserve">. Bảng Reports (Báo cáo, thống kê) </w:t>
            </w:r>
            <w:r>
              <w:rPr>
                <w:noProof/>
              </w:rPr>
              <w:tab/>
            </w:r>
            <w:r>
              <w:rPr>
                <w:noProof/>
              </w:rPr>
              <w:fldChar w:fldCharType="begin"/>
            </w:r>
            <w:r>
              <w:rPr>
                <w:noProof/>
              </w:rPr>
              <w:instrText xml:space="preserve"> PAGEREF _Toc31097 \h </w:instrText>
            </w:r>
            <w:r>
              <w:rPr>
                <w:noProof/>
              </w:rPr>
            </w:r>
            <w:r>
              <w:rPr>
                <w:noProof/>
              </w:rPr>
              <w:fldChar w:fldCharType="separate"/>
            </w:r>
            <w:r>
              <w:rPr>
                <w:noProof/>
              </w:rPr>
              <w:t>19</w:t>
            </w:r>
            <w:r>
              <w:rPr>
                <w:noProof/>
              </w:rPr>
              <w:fldChar w:fldCharType="end"/>
            </w:r>
          </w:hyperlink>
        </w:p>
        <w:p w14:paraId="35F5EFDC" w14:textId="547DB00F" w:rsidR="00745331" w:rsidRDefault="00745331">
          <w:pPr>
            <w:pStyle w:val="TOC3"/>
            <w:tabs>
              <w:tab w:val="right" w:leader="dot" w:pos="8640"/>
            </w:tabs>
            <w:ind w:left="880"/>
            <w:rPr>
              <w:noProof/>
            </w:rPr>
          </w:pPr>
          <w:hyperlink w:anchor="_Toc14273" w:history="1">
            <w:r>
              <w:rPr>
                <w:noProof/>
              </w:rPr>
              <w:t>1</w:t>
            </w:r>
            <w:r>
              <w:rPr>
                <w:noProof/>
                <w:lang w:val="vi-VN"/>
              </w:rPr>
              <w:t>1</w:t>
            </w:r>
            <w:r>
              <w:rPr>
                <w:noProof/>
              </w:rPr>
              <w:t xml:space="preserve">. Bảng Chats (Tin nhắn hỗ trợ khách hàng) </w:t>
            </w:r>
            <w:r>
              <w:rPr>
                <w:noProof/>
              </w:rPr>
              <w:tab/>
            </w:r>
            <w:r>
              <w:rPr>
                <w:noProof/>
              </w:rPr>
              <w:fldChar w:fldCharType="begin"/>
            </w:r>
            <w:r>
              <w:rPr>
                <w:noProof/>
              </w:rPr>
              <w:instrText xml:space="preserve"> PAGEREF _Toc14273 \h </w:instrText>
            </w:r>
            <w:r>
              <w:rPr>
                <w:noProof/>
              </w:rPr>
            </w:r>
            <w:r>
              <w:rPr>
                <w:noProof/>
              </w:rPr>
              <w:fldChar w:fldCharType="separate"/>
            </w:r>
            <w:r>
              <w:rPr>
                <w:noProof/>
              </w:rPr>
              <w:t>19</w:t>
            </w:r>
            <w:r>
              <w:rPr>
                <w:noProof/>
              </w:rPr>
              <w:fldChar w:fldCharType="end"/>
            </w:r>
          </w:hyperlink>
        </w:p>
        <w:p w14:paraId="36FF89B6" w14:textId="1FE3424E" w:rsidR="00745331" w:rsidRDefault="00745331">
          <w:pPr>
            <w:pStyle w:val="TOC2"/>
            <w:tabs>
              <w:tab w:val="right" w:leader="dot" w:pos="8640"/>
            </w:tabs>
            <w:ind w:left="440"/>
            <w:rPr>
              <w:noProof/>
            </w:rPr>
          </w:pPr>
          <w:hyperlink w:anchor="_Toc7740" w:history="1">
            <w:r>
              <w:rPr>
                <w:rFonts w:ascii="Arial" w:hAnsi="Arial"/>
                <w:noProof/>
              </w:rPr>
              <w:t>3. Mô tả chức năng</w:t>
            </w:r>
            <w:r>
              <w:rPr>
                <w:noProof/>
              </w:rPr>
              <w:tab/>
            </w:r>
            <w:r>
              <w:rPr>
                <w:noProof/>
              </w:rPr>
              <w:fldChar w:fldCharType="begin"/>
            </w:r>
            <w:r>
              <w:rPr>
                <w:noProof/>
              </w:rPr>
              <w:instrText xml:space="preserve"> PAGEREF _Toc7740 \h </w:instrText>
            </w:r>
            <w:r>
              <w:rPr>
                <w:noProof/>
              </w:rPr>
            </w:r>
            <w:r>
              <w:rPr>
                <w:noProof/>
              </w:rPr>
              <w:fldChar w:fldCharType="separate"/>
            </w:r>
            <w:r>
              <w:rPr>
                <w:noProof/>
              </w:rPr>
              <w:t>20</w:t>
            </w:r>
            <w:r>
              <w:rPr>
                <w:noProof/>
              </w:rPr>
              <w:fldChar w:fldCharType="end"/>
            </w:r>
          </w:hyperlink>
        </w:p>
        <w:p w14:paraId="0452ED34" w14:textId="24975B8F" w:rsidR="00745331" w:rsidRDefault="00745331">
          <w:pPr>
            <w:pStyle w:val="TOC3"/>
            <w:tabs>
              <w:tab w:val="right" w:leader="dot" w:pos="8640"/>
            </w:tabs>
            <w:ind w:left="880"/>
            <w:rPr>
              <w:noProof/>
            </w:rPr>
          </w:pPr>
          <w:hyperlink w:anchor="_Toc9478" w:history="1">
            <w:r>
              <w:rPr>
                <w:rFonts w:ascii="Arial" w:hAnsi="Arial"/>
                <w:noProof/>
              </w:rPr>
              <w:t xml:space="preserve"> 3.1. Trang đăng nhập</w:t>
            </w:r>
            <w:r>
              <w:rPr>
                <w:noProof/>
              </w:rPr>
              <w:tab/>
            </w:r>
            <w:r>
              <w:rPr>
                <w:noProof/>
              </w:rPr>
              <w:fldChar w:fldCharType="begin"/>
            </w:r>
            <w:r>
              <w:rPr>
                <w:noProof/>
              </w:rPr>
              <w:instrText xml:space="preserve"> PAGEREF _Toc9478 \h </w:instrText>
            </w:r>
            <w:r>
              <w:rPr>
                <w:noProof/>
              </w:rPr>
            </w:r>
            <w:r>
              <w:rPr>
                <w:noProof/>
              </w:rPr>
              <w:fldChar w:fldCharType="separate"/>
            </w:r>
            <w:r>
              <w:rPr>
                <w:noProof/>
              </w:rPr>
              <w:t>20</w:t>
            </w:r>
            <w:r>
              <w:rPr>
                <w:noProof/>
              </w:rPr>
              <w:fldChar w:fldCharType="end"/>
            </w:r>
          </w:hyperlink>
        </w:p>
        <w:p w14:paraId="7C628E72" w14:textId="6887F393" w:rsidR="00745331" w:rsidRDefault="00745331">
          <w:pPr>
            <w:pStyle w:val="TOC3"/>
            <w:tabs>
              <w:tab w:val="right" w:leader="dot" w:pos="8640"/>
            </w:tabs>
            <w:ind w:left="880"/>
            <w:rPr>
              <w:noProof/>
            </w:rPr>
          </w:pPr>
          <w:hyperlink w:anchor="_Toc18279" w:history="1">
            <w:r>
              <w:rPr>
                <w:rFonts w:ascii="Arial" w:hAnsi="Arial"/>
                <w:noProof/>
                <w:lang w:val="vi-VN"/>
              </w:rPr>
              <w:t>3.2. Trang đăng ký</w:t>
            </w:r>
            <w:r>
              <w:rPr>
                <w:noProof/>
              </w:rPr>
              <w:tab/>
            </w:r>
            <w:r>
              <w:rPr>
                <w:noProof/>
              </w:rPr>
              <w:fldChar w:fldCharType="begin"/>
            </w:r>
            <w:r>
              <w:rPr>
                <w:noProof/>
              </w:rPr>
              <w:instrText xml:space="preserve"> PAGEREF _Toc18279 \h </w:instrText>
            </w:r>
            <w:r>
              <w:rPr>
                <w:noProof/>
              </w:rPr>
            </w:r>
            <w:r>
              <w:rPr>
                <w:noProof/>
              </w:rPr>
              <w:fldChar w:fldCharType="separate"/>
            </w:r>
            <w:r>
              <w:rPr>
                <w:noProof/>
              </w:rPr>
              <w:t>24</w:t>
            </w:r>
            <w:r>
              <w:rPr>
                <w:noProof/>
              </w:rPr>
              <w:fldChar w:fldCharType="end"/>
            </w:r>
          </w:hyperlink>
        </w:p>
        <w:p w14:paraId="6BFFB235" w14:textId="6440CDB1" w:rsidR="00745331" w:rsidRDefault="00745331">
          <w:pPr>
            <w:pStyle w:val="TOC3"/>
            <w:tabs>
              <w:tab w:val="right" w:leader="dot" w:pos="8640"/>
            </w:tabs>
            <w:ind w:left="880"/>
            <w:rPr>
              <w:noProof/>
            </w:rPr>
          </w:pPr>
          <w:hyperlink w:anchor="_Toc19380" w:history="1">
            <w:r>
              <w:rPr>
                <w:rFonts w:ascii="Arial" w:hAnsi="Arial"/>
                <w:noProof/>
              </w:rPr>
              <w:t>3.3. Form Quên Mật Khẩu</w:t>
            </w:r>
            <w:r>
              <w:rPr>
                <w:noProof/>
              </w:rPr>
              <w:tab/>
            </w:r>
            <w:r>
              <w:rPr>
                <w:noProof/>
              </w:rPr>
              <w:fldChar w:fldCharType="begin"/>
            </w:r>
            <w:r>
              <w:rPr>
                <w:noProof/>
              </w:rPr>
              <w:instrText xml:space="preserve"> PAGEREF _Toc19380 \h </w:instrText>
            </w:r>
            <w:r>
              <w:rPr>
                <w:noProof/>
              </w:rPr>
            </w:r>
            <w:r>
              <w:rPr>
                <w:noProof/>
              </w:rPr>
              <w:fldChar w:fldCharType="separate"/>
            </w:r>
            <w:r>
              <w:rPr>
                <w:noProof/>
              </w:rPr>
              <w:t>29</w:t>
            </w:r>
            <w:r>
              <w:rPr>
                <w:noProof/>
              </w:rPr>
              <w:fldChar w:fldCharType="end"/>
            </w:r>
          </w:hyperlink>
        </w:p>
        <w:p w14:paraId="4B6492C4" w14:textId="538EF817" w:rsidR="00745331" w:rsidRDefault="00745331">
          <w:pPr>
            <w:pStyle w:val="TOC3"/>
            <w:tabs>
              <w:tab w:val="right" w:leader="dot" w:pos="8640"/>
            </w:tabs>
            <w:ind w:left="880"/>
            <w:rPr>
              <w:noProof/>
            </w:rPr>
          </w:pPr>
          <w:hyperlink w:anchor="_Toc3438" w:history="1">
            <w:r>
              <w:rPr>
                <w:rFonts w:ascii="Arial" w:hAnsi="Arial"/>
                <w:noProof/>
                <w:lang w:val="vi-VN"/>
              </w:rPr>
              <w:t>3.4. Form quản lý hồ sơ cá nhân</w:t>
            </w:r>
            <w:r>
              <w:rPr>
                <w:noProof/>
              </w:rPr>
              <w:tab/>
            </w:r>
            <w:r>
              <w:rPr>
                <w:noProof/>
              </w:rPr>
              <w:fldChar w:fldCharType="begin"/>
            </w:r>
            <w:r>
              <w:rPr>
                <w:noProof/>
              </w:rPr>
              <w:instrText xml:space="preserve"> PAGEREF _Toc3438 \h </w:instrText>
            </w:r>
            <w:r>
              <w:rPr>
                <w:noProof/>
              </w:rPr>
            </w:r>
            <w:r>
              <w:rPr>
                <w:noProof/>
              </w:rPr>
              <w:fldChar w:fldCharType="separate"/>
            </w:r>
            <w:r>
              <w:rPr>
                <w:noProof/>
              </w:rPr>
              <w:t>31</w:t>
            </w:r>
            <w:r>
              <w:rPr>
                <w:noProof/>
              </w:rPr>
              <w:fldChar w:fldCharType="end"/>
            </w:r>
          </w:hyperlink>
        </w:p>
        <w:p w14:paraId="6C5F3840" w14:textId="0F6C3821" w:rsidR="00745331" w:rsidRDefault="00745331">
          <w:pPr>
            <w:pStyle w:val="TOC3"/>
            <w:tabs>
              <w:tab w:val="right" w:leader="dot" w:pos="8640"/>
            </w:tabs>
            <w:ind w:left="880"/>
            <w:rPr>
              <w:noProof/>
            </w:rPr>
          </w:pPr>
          <w:hyperlink w:anchor="_Toc27020" w:history="1">
            <w:r>
              <w:rPr>
                <w:rFonts w:ascii="Arial" w:eastAsia="Arial" w:hAnsi="Arial"/>
                <w:noProof/>
                <w:lang w:val="vi-VN"/>
              </w:rPr>
              <w:t>3.5. Quản Lý tài khoản người dùng ( Admin)</w:t>
            </w:r>
            <w:r>
              <w:rPr>
                <w:noProof/>
              </w:rPr>
              <w:tab/>
            </w:r>
            <w:r>
              <w:rPr>
                <w:noProof/>
              </w:rPr>
              <w:fldChar w:fldCharType="begin"/>
            </w:r>
            <w:r>
              <w:rPr>
                <w:noProof/>
              </w:rPr>
              <w:instrText xml:space="preserve"> PAGEREF _Toc27020 \h </w:instrText>
            </w:r>
            <w:r>
              <w:rPr>
                <w:noProof/>
              </w:rPr>
            </w:r>
            <w:r>
              <w:rPr>
                <w:noProof/>
              </w:rPr>
              <w:fldChar w:fldCharType="separate"/>
            </w:r>
            <w:r>
              <w:rPr>
                <w:noProof/>
              </w:rPr>
              <w:t>33</w:t>
            </w:r>
            <w:r>
              <w:rPr>
                <w:noProof/>
              </w:rPr>
              <w:fldChar w:fldCharType="end"/>
            </w:r>
          </w:hyperlink>
        </w:p>
        <w:p w14:paraId="1BFDE14B" w14:textId="567E251C" w:rsidR="00745331" w:rsidRDefault="00745331">
          <w:pPr>
            <w:pStyle w:val="TOC3"/>
            <w:tabs>
              <w:tab w:val="right" w:leader="dot" w:pos="8640"/>
            </w:tabs>
            <w:ind w:left="880"/>
            <w:rPr>
              <w:noProof/>
            </w:rPr>
          </w:pPr>
          <w:hyperlink w:anchor="_Toc2496" w:history="1">
            <w:r>
              <w:rPr>
                <w:rFonts w:ascii="Arial" w:hAnsi="Arial"/>
                <w:noProof/>
              </w:rPr>
              <w:t>3.6. Trang Giỏ Hàng</w:t>
            </w:r>
            <w:r>
              <w:rPr>
                <w:noProof/>
              </w:rPr>
              <w:tab/>
            </w:r>
            <w:r>
              <w:rPr>
                <w:noProof/>
              </w:rPr>
              <w:fldChar w:fldCharType="begin"/>
            </w:r>
            <w:r>
              <w:rPr>
                <w:noProof/>
              </w:rPr>
              <w:instrText xml:space="preserve"> PAGEREF _Toc2496 \h </w:instrText>
            </w:r>
            <w:r>
              <w:rPr>
                <w:noProof/>
              </w:rPr>
            </w:r>
            <w:r>
              <w:rPr>
                <w:noProof/>
              </w:rPr>
              <w:fldChar w:fldCharType="separate"/>
            </w:r>
            <w:r>
              <w:rPr>
                <w:noProof/>
              </w:rPr>
              <w:t>36</w:t>
            </w:r>
            <w:r>
              <w:rPr>
                <w:noProof/>
              </w:rPr>
              <w:fldChar w:fldCharType="end"/>
            </w:r>
          </w:hyperlink>
        </w:p>
        <w:p w14:paraId="75B8BF67" w14:textId="20DDC5AC" w:rsidR="00745331" w:rsidRDefault="00745331">
          <w:pPr>
            <w:pStyle w:val="TOC3"/>
            <w:tabs>
              <w:tab w:val="right" w:leader="dot" w:pos="8640"/>
            </w:tabs>
            <w:ind w:left="880"/>
            <w:rPr>
              <w:noProof/>
            </w:rPr>
          </w:pPr>
          <w:hyperlink w:anchor="_Toc555" w:history="1">
            <w:r>
              <w:rPr>
                <w:rFonts w:ascii="Arial" w:hAnsi="Arial"/>
                <w:noProof/>
              </w:rPr>
              <w:t>3.7. Trang Thanh Toán</w:t>
            </w:r>
            <w:r>
              <w:rPr>
                <w:noProof/>
              </w:rPr>
              <w:tab/>
            </w:r>
            <w:r>
              <w:rPr>
                <w:noProof/>
              </w:rPr>
              <w:fldChar w:fldCharType="begin"/>
            </w:r>
            <w:r>
              <w:rPr>
                <w:noProof/>
              </w:rPr>
              <w:instrText xml:space="preserve"> PAGEREF _Toc555 \h </w:instrText>
            </w:r>
            <w:r>
              <w:rPr>
                <w:noProof/>
              </w:rPr>
            </w:r>
            <w:r>
              <w:rPr>
                <w:noProof/>
              </w:rPr>
              <w:fldChar w:fldCharType="separate"/>
            </w:r>
            <w:r>
              <w:rPr>
                <w:noProof/>
              </w:rPr>
              <w:t>38</w:t>
            </w:r>
            <w:r>
              <w:rPr>
                <w:noProof/>
              </w:rPr>
              <w:fldChar w:fldCharType="end"/>
            </w:r>
          </w:hyperlink>
        </w:p>
        <w:p w14:paraId="4B93C55C" w14:textId="35A62384" w:rsidR="00745331" w:rsidRDefault="00745331">
          <w:pPr>
            <w:pStyle w:val="TOC3"/>
            <w:tabs>
              <w:tab w:val="right" w:leader="dot" w:pos="8640"/>
            </w:tabs>
            <w:ind w:left="880"/>
            <w:rPr>
              <w:noProof/>
            </w:rPr>
          </w:pPr>
          <w:hyperlink w:anchor="_Toc27079" w:history="1">
            <w:r>
              <w:rPr>
                <w:rFonts w:ascii="Arial" w:hAnsi="Arial"/>
                <w:noProof/>
              </w:rPr>
              <w:t>3.8. Bảng Theo Dõi Đơn Hàng</w:t>
            </w:r>
            <w:r>
              <w:rPr>
                <w:noProof/>
              </w:rPr>
              <w:tab/>
            </w:r>
            <w:r>
              <w:rPr>
                <w:noProof/>
              </w:rPr>
              <w:fldChar w:fldCharType="begin"/>
            </w:r>
            <w:r>
              <w:rPr>
                <w:noProof/>
              </w:rPr>
              <w:instrText xml:space="preserve"> PAGEREF _Toc27079 \h </w:instrText>
            </w:r>
            <w:r>
              <w:rPr>
                <w:noProof/>
              </w:rPr>
            </w:r>
            <w:r>
              <w:rPr>
                <w:noProof/>
              </w:rPr>
              <w:fldChar w:fldCharType="separate"/>
            </w:r>
            <w:r>
              <w:rPr>
                <w:noProof/>
              </w:rPr>
              <w:t>42</w:t>
            </w:r>
            <w:r>
              <w:rPr>
                <w:noProof/>
              </w:rPr>
              <w:fldChar w:fldCharType="end"/>
            </w:r>
          </w:hyperlink>
        </w:p>
        <w:p w14:paraId="7F072678" w14:textId="333CA985" w:rsidR="00745331" w:rsidRDefault="00745331">
          <w:pPr>
            <w:pStyle w:val="TOC3"/>
            <w:tabs>
              <w:tab w:val="right" w:leader="dot" w:pos="8640"/>
            </w:tabs>
            <w:ind w:left="880"/>
            <w:rPr>
              <w:noProof/>
            </w:rPr>
          </w:pPr>
          <w:hyperlink w:anchor="_Toc27787" w:history="1">
            <w:r>
              <w:rPr>
                <w:rFonts w:ascii="Arial" w:hAnsi="Arial"/>
                <w:noProof/>
              </w:rPr>
              <w:t>3.9. Trang Quản Lý Mã Giảm Giá - Admin</w:t>
            </w:r>
            <w:r>
              <w:rPr>
                <w:noProof/>
              </w:rPr>
              <w:tab/>
            </w:r>
            <w:r>
              <w:rPr>
                <w:noProof/>
              </w:rPr>
              <w:fldChar w:fldCharType="begin"/>
            </w:r>
            <w:r>
              <w:rPr>
                <w:noProof/>
              </w:rPr>
              <w:instrText xml:space="preserve"> PAGEREF _Toc27787 \h </w:instrText>
            </w:r>
            <w:r>
              <w:rPr>
                <w:noProof/>
              </w:rPr>
            </w:r>
            <w:r>
              <w:rPr>
                <w:noProof/>
              </w:rPr>
              <w:fldChar w:fldCharType="separate"/>
            </w:r>
            <w:r>
              <w:rPr>
                <w:noProof/>
              </w:rPr>
              <w:t>44</w:t>
            </w:r>
            <w:r>
              <w:rPr>
                <w:noProof/>
              </w:rPr>
              <w:fldChar w:fldCharType="end"/>
            </w:r>
          </w:hyperlink>
        </w:p>
        <w:p w14:paraId="505BD7CF" w14:textId="6EAC6238" w:rsidR="00745331" w:rsidRDefault="00745331">
          <w:pPr>
            <w:pStyle w:val="TOC3"/>
            <w:tabs>
              <w:tab w:val="right" w:leader="dot" w:pos="8640"/>
            </w:tabs>
            <w:ind w:left="880"/>
            <w:rPr>
              <w:noProof/>
            </w:rPr>
          </w:pPr>
          <w:hyperlink w:anchor="_Toc29414" w:history="1">
            <w:r>
              <w:rPr>
                <w:rFonts w:ascii="Arial" w:hAnsi="Arial"/>
                <w:noProof/>
              </w:rPr>
              <w:t>3.10. Trang Quản Lý Đơn Hàng - Admin</w:t>
            </w:r>
            <w:r>
              <w:rPr>
                <w:noProof/>
              </w:rPr>
              <w:tab/>
            </w:r>
            <w:r>
              <w:rPr>
                <w:noProof/>
              </w:rPr>
              <w:fldChar w:fldCharType="begin"/>
            </w:r>
            <w:r>
              <w:rPr>
                <w:noProof/>
              </w:rPr>
              <w:instrText xml:space="preserve"> PAGEREF _Toc29414 \h </w:instrText>
            </w:r>
            <w:r>
              <w:rPr>
                <w:noProof/>
              </w:rPr>
            </w:r>
            <w:r>
              <w:rPr>
                <w:noProof/>
              </w:rPr>
              <w:fldChar w:fldCharType="separate"/>
            </w:r>
            <w:r>
              <w:rPr>
                <w:noProof/>
              </w:rPr>
              <w:t>46</w:t>
            </w:r>
            <w:r>
              <w:rPr>
                <w:noProof/>
              </w:rPr>
              <w:fldChar w:fldCharType="end"/>
            </w:r>
          </w:hyperlink>
        </w:p>
        <w:p w14:paraId="6E72F0BF" w14:textId="61C64867" w:rsidR="00745331" w:rsidRDefault="00745331">
          <w:pPr>
            <w:pStyle w:val="TOC3"/>
            <w:tabs>
              <w:tab w:val="right" w:leader="dot" w:pos="8640"/>
            </w:tabs>
            <w:ind w:left="880"/>
            <w:rPr>
              <w:noProof/>
            </w:rPr>
          </w:pPr>
          <w:hyperlink w:anchor="_Toc16783" w:history="1">
            <w:r>
              <w:rPr>
                <w:rFonts w:ascii="Arial" w:hAnsi="Arial"/>
                <w:noProof/>
              </w:rPr>
              <w:t>3.11. Trang chủ</w:t>
            </w:r>
            <w:r>
              <w:rPr>
                <w:noProof/>
              </w:rPr>
              <w:tab/>
            </w:r>
            <w:r>
              <w:rPr>
                <w:noProof/>
              </w:rPr>
              <w:fldChar w:fldCharType="begin"/>
            </w:r>
            <w:r>
              <w:rPr>
                <w:noProof/>
              </w:rPr>
              <w:instrText xml:space="preserve"> PAGEREF _Toc16783 \h </w:instrText>
            </w:r>
            <w:r>
              <w:rPr>
                <w:noProof/>
              </w:rPr>
            </w:r>
            <w:r>
              <w:rPr>
                <w:noProof/>
              </w:rPr>
              <w:fldChar w:fldCharType="separate"/>
            </w:r>
            <w:r>
              <w:rPr>
                <w:noProof/>
              </w:rPr>
              <w:t>48</w:t>
            </w:r>
            <w:r>
              <w:rPr>
                <w:noProof/>
              </w:rPr>
              <w:fldChar w:fldCharType="end"/>
            </w:r>
          </w:hyperlink>
        </w:p>
        <w:p w14:paraId="4A8AB357" w14:textId="0BF7A9E1" w:rsidR="00745331" w:rsidRDefault="00745331">
          <w:pPr>
            <w:pStyle w:val="TOC3"/>
            <w:tabs>
              <w:tab w:val="right" w:leader="dot" w:pos="8640"/>
            </w:tabs>
            <w:ind w:left="880"/>
            <w:rPr>
              <w:noProof/>
            </w:rPr>
          </w:pPr>
          <w:hyperlink w:anchor="_Toc18266" w:history="1">
            <w:r>
              <w:rPr>
                <w:rFonts w:ascii="Arial" w:hAnsi="Arial"/>
                <w:noProof/>
              </w:rPr>
              <w:t>3.12. Chi tiết sản phẩm</w:t>
            </w:r>
            <w:r>
              <w:rPr>
                <w:noProof/>
              </w:rPr>
              <w:tab/>
            </w:r>
            <w:r>
              <w:rPr>
                <w:noProof/>
              </w:rPr>
              <w:fldChar w:fldCharType="begin"/>
            </w:r>
            <w:r>
              <w:rPr>
                <w:noProof/>
              </w:rPr>
              <w:instrText xml:space="preserve"> PAGEREF _Toc18266 \h </w:instrText>
            </w:r>
            <w:r>
              <w:rPr>
                <w:noProof/>
              </w:rPr>
            </w:r>
            <w:r>
              <w:rPr>
                <w:noProof/>
              </w:rPr>
              <w:fldChar w:fldCharType="separate"/>
            </w:r>
            <w:r>
              <w:rPr>
                <w:noProof/>
              </w:rPr>
              <w:t>53</w:t>
            </w:r>
            <w:r>
              <w:rPr>
                <w:noProof/>
              </w:rPr>
              <w:fldChar w:fldCharType="end"/>
            </w:r>
          </w:hyperlink>
        </w:p>
        <w:p w14:paraId="460EF66F" w14:textId="32128AE8" w:rsidR="00745331" w:rsidRDefault="00745331">
          <w:pPr>
            <w:pStyle w:val="TOC3"/>
            <w:tabs>
              <w:tab w:val="right" w:leader="dot" w:pos="8640"/>
            </w:tabs>
            <w:ind w:left="880"/>
            <w:rPr>
              <w:noProof/>
            </w:rPr>
          </w:pPr>
          <w:hyperlink w:anchor="_Toc23514" w:history="1">
            <w:r>
              <w:rPr>
                <w:rFonts w:ascii="Arial" w:hAnsi="Arial"/>
                <w:noProof/>
              </w:rPr>
              <w:t>3.13. Bộ lọc</w:t>
            </w:r>
            <w:r>
              <w:rPr>
                <w:noProof/>
              </w:rPr>
              <w:tab/>
            </w:r>
            <w:r>
              <w:rPr>
                <w:noProof/>
              </w:rPr>
              <w:fldChar w:fldCharType="begin"/>
            </w:r>
            <w:r>
              <w:rPr>
                <w:noProof/>
              </w:rPr>
              <w:instrText xml:space="preserve"> PAGEREF _Toc23514 \h </w:instrText>
            </w:r>
            <w:r>
              <w:rPr>
                <w:noProof/>
              </w:rPr>
            </w:r>
            <w:r>
              <w:rPr>
                <w:noProof/>
              </w:rPr>
              <w:fldChar w:fldCharType="separate"/>
            </w:r>
            <w:r>
              <w:rPr>
                <w:noProof/>
              </w:rPr>
              <w:t>56</w:t>
            </w:r>
            <w:r>
              <w:rPr>
                <w:noProof/>
              </w:rPr>
              <w:fldChar w:fldCharType="end"/>
            </w:r>
          </w:hyperlink>
        </w:p>
        <w:p w14:paraId="4710D465" w14:textId="7F6E0308" w:rsidR="00745331" w:rsidRDefault="00745331">
          <w:pPr>
            <w:pStyle w:val="TOC3"/>
            <w:tabs>
              <w:tab w:val="right" w:leader="dot" w:pos="8640"/>
            </w:tabs>
            <w:ind w:left="880"/>
            <w:rPr>
              <w:noProof/>
            </w:rPr>
          </w:pPr>
          <w:hyperlink w:anchor="_Toc31527" w:history="1">
            <w:r>
              <w:rPr>
                <w:rFonts w:ascii="Arial" w:hAnsi="Arial"/>
                <w:noProof/>
              </w:rPr>
              <w:t>3.14. Trang quản lý sản phẩm</w:t>
            </w:r>
            <w:r>
              <w:rPr>
                <w:noProof/>
              </w:rPr>
              <w:tab/>
            </w:r>
            <w:r>
              <w:rPr>
                <w:noProof/>
              </w:rPr>
              <w:fldChar w:fldCharType="begin"/>
            </w:r>
            <w:r>
              <w:rPr>
                <w:noProof/>
              </w:rPr>
              <w:instrText xml:space="preserve"> PAGEREF _Toc31527 \h </w:instrText>
            </w:r>
            <w:r>
              <w:rPr>
                <w:noProof/>
              </w:rPr>
            </w:r>
            <w:r>
              <w:rPr>
                <w:noProof/>
              </w:rPr>
              <w:fldChar w:fldCharType="separate"/>
            </w:r>
            <w:r>
              <w:rPr>
                <w:noProof/>
              </w:rPr>
              <w:t>57</w:t>
            </w:r>
            <w:r>
              <w:rPr>
                <w:noProof/>
              </w:rPr>
              <w:fldChar w:fldCharType="end"/>
            </w:r>
          </w:hyperlink>
        </w:p>
        <w:p w14:paraId="6BB0F8E3" w14:textId="0B325F11" w:rsidR="00745331" w:rsidRDefault="00745331">
          <w:pPr>
            <w:pStyle w:val="TOC3"/>
            <w:tabs>
              <w:tab w:val="right" w:leader="dot" w:pos="8640"/>
            </w:tabs>
            <w:ind w:left="880"/>
            <w:rPr>
              <w:noProof/>
            </w:rPr>
          </w:pPr>
          <w:hyperlink w:anchor="_Toc23431" w:history="1">
            <w:r>
              <w:rPr>
                <w:rFonts w:ascii="Arial" w:hAnsi="Arial"/>
                <w:noProof/>
              </w:rPr>
              <w:t>3.15. Cập nhập số lượng hàng tồn kho</w:t>
            </w:r>
            <w:r>
              <w:rPr>
                <w:noProof/>
              </w:rPr>
              <w:tab/>
            </w:r>
            <w:r>
              <w:rPr>
                <w:noProof/>
              </w:rPr>
              <w:fldChar w:fldCharType="begin"/>
            </w:r>
            <w:r>
              <w:rPr>
                <w:noProof/>
              </w:rPr>
              <w:instrText xml:space="preserve"> PAGEREF _Toc23431 \h </w:instrText>
            </w:r>
            <w:r>
              <w:rPr>
                <w:noProof/>
              </w:rPr>
            </w:r>
            <w:r>
              <w:rPr>
                <w:noProof/>
              </w:rPr>
              <w:fldChar w:fldCharType="separate"/>
            </w:r>
            <w:r>
              <w:rPr>
                <w:noProof/>
              </w:rPr>
              <w:t>59</w:t>
            </w:r>
            <w:r>
              <w:rPr>
                <w:noProof/>
              </w:rPr>
              <w:fldChar w:fldCharType="end"/>
            </w:r>
          </w:hyperlink>
        </w:p>
        <w:p w14:paraId="7F490044" w14:textId="0E5A769C" w:rsidR="00745331" w:rsidRDefault="00745331">
          <w:pPr>
            <w:pStyle w:val="TOC3"/>
            <w:tabs>
              <w:tab w:val="right" w:leader="dot" w:pos="8640"/>
            </w:tabs>
            <w:ind w:left="880"/>
            <w:rPr>
              <w:noProof/>
            </w:rPr>
          </w:pPr>
          <w:hyperlink w:anchor="_Toc16767" w:history="1">
            <w:r>
              <w:rPr>
                <w:rFonts w:ascii="Arial" w:hAnsi="Arial"/>
                <w:noProof/>
              </w:rPr>
              <w:t>3.16. Quản lý danh mục, thương hiệu</w:t>
            </w:r>
            <w:r>
              <w:rPr>
                <w:noProof/>
              </w:rPr>
              <w:tab/>
            </w:r>
            <w:r>
              <w:rPr>
                <w:noProof/>
              </w:rPr>
              <w:fldChar w:fldCharType="begin"/>
            </w:r>
            <w:r>
              <w:rPr>
                <w:noProof/>
              </w:rPr>
              <w:instrText xml:space="preserve"> PAGEREF _Toc16767 \h </w:instrText>
            </w:r>
            <w:r>
              <w:rPr>
                <w:noProof/>
              </w:rPr>
            </w:r>
            <w:r>
              <w:rPr>
                <w:noProof/>
              </w:rPr>
              <w:fldChar w:fldCharType="separate"/>
            </w:r>
            <w:r>
              <w:rPr>
                <w:noProof/>
              </w:rPr>
              <w:t>60</w:t>
            </w:r>
            <w:r>
              <w:rPr>
                <w:noProof/>
              </w:rPr>
              <w:fldChar w:fldCharType="end"/>
            </w:r>
          </w:hyperlink>
        </w:p>
        <w:p w14:paraId="2E9C2ECF" w14:textId="6D5B2A2B" w:rsidR="00745331" w:rsidRDefault="00745331">
          <w:pPr>
            <w:pStyle w:val="TOC3"/>
            <w:tabs>
              <w:tab w:val="right" w:leader="dot" w:pos="8640"/>
            </w:tabs>
            <w:ind w:left="880"/>
            <w:rPr>
              <w:noProof/>
            </w:rPr>
          </w:pPr>
          <w:hyperlink w:anchor="_Toc29822" w:history="1">
            <w:r>
              <w:rPr>
                <w:noProof/>
              </w:rPr>
              <w:t>3.17 Trang</w:t>
            </w:r>
            <w:r>
              <w:rPr>
                <w:noProof/>
                <w:lang w:val="vi-VN"/>
              </w:rPr>
              <w:t xml:space="preserve"> các câu hỏi thường gặp</w:t>
            </w:r>
            <w:r>
              <w:rPr>
                <w:noProof/>
              </w:rPr>
              <w:tab/>
            </w:r>
            <w:r>
              <w:rPr>
                <w:noProof/>
              </w:rPr>
              <w:fldChar w:fldCharType="begin"/>
            </w:r>
            <w:r>
              <w:rPr>
                <w:noProof/>
              </w:rPr>
              <w:instrText xml:space="preserve"> PAGEREF _Toc29822 \h </w:instrText>
            </w:r>
            <w:r>
              <w:rPr>
                <w:noProof/>
              </w:rPr>
            </w:r>
            <w:r>
              <w:rPr>
                <w:noProof/>
              </w:rPr>
              <w:fldChar w:fldCharType="separate"/>
            </w:r>
            <w:r>
              <w:rPr>
                <w:noProof/>
              </w:rPr>
              <w:t>63</w:t>
            </w:r>
            <w:r>
              <w:rPr>
                <w:noProof/>
              </w:rPr>
              <w:fldChar w:fldCharType="end"/>
            </w:r>
          </w:hyperlink>
        </w:p>
        <w:p w14:paraId="38BC89A6" w14:textId="52A72DD9" w:rsidR="00745331" w:rsidRDefault="00745331">
          <w:pPr>
            <w:pStyle w:val="TOC3"/>
            <w:tabs>
              <w:tab w:val="right" w:leader="dot" w:pos="8640"/>
            </w:tabs>
            <w:ind w:left="880"/>
            <w:rPr>
              <w:noProof/>
            </w:rPr>
          </w:pPr>
          <w:hyperlink w:anchor="_Toc32319" w:history="1">
            <w:r>
              <w:rPr>
                <w:noProof/>
              </w:rPr>
              <w:t>3.18 Form Đánh</w:t>
            </w:r>
            <w:r>
              <w:rPr>
                <w:noProof/>
                <w:lang w:val="vi-VN"/>
              </w:rPr>
              <w:t xml:space="preserve"> giá sản phẩm</w:t>
            </w:r>
            <w:r>
              <w:rPr>
                <w:noProof/>
              </w:rPr>
              <w:tab/>
            </w:r>
            <w:r>
              <w:rPr>
                <w:noProof/>
              </w:rPr>
              <w:fldChar w:fldCharType="begin"/>
            </w:r>
            <w:r>
              <w:rPr>
                <w:noProof/>
              </w:rPr>
              <w:instrText xml:space="preserve"> PAGEREF _Toc32319 \h </w:instrText>
            </w:r>
            <w:r>
              <w:rPr>
                <w:noProof/>
              </w:rPr>
            </w:r>
            <w:r>
              <w:rPr>
                <w:noProof/>
              </w:rPr>
              <w:fldChar w:fldCharType="separate"/>
            </w:r>
            <w:r>
              <w:rPr>
                <w:noProof/>
              </w:rPr>
              <w:t>64</w:t>
            </w:r>
            <w:r>
              <w:rPr>
                <w:noProof/>
              </w:rPr>
              <w:fldChar w:fldCharType="end"/>
            </w:r>
          </w:hyperlink>
        </w:p>
        <w:p w14:paraId="33F985F7" w14:textId="1AB2376D" w:rsidR="00745331" w:rsidRDefault="00745331">
          <w:pPr>
            <w:pStyle w:val="TOC3"/>
            <w:tabs>
              <w:tab w:val="right" w:leader="dot" w:pos="8640"/>
            </w:tabs>
            <w:ind w:left="880"/>
            <w:rPr>
              <w:noProof/>
            </w:rPr>
          </w:pPr>
          <w:hyperlink w:anchor="_Toc17519" w:history="1">
            <w:r>
              <w:rPr>
                <w:noProof/>
              </w:rPr>
              <w:t>3.19 Form Đổi</w:t>
            </w:r>
            <w:r>
              <w:rPr>
                <w:noProof/>
                <w:lang w:val="vi-VN"/>
              </w:rPr>
              <w:t xml:space="preserve"> trả sản phẩm</w:t>
            </w:r>
            <w:r>
              <w:rPr>
                <w:noProof/>
              </w:rPr>
              <w:tab/>
            </w:r>
            <w:r>
              <w:rPr>
                <w:noProof/>
              </w:rPr>
              <w:fldChar w:fldCharType="begin"/>
            </w:r>
            <w:r>
              <w:rPr>
                <w:noProof/>
              </w:rPr>
              <w:instrText xml:space="preserve"> PAGEREF _Toc17519 \h </w:instrText>
            </w:r>
            <w:r>
              <w:rPr>
                <w:noProof/>
              </w:rPr>
            </w:r>
            <w:r>
              <w:rPr>
                <w:noProof/>
              </w:rPr>
              <w:fldChar w:fldCharType="separate"/>
            </w:r>
            <w:r>
              <w:rPr>
                <w:noProof/>
              </w:rPr>
              <w:t>67</w:t>
            </w:r>
            <w:r>
              <w:rPr>
                <w:noProof/>
              </w:rPr>
              <w:fldChar w:fldCharType="end"/>
            </w:r>
          </w:hyperlink>
        </w:p>
        <w:p w14:paraId="06951459" w14:textId="588DBB23" w:rsidR="00745331" w:rsidRDefault="00745331">
          <w:pPr>
            <w:pStyle w:val="TOC3"/>
            <w:tabs>
              <w:tab w:val="right" w:leader="dot" w:pos="8640"/>
            </w:tabs>
            <w:ind w:left="880"/>
            <w:rPr>
              <w:noProof/>
            </w:rPr>
          </w:pPr>
          <w:hyperlink w:anchor="_Toc9336" w:history="1">
            <w:r>
              <w:rPr>
                <w:noProof/>
              </w:rPr>
              <w:t>3.20 Form live</w:t>
            </w:r>
            <w:r>
              <w:rPr>
                <w:noProof/>
                <w:lang w:val="vi-VN"/>
              </w:rPr>
              <w:t xml:space="preserve"> chat giữa admin và người dùng</w:t>
            </w:r>
            <w:r>
              <w:rPr>
                <w:noProof/>
              </w:rPr>
              <w:tab/>
            </w:r>
            <w:r>
              <w:rPr>
                <w:noProof/>
              </w:rPr>
              <w:fldChar w:fldCharType="begin"/>
            </w:r>
            <w:r>
              <w:rPr>
                <w:noProof/>
              </w:rPr>
              <w:instrText xml:space="preserve"> PAGEREF _Toc9336 \h </w:instrText>
            </w:r>
            <w:r>
              <w:rPr>
                <w:noProof/>
              </w:rPr>
            </w:r>
            <w:r>
              <w:rPr>
                <w:noProof/>
              </w:rPr>
              <w:fldChar w:fldCharType="separate"/>
            </w:r>
            <w:r>
              <w:rPr>
                <w:noProof/>
              </w:rPr>
              <w:t>69</w:t>
            </w:r>
            <w:r>
              <w:rPr>
                <w:noProof/>
              </w:rPr>
              <w:fldChar w:fldCharType="end"/>
            </w:r>
          </w:hyperlink>
        </w:p>
        <w:p w14:paraId="203A55FA" w14:textId="52CBFF87" w:rsidR="00745331" w:rsidRDefault="00745331">
          <w:pPr>
            <w:pStyle w:val="TOC3"/>
            <w:tabs>
              <w:tab w:val="right" w:leader="dot" w:pos="8640"/>
            </w:tabs>
            <w:ind w:left="880"/>
            <w:rPr>
              <w:noProof/>
            </w:rPr>
          </w:pPr>
          <w:hyperlink w:anchor="_Toc5571" w:history="1">
            <w:r>
              <w:rPr>
                <w:noProof/>
              </w:rPr>
              <w:t>3.21 Liên</w:t>
            </w:r>
            <w:r>
              <w:rPr>
                <w:noProof/>
                <w:lang w:val="vi-VN"/>
              </w:rPr>
              <w:t xml:space="preserve"> Hệ với cskh</w:t>
            </w:r>
            <w:r>
              <w:rPr>
                <w:noProof/>
              </w:rPr>
              <w:tab/>
            </w:r>
            <w:r>
              <w:rPr>
                <w:noProof/>
              </w:rPr>
              <w:fldChar w:fldCharType="begin"/>
            </w:r>
            <w:r>
              <w:rPr>
                <w:noProof/>
              </w:rPr>
              <w:instrText xml:space="preserve"> PAGEREF _Toc5571 \h </w:instrText>
            </w:r>
            <w:r>
              <w:rPr>
                <w:noProof/>
              </w:rPr>
            </w:r>
            <w:r>
              <w:rPr>
                <w:noProof/>
              </w:rPr>
              <w:fldChar w:fldCharType="separate"/>
            </w:r>
            <w:r>
              <w:rPr>
                <w:noProof/>
              </w:rPr>
              <w:t>73</w:t>
            </w:r>
            <w:r>
              <w:rPr>
                <w:noProof/>
              </w:rPr>
              <w:fldChar w:fldCharType="end"/>
            </w:r>
          </w:hyperlink>
        </w:p>
        <w:p w14:paraId="790121C5" w14:textId="405C4AF6" w:rsidR="00745331" w:rsidRDefault="00745331">
          <w:pPr>
            <w:pStyle w:val="TOC3"/>
            <w:tabs>
              <w:tab w:val="right" w:leader="dot" w:pos="8640"/>
            </w:tabs>
            <w:ind w:left="880"/>
            <w:rPr>
              <w:noProof/>
            </w:rPr>
          </w:pPr>
          <w:hyperlink w:anchor="_Toc21022" w:history="1">
            <w:r>
              <w:rPr>
                <w:noProof/>
                <w:lang w:val="vi-VN"/>
              </w:rPr>
              <w:t>3.22 Trang thống kê</w:t>
            </w:r>
            <w:r>
              <w:rPr>
                <w:noProof/>
              </w:rPr>
              <w:tab/>
            </w:r>
            <w:r>
              <w:rPr>
                <w:noProof/>
              </w:rPr>
              <w:fldChar w:fldCharType="begin"/>
            </w:r>
            <w:r>
              <w:rPr>
                <w:noProof/>
              </w:rPr>
              <w:instrText xml:space="preserve"> PAGEREF _Toc21022 \h </w:instrText>
            </w:r>
            <w:r>
              <w:rPr>
                <w:noProof/>
              </w:rPr>
            </w:r>
            <w:r>
              <w:rPr>
                <w:noProof/>
              </w:rPr>
              <w:fldChar w:fldCharType="separate"/>
            </w:r>
            <w:r>
              <w:rPr>
                <w:noProof/>
              </w:rPr>
              <w:t>74</w:t>
            </w:r>
            <w:r>
              <w:rPr>
                <w:noProof/>
              </w:rPr>
              <w:fldChar w:fldCharType="end"/>
            </w:r>
          </w:hyperlink>
        </w:p>
        <w:p w14:paraId="3B798D7C" w14:textId="77777777" w:rsidR="00745331" w:rsidRDefault="006B6BCA">
          <w:pPr>
            <w:tabs>
              <w:tab w:val="right" w:pos="8640"/>
            </w:tabs>
            <w:spacing w:after="0" w:line="360" w:lineRule="auto"/>
            <w:rPr>
              <w:rFonts w:ascii="Arial" w:eastAsia="Arial" w:hAnsi="Arial" w:cs="Arial"/>
            </w:rPr>
          </w:pPr>
          <w:r>
            <w:rPr>
              <w:rFonts w:ascii="Arial" w:hAnsi="Arial" w:cs="Arial"/>
            </w:rPr>
            <w:fldChar w:fldCharType="end"/>
          </w:r>
        </w:p>
      </w:sdtContent>
    </w:sdt>
    <w:p w14:paraId="41359EE5" w14:textId="77777777" w:rsidR="00745331" w:rsidRDefault="006B6BCA">
      <w:pPr>
        <w:rPr>
          <w:rFonts w:ascii="Arial" w:hAnsi="Arial" w:cs="Arial"/>
        </w:rPr>
      </w:pPr>
      <w:r>
        <w:rPr>
          <w:rFonts w:ascii="Arial" w:hAnsi="Arial" w:cs="Arial"/>
        </w:rPr>
        <w:br w:type="page"/>
      </w:r>
    </w:p>
    <w:p w14:paraId="411D90A8" w14:textId="77777777" w:rsidR="00745331" w:rsidRDefault="006B6BCA">
      <w:pPr>
        <w:pStyle w:val="Heading1"/>
        <w:jc w:val="center"/>
        <w:rPr>
          <w:rFonts w:ascii="Arial" w:hAnsi="Arial"/>
        </w:rPr>
      </w:pPr>
      <w:bookmarkStart w:id="2" w:name="_Toc7905"/>
      <w:bookmarkStart w:id="3" w:name="_Toc32134"/>
      <w:r>
        <w:rPr>
          <w:rFonts w:ascii="Arial" w:hAnsi="Arial"/>
        </w:rPr>
        <w:lastRenderedPageBreak/>
        <w:t>DANH MỤC HÌNH ẢNH</w:t>
      </w:r>
      <w:bookmarkEnd w:id="2"/>
      <w:bookmarkEnd w:id="3"/>
    </w:p>
    <w:p w14:paraId="2643523A" w14:textId="49257ADF" w:rsidR="00745331" w:rsidRDefault="006B6BCA">
      <w:pPr>
        <w:pStyle w:val="TOC1"/>
        <w:tabs>
          <w:tab w:val="right" w:leader="dot" w:pos="8640"/>
        </w:tabs>
        <w:spacing w:line="240" w:lineRule="auto"/>
      </w:pPr>
      <w:r>
        <w:fldChar w:fldCharType="begin"/>
      </w:r>
      <w:r>
        <w:instrText>TOC \t "Quote,1" \h</w:instrText>
      </w:r>
      <w:r>
        <w:fldChar w:fldCharType="separate"/>
      </w:r>
      <w:hyperlink w:anchor="_Toc20990" w:history="1">
        <w:r w:rsidR="00745331">
          <w:t>Hình 1: ERD</w:t>
        </w:r>
        <w:r w:rsidR="00745331">
          <w:tab/>
        </w:r>
        <w:r w:rsidR="00745331">
          <w:fldChar w:fldCharType="begin"/>
        </w:r>
        <w:r w:rsidR="00745331">
          <w:instrText xml:space="preserve"> PAGEREF _Toc20990 \h </w:instrText>
        </w:r>
        <w:r w:rsidR="00745331">
          <w:fldChar w:fldCharType="separate"/>
        </w:r>
        <w:r w:rsidR="00745331">
          <w:rPr>
            <w:noProof/>
          </w:rPr>
          <w:t>15</w:t>
        </w:r>
        <w:r w:rsidR="00745331">
          <w:fldChar w:fldCharType="end"/>
        </w:r>
      </w:hyperlink>
    </w:p>
    <w:p w14:paraId="7FB642B3" w14:textId="7A170968" w:rsidR="00745331" w:rsidRDefault="00745331">
      <w:pPr>
        <w:pStyle w:val="TOC1"/>
        <w:tabs>
          <w:tab w:val="right" w:leader="dot" w:pos="8640"/>
        </w:tabs>
        <w:spacing w:line="240" w:lineRule="auto"/>
      </w:pPr>
      <w:hyperlink w:anchor="_Toc18704" w:history="1">
        <w:r>
          <w:t>Hình 2: Trang đăng nhập</w:t>
        </w:r>
        <w:r>
          <w:tab/>
        </w:r>
        <w:r>
          <w:fldChar w:fldCharType="begin"/>
        </w:r>
        <w:r>
          <w:instrText xml:space="preserve"> PAGEREF _Toc18704 \h </w:instrText>
        </w:r>
        <w:r>
          <w:fldChar w:fldCharType="separate"/>
        </w:r>
        <w:r>
          <w:rPr>
            <w:noProof/>
          </w:rPr>
          <w:t>22</w:t>
        </w:r>
        <w:r>
          <w:fldChar w:fldCharType="end"/>
        </w:r>
      </w:hyperlink>
    </w:p>
    <w:p w14:paraId="0E29BFBF" w14:textId="4479C93B" w:rsidR="00745331" w:rsidRDefault="00745331">
      <w:pPr>
        <w:pStyle w:val="TOC1"/>
        <w:tabs>
          <w:tab w:val="right" w:leader="dot" w:pos="8640"/>
        </w:tabs>
        <w:spacing w:line="240" w:lineRule="auto"/>
      </w:pPr>
      <w:hyperlink w:anchor="_Toc11209" w:history="1">
        <w:r>
          <w:t>Hình 3: Trang đăng ký</w:t>
        </w:r>
        <w:r>
          <w:tab/>
        </w:r>
        <w:r>
          <w:fldChar w:fldCharType="begin"/>
        </w:r>
        <w:r>
          <w:instrText xml:space="preserve"> PAGEREF _Toc11209 \h </w:instrText>
        </w:r>
        <w:r>
          <w:fldChar w:fldCharType="separate"/>
        </w:r>
        <w:r>
          <w:rPr>
            <w:noProof/>
          </w:rPr>
          <w:t>26</w:t>
        </w:r>
        <w:r>
          <w:fldChar w:fldCharType="end"/>
        </w:r>
      </w:hyperlink>
    </w:p>
    <w:p w14:paraId="72ADB975" w14:textId="4FA3FD32" w:rsidR="00745331" w:rsidRDefault="00745331">
      <w:pPr>
        <w:pStyle w:val="TOC1"/>
        <w:tabs>
          <w:tab w:val="right" w:leader="dot" w:pos="8640"/>
        </w:tabs>
        <w:spacing w:line="240" w:lineRule="auto"/>
      </w:pPr>
      <w:hyperlink w:anchor="_Toc16839" w:history="1">
        <w:r>
          <w:t>Hình 4: Form quên mật khẩu</w:t>
        </w:r>
        <w:r>
          <w:tab/>
        </w:r>
        <w:r>
          <w:fldChar w:fldCharType="begin"/>
        </w:r>
        <w:r>
          <w:instrText xml:space="preserve"> PAGEREF _Toc16839 \h </w:instrText>
        </w:r>
        <w:r>
          <w:fldChar w:fldCharType="separate"/>
        </w:r>
        <w:r>
          <w:rPr>
            <w:noProof/>
          </w:rPr>
          <w:t>30</w:t>
        </w:r>
        <w:r>
          <w:fldChar w:fldCharType="end"/>
        </w:r>
      </w:hyperlink>
    </w:p>
    <w:p w14:paraId="0DB0AAC1" w14:textId="51C103E8" w:rsidR="00745331" w:rsidRDefault="00745331">
      <w:pPr>
        <w:pStyle w:val="TOC1"/>
        <w:tabs>
          <w:tab w:val="right" w:leader="dot" w:pos="8640"/>
        </w:tabs>
        <w:spacing w:line="240" w:lineRule="auto"/>
      </w:pPr>
      <w:hyperlink w:anchor="_Toc17278" w:history="1">
        <w:r>
          <w:t>Hình 5: Form quản lý hồ sơ cá nhân</w:t>
        </w:r>
        <w:r>
          <w:tab/>
        </w:r>
        <w:r>
          <w:fldChar w:fldCharType="begin"/>
        </w:r>
        <w:r>
          <w:instrText xml:space="preserve"> PAGEREF _Toc17278 \h </w:instrText>
        </w:r>
        <w:r>
          <w:fldChar w:fldCharType="separate"/>
        </w:r>
        <w:r>
          <w:rPr>
            <w:noProof/>
          </w:rPr>
          <w:t>32</w:t>
        </w:r>
        <w:r>
          <w:fldChar w:fldCharType="end"/>
        </w:r>
      </w:hyperlink>
    </w:p>
    <w:p w14:paraId="4D935B4B" w14:textId="7B8B414C" w:rsidR="00745331" w:rsidRDefault="00745331">
      <w:pPr>
        <w:pStyle w:val="TOC1"/>
        <w:tabs>
          <w:tab w:val="right" w:leader="dot" w:pos="8640"/>
        </w:tabs>
        <w:spacing w:line="240" w:lineRule="auto"/>
      </w:pPr>
      <w:hyperlink w:anchor="_Toc14514" w:history="1">
        <w:r>
          <w:rPr>
            <w:lang w:val="vi-VN"/>
          </w:rPr>
          <w:t>Hình 6: Trang quản lý tài khoản người dùng</w:t>
        </w:r>
        <w:r>
          <w:tab/>
        </w:r>
        <w:r>
          <w:fldChar w:fldCharType="begin"/>
        </w:r>
        <w:r>
          <w:instrText xml:space="preserve"> PAGEREF _Toc14514 \h </w:instrText>
        </w:r>
        <w:r>
          <w:fldChar w:fldCharType="separate"/>
        </w:r>
        <w:r>
          <w:rPr>
            <w:noProof/>
          </w:rPr>
          <w:t>34</w:t>
        </w:r>
        <w:r>
          <w:fldChar w:fldCharType="end"/>
        </w:r>
      </w:hyperlink>
    </w:p>
    <w:p w14:paraId="29223A64" w14:textId="6126B0A2" w:rsidR="00745331" w:rsidRDefault="00745331">
      <w:pPr>
        <w:pStyle w:val="TOC1"/>
        <w:tabs>
          <w:tab w:val="right" w:leader="dot" w:pos="8640"/>
        </w:tabs>
        <w:spacing w:line="240" w:lineRule="auto"/>
      </w:pPr>
      <w:hyperlink w:anchor="_Toc22972" w:history="1">
        <w:r>
          <w:t>Hình 7: Trang giỏ hàng</w:t>
        </w:r>
        <w:r>
          <w:tab/>
        </w:r>
        <w:r>
          <w:fldChar w:fldCharType="begin"/>
        </w:r>
        <w:r>
          <w:instrText xml:space="preserve"> PAGEREF _Toc22972 \h </w:instrText>
        </w:r>
        <w:r>
          <w:fldChar w:fldCharType="separate"/>
        </w:r>
        <w:r>
          <w:rPr>
            <w:noProof/>
          </w:rPr>
          <w:t>37</w:t>
        </w:r>
        <w:r>
          <w:fldChar w:fldCharType="end"/>
        </w:r>
      </w:hyperlink>
    </w:p>
    <w:p w14:paraId="2126E89E" w14:textId="2565DD6D" w:rsidR="00745331" w:rsidRDefault="00745331">
      <w:pPr>
        <w:pStyle w:val="TOC1"/>
        <w:tabs>
          <w:tab w:val="right" w:leader="dot" w:pos="8640"/>
        </w:tabs>
        <w:spacing w:line="240" w:lineRule="auto"/>
      </w:pPr>
      <w:hyperlink w:anchor="_Toc26009" w:history="1">
        <w:r>
          <w:t>Hình 8: Trang thanh toán</w:t>
        </w:r>
        <w:r>
          <w:tab/>
        </w:r>
        <w:r>
          <w:fldChar w:fldCharType="begin"/>
        </w:r>
        <w:r>
          <w:instrText xml:space="preserve"> PAGEREF _Toc26009 \h </w:instrText>
        </w:r>
        <w:r>
          <w:fldChar w:fldCharType="separate"/>
        </w:r>
        <w:r>
          <w:rPr>
            <w:noProof/>
          </w:rPr>
          <w:t>39</w:t>
        </w:r>
        <w:r>
          <w:fldChar w:fldCharType="end"/>
        </w:r>
      </w:hyperlink>
    </w:p>
    <w:p w14:paraId="6CB6CA84" w14:textId="3BCCE9C5" w:rsidR="00745331" w:rsidRDefault="00745331">
      <w:pPr>
        <w:pStyle w:val="TOC1"/>
        <w:tabs>
          <w:tab w:val="right" w:leader="dot" w:pos="8640"/>
        </w:tabs>
        <w:spacing w:line="240" w:lineRule="auto"/>
      </w:pPr>
      <w:hyperlink w:anchor="_Toc25157" w:history="1">
        <w:r>
          <w:t>Hình 9: Bảng theo dõi đơn hàng</w:t>
        </w:r>
        <w:r>
          <w:tab/>
        </w:r>
        <w:r>
          <w:fldChar w:fldCharType="begin"/>
        </w:r>
        <w:r>
          <w:instrText xml:space="preserve"> PAGEREF _Toc25157 \h </w:instrText>
        </w:r>
        <w:r>
          <w:fldChar w:fldCharType="separate"/>
        </w:r>
        <w:r>
          <w:rPr>
            <w:noProof/>
          </w:rPr>
          <w:t>43</w:t>
        </w:r>
        <w:r>
          <w:fldChar w:fldCharType="end"/>
        </w:r>
      </w:hyperlink>
    </w:p>
    <w:p w14:paraId="3B8410FB" w14:textId="533E6116" w:rsidR="00745331" w:rsidRDefault="00745331">
      <w:pPr>
        <w:pStyle w:val="TOC1"/>
        <w:tabs>
          <w:tab w:val="right" w:leader="dot" w:pos="8640"/>
        </w:tabs>
        <w:spacing w:line="240" w:lineRule="auto"/>
      </w:pPr>
      <w:hyperlink w:anchor="_Toc999" w:history="1">
        <w:r>
          <w:t>Hình 10: Trang quản lý mã giảm giá</w:t>
        </w:r>
        <w:r>
          <w:tab/>
        </w:r>
        <w:r>
          <w:fldChar w:fldCharType="begin"/>
        </w:r>
        <w:r>
          <w:instrText xml:space="preserve"> PAGEREF _Toc999 \h </w:instrText>
        </w:r>
        <w:r>
          <w:fldChar w:fldCharType="separate"/>
        </w:r>
        <w:r>
          <w:rPr>
            <w:noProof/>
          </w:rPr>
          <w:t>45</w:t>
        </w:r>
        <w:r>
          <w:fldChar w:fldCharType="end"/>
        </w:r>
      </w:hyperlink>
    </w:p>
    <w:p w14:paraId="548C3DBB" w14:textId="1F8C66A1" w:rsidR="00745331" w:rsidRDefault="00745331">
      <w:pPr>
        <w:pStyle w:val="TOC1"/>
        <w:tabs>
          <w:tab w:val="right" w:leader="dot" w:pos="8640"/>
        </w:tabs>
        <w:spacing w:line="240" w:lineRule="auto"/>
      </w:pPr>
      <w:hyperlink w:anchor="_Toc11967" w:history="1">
        <w:r>
          <w:t>Hình 11: Trang quản lý đơn hàng</w:t>
        </w:r>
        <w:r>
          <w:tab/>
        </w:r>
        <w:r>
          <w:fldChar w:fldCharType="begin"/>
        </w:r>
        <w:r>
          <w:instrText xml:space="preserve"> PAGEREF _Toc11967 \h </w:instrText>
        </w:r>
        <w:r>
          <w:fldChar w:fldCharType="separate"/>
        </w:r>
        <w:r>
          <w:rPr>
            <w:noProof/>
          </w:rPr>
          <w:t>47</w:t>
        </w:r>
        <w:r>
          <w:fldChar w:fldCharType="end"/>
        </w:r>
      </w:hyperlink>
    </w:p>
    <w:p w14:paraId="232912E4" w14:textId="776B5B82" w:rsidR="00745331" w:rsidRDefault="00745331">
      <w:pPr>
        <w:pStyle w:val="TOC1"/>
        <w:tabs>
          <w:tab w:val="right" w:leader="dot" w:pos="8640"/>
        </w:tabs>
        <w:spacing w:line="240" w:lineRule="auto"/>
      </w:pPr>
      <w:hyperlink w:anchor="_Toc15084" w:history="1">
        <w:r>
          <w:t>Hình 12: Trang chủ</w:t>
        </w:r>
        <w:r>
          <w:tab/>
        </w:r>
        <w:r>
          <w:fldChar w:fldCharType="begin"/>
        </w:r>
        <w:r>
          <w:instrText xml:space="preserve"> PAGEREF _Toc15084 \h </w:instrText>
        </w:r>
        <w:r>
          <w:fldChar w:fldCharType="separate"/>
        </w:r>
        <w:r>
          <w:rPr>
            <w:noProof/>
          </w:rPr>
          <w:t>50</w:t>
        </w:r>
        <w:r>
          <w:fldChar w:fldCharType="end"/>
        </w:r>
      </w:hyperlink>
    </w:p>
    <w:p w14:paraId="79C67424" w14:textId="32801177" w:rsidR="00745331" w:rsidRDefault="00745331">
      <w:pPr>
        <w:pStyle w:val="TOC1"/>
        <w:tabs>
          <w:tab w:val="right" w:leader="dot" w:pos="8640"/>
        </w:tabs>
        <w:spacing w:line="240" w:lineRule="auto"/>
      </w:pPr>
      <w:hyperlink w:anchor="_Toc31862" w:history="1">
        <w:r>
          <w:t>Hình 13: Trang quản lý mã giảm giá</w:t>
        </w:r>
        <w:r>
          <w:tab/>
        </w:r>
        <w:r>
          <w:fldChar w:fldCharType="begin"/>
        </w:r>
        <w:r>
          <w:instrText xml:space="preserve"> PAGEREF _Toc31862 \h </w:instrText>
        </w:r>
        <w:r>
          <w:fldChar w:fldCharType="separate"/>
        </w:r>
        <w:r>
          <w:rPr>
            <w:noProof/>
          </w:rPr>
          <w:t>54</w:t>
        </w:r>
        <w:r>
          <w:fldChar w:fldCharType="end"/>
        </w:r>
      </w:hyperlink>
    </w:p>
    <w:p w14:paraId="4D627593" w14:textId="63D980C3" w:rsidR="00745331" w:rsidRDefault="00745331">
      <w:pPr>
        <w:pStyle w:val="TOC1"/>
        <w:tabs>
          <w:tab w:val="right" w:leader="dot" w:pos="8640"/>
        </w:tabs>
        <w:spacing w:line="240" w:lineRule="auto"/>
      </w:pPr>
      <w:hyperlink w:anchor="_Toc8471" w:history="1">
        <w:r>
          <w:t>Hình 14: Bộ lọc</w:t>
        </w:r>
        <w:r>
          <w:tab/>
        </w:r>
        <w:r>
          <w:fldChar w:fldCharType="begin"/>
        </w:r>
        <w:r>
          <w:instrText xml:space="preserve"> PAGEREF _Toc8471 \h </w:instrText>
        </w:r>
        <w:r>
          <w:fldChar w:fldCharType="separate"/>
        </w:r>
        <w:r>
          <w:rPr>
            <w:noProof/>
          </w:rPr>
          <w:t>57</w:t>
        </w:r>
        <w:r>
          <w:fldChar w:fldCharType="end"/>
        </w:r>
      </w:hyperlink>
    </w:p>
    <w:p w14:paraId="554562D7" w14:textId="35A53DBD" w:rsidR="00745331" w:rsidRDefault="00745331">
      <w:pPr>
        <w:pStyle w:val="TOC1"/>
        <w:tabs>
          <w:tab w:val="right" w:leader="dot" w:pos="8640"/>
        </w:tabs>
        <w:spacing w:line="240" w:lineRule="auto"/>
      </w:pPr>
      <w:hyperlink w:anchor="_Toc25892" w:history="1">
        <w:r>
          <w:t>Hình 15: Trang quản lý sản phẩm</w:t>
        </w:r>
        <w:r>
          <w:tab/>
        </w:r>
        <w:r>
          <w:fldChar w:fldCharType="begin"/>
        </w:r>
        <w:r>
          <w:instrText xml:space="preserve"> PAGEREF _Toc25892 \h </w:instrText>
        </w:r>
        <w:r>
          <w:fldChar w:fldCharType="separate"/>
        </w:r>
        <w:r>
          <w:rPr>
            <w:noProof/>
          </w:rPr>
          <w:t>58</w:t>
        </w:r>
        <w:r>
          <w:fldChar w:fldCharType="end"/>
        </w:r>
      </w:hyperlink>
    </w:p>
    <w:p w14:paraId="61EDB529" w14:textId="365A160D" w:rsidR="00745331" w:rsidRDefault="00745331">
      <w:pPr>
        <w:pStyle w:val="TOC1"/>
        <w:tabs>
          <w:tab w:val="right" w:leader="dot" w:pos="8640"/>
        </w:tabs>
        <w:spacing w:line="240" w:lineRule="auto"/>
      </w:pPr>
      <w:hyperlink w:anchor="_Toc31259" w:history="1">
        <w:r>
          <w:t>Hình 16: Form cập nhật số lượng hàng tồn kho</w:t>
        </w:r>
        <w:r>
          <w:tab/>
        </w:r>
        <w:r>
          <w:fldChar w:fldCharType="begin"/>
        </w:r>
        <w:r>
          <w:instrText xml:space="preserve"> PAGEREF _Toc31259 \h </w:instrText>
        </w:r>
        <w:r>
          <w:fldChar w:fldCharType="separate"/>
        </w:r>
        <w:r>
          <w:rPr>
            <w:noProof/>
          </w:rPr>
          <w:t>60</w:t>
        </w:r>
        <w:r>
          <w:fldChar w:fldCharType="end"/>
        </w:r>
      </w:hyperlink>
    </w:p>
    <w:p w14:paraId="774BC4AD" w14:textId="3953D88A" w:rsidR="00745331" w:rsidRDefault="00745331">
      <w:pPr>
        <w:pStyle w:val="TOC1"/>
        <w:tabs>
          <w:tab w:val="right" w:leader="dot" w:pos="8640"/>
        </w:tabs>
        <w:spacing w:line="240" w:lineRule="auto"/>
      </w:pPr>
      <w:hyperlink w:anchor="_Toc29455" w:history="1">
        <w:r>
          <w:t>Hình 17: Trang quản lý danh mục</w:t>
        </w:r>
        <w:r>
          <w:tab/>
        </w:r>
        <w:r>
          <w:fldChar w:fldCharType="begin"/>
        </w:r>
        <w:r>
          <w:instrText xml:space="preserve"> PAGEREF _Toc29455 \h </w:instrText>
        </w:r>
        <w:r>
          <w:fldChar w:fldCharType="separate"/>
        </w:r>
        <w:r>
          <w:rPr>
            <w:noProof/>
          </w:rPr>
          <w:t>61</w:t>
        </w:r>
        <w:r>
          <w:fldChar w:fldCharType="end"/>
        </w:r>
      </w:hyperlink>
    </w:p>
    <w:p w14:paraId="30C5186F" w14:textId="00359676" w:rsidR="00745331" w:rsidRDefault="00745331">
      <w:pPr>
        <w:pStyle w:val="TOC1"/>
        <w:tabs>
          <w:tab w:val="right" w:leader="dot" w:pos="8640"/>
        </w:tabs>
        <w:spacing w:line="240" w:lineRule="auto"/>
      </w:pPr>
      <w:hyperlink w:anchor="_Toc3865" w:history="1">
        <w:r>
          <w:t>Hình 18: Trang quản lý thương hiệu</w:t>
        </w:r>
        <w:r>
          <w:tab/>
        </w:r>
        <w:r>
          <w:fldChar w:fldCharType="begin"/>
        </w:r>
        <w:r>
          <w:instrText xml:space="preserve"> PAGEREF _Toc3865 \h </w:instrText>
        </w:r>
        <w:r>
          <w:fldChar w:fldCharType="separate"/>
        </w:r>
        <w:r>
          <w:rPr>
            <w:noProof/>
          </w:rPr>
          <w:t>61</w:t>
        </w:r>
        <w:r>
          <w:fldChar w:fldCharType="end"/>
        </w:r>
      </w:hyperlink>
    </w:p>
    <w:p w14:paraId="14473045" w14:textId="1DB3C84C" w:rsidR="00745331" w:rsidRDefault="00745331">
      <w:pPr>
        <w:pStyle w:val="TOC1"/>
        <w:tabs>
          <w:tab w:val="right" w:leader="dot" w:pos="8640"/>
        </w:tabs>
        <w:spacing w:line="240" w:lineRule="auto"/>
      </w:pPr>
      <w:hyperlink w:anchor="_Toc23290" w:history="1">
        <w:r>
          <w:t>Hình 19: FAQ</w:t>
        </w:r>
        <w:r>
          <w:tab/>
        </w:r>
        <w:r>
          <w:fldChar w:fldCharType="begin"/>
        </w:r>
        <w:r>
          <w:instrText xml:space="preserve"> PAGEREF _Toc23290 \h </w:instrText>
        </w:r>
        <w:r>
          <w:fldChar w:fldCharType="separate"/>
        </w:r>
        <w:r>
          <w:rPr>
            <w:noProof/>
          </w:rPr>
          <w:t>64</w:t>
        </w:r>
        <w:r>
          <w:fldChar w:fldCharType="end"/>
        </w:r>
      </w:hyperlink>
    </w:p>
    <w:p w14:paraId="0A1387A9" w14:textId="4CD0AC3B" w:rsidR="00745331" w:rsidRDefault="00745331">
      <w:pPr>
        <w:pStyle w:val="TOC1"/>
        <w:tabs>
          <w:tab w:val="right" w:leader="dot" w:pos="8640"/>
        </w:tabs>
        <w:spacing w:line="240" w:lineRule="auto"/>
      </w:pPr>
      <w:hyperlink w:anchor="_Toc14663" w:history="1">
        <w:r>
          <w:t>Hình 20: Câu trả lời của FAQ</w:t>
        </w:r>
        <w:r>
          <w:tab/>
        </w:r>
        <w:r>
          <w:fldChar w:fldCharType="begin"/>
        </w:r>
        <w:r>
          <w:instrText xml:space="preserve"> PAGEREF _Toc14663 \h </w:instrText>
        </w:r>
        <w:r>
          <w:fldChar w:fldCharType="separate"/>
        </w:r>
        <w:r>
          <w:rPr>
            <w:noProof/>
          </w:rPr>
          <w:t>64</w:t>
        </w:r>
        <w:r>
          <w:fldChar w:fldCharType="end"/>
        </w:r>
      </w:hyperlink>
    </w:p>
    <w:p w14:paraId="2A48018A" w14:textId="5D28A711" w:rsidR="00745331" w:rsidRDefault="00745331">
      <w:pPr>
        <w:pStyle w:val="TOC1"/>
        <w:tabs>
          <w:tab w:val="right" w:leader="dot" w:pos="8640"/>
        </w:tabs>
        <w:spacing w:line="240" w:lineRule="auto"/>
      </w:pPr>
      <w:hyperlink w:anchor="_Toc12990" w:history="1">
        <w:r>
          <w:t>Hình 21: Đánh giá sản phẩm</w:t>
        </w:r>
        <w:r>
          <w:tab/>
        </w:r>
        <w:r>
          <w:fldChar w:fldCharType="begin"/>
        </w:r>
        <w:r>
          <w:instrText xml:space="preserve"> PAGEREF _Toc12990 \h </w:instrText>
        </w:r>
        <w:r>
          <w:fldChar w:fldCharType="separate"/>
        </w:r>
        <w:r>
          <w:rPr>
            <w:noProof/>
          </w:rPr>
          <w:t>65</w:t>
        </w:r>
        <w:r>
          <w:fldChar w:fldCharType="end"/>
        </w:r>
      </w:hyperlink>
    </w:p>
    <w:p w14:paraId="276FC5E1" w14:textId="7AC30F54" w:rsidR="00745331" w:rsidRDefault="00745331">
      <w:pPr>
        <w:pStyle w:val="TOC1"/>
        <w:tabs>
          <w:tab w:val="right" w:leader="dot" w:pos="8640"/>
        </w:tabs>
        <w:spacing w:line="240" w:lineRule="auto"/>
      </w:pPr>
      <w:hyperlink w:anchor="_Toc15025" w:history="1">
        <w:r>
          <w:t>Hình 22: Form yêu cầu đổi trả sản phẩm</w:t>
        </w:r>
        <w:r>
          <w:tab/>
        </w:r>
        <w:r>
          <w:fldChar w:fldCharType="begin"/>
        </w:r>
        <w:r>
          <w:instrText xml:space="preserve"> PAGEREF _Toc15025 \h </w:instrText>
        </w:r>
        <w:r>
          <w:fldChar w:fldCharType="separate"/>
        </w:r>
        <w:r>
          <w:rPr>
            <w:noProof/>
          </w:rPr>
          <w:t>68</w:t>
        </w:r>
        <w:r>
          <w:fldChar w:fldCharType="end"/>
        </w:r>
      </w:hyperlink>
    </w:p>
    <w:p w14:paraId="06070BCE" w14:textId="5425BE48" w:rsidR="00745331" w:rsidRDefault="00745331">
      <w:pPr>
        <w:pStyle w:val="TOC1"/>
        <w:tabs>
          <w:tab w:val="right" w:leader="dot" w:pos="8640"/>
        </w:tabs>
        <w:spacing w:line="240" w:lineRule="auto"/>
      </w:pPr>
      <w:hyperlink w:anchor="_Toc29060" w:history="1">
        <w:r>
          <w:t>Hình 23: Live chat - User</w:t>
        </w:r>
        <w:r>
          <w:tab/>
        </w:r>
        <w:r>
          <w:fldChar w:fldCharType="begin"/>
        </w:r>
        <w:r>
          <w:instrText xml:space="preserve"> PAGEREF _Toc29060 \h </w:instrText>
        </w:r>
        <w:r>
          <w:fldChar w:fldCharType="separate"/>
        </w:r>
        <w:r>
          <w:rPr>
            <w:noProof/>
          </w:rPr>
          <w:t>70</w:t>
        </w:r>
        <w:r>
          <w:fldChar w:fldCharType="end"/>
        </w:r>
      </w:hyperlink>
    </w:p>
    <w:p w14:paraId="575C80C0" w14:textId="27F175A5" w:rsidR="00745331" w:rsidRDefault="00745331">
      <w:pPr>
        <w:pStyle w:val="TOC1"/>
        <w:tabs>
          <w:tab w:val="right" w:leader="dot" w:pos="8640"/>
        </w:tabs>
        <w:spacing w:line="240" w:lineRule="auto"/>
      </w:pPr>
      <w:hyperlink w:anchor="_Toc7674" w:history="1">
        <w:r>
          <w:t>Hình 24: Live chat - Admin</w:t>
        </w:r>
        <w:r>
          <w:tab/>
        </w:r>
        <w:r>
          <w:fldChar w:fldCharType="begin"/>
        </w:r>
        <w:r>
          <w:instrText xml:space="preserve"> PAGEREF _Toc7674 \h </w:instrText>
        </w:r>
        <w:r>
          <w:fldChar w:fldCharType="separate"/>
        </w:r>
        <w:r>
          <w:rPr>
            <w:noProof/>
          </w:rPr>
          <w:t>73</w:t>
        </w:r>
        <w:r>
          <w:fldChar w:fldCharType="end"/>
        </w:r>
      </w:hyperlink>
    </w:p>
    <w:p w14:paraId="12C43852" w14:textId="72BF1AAF" w:rsidR="00745331" w:rsidRDefault="00745331">
      <w:pPr>
        <w:pStyle w:val="TOC1"/>
        <w:tabs>
          <w:tab w:val="right" w:leader="dot" w:pos="8640"/>
        </w:tabs>
        <w:spacing w:line="240" w:lineRule="auto"/>
      </w:pPr>
      <w:hyperlink w:anchor="_Toc12023" w:history="1">
        <w:r>
          <w:t>Hình 25: Hotline</w:t>
        </w:r>
        <w:r>
          <w:tab/>
        </w:r>
        <w:r>
          <w:fldChar w:fldCharType="begin"/>
        </w:r>
        <w:r>
          <w:instrText xml:space="preserve"> PAGEREF _Toc12023 \h </w:instrText>
        </w:r>
        <w:r>
          <w:fldChar w:fldCharType="separate"/>
        </w:r>
        <w:r>
          <w:rPr>
            <w:noProof/>
          </w:rPr>
          <w:t>74</w:t>
        </w:r>
        <w:r>
          <w:fldChar w:fldCharType="end"/>
        </w:r>
      </w:hyperlink>
    </w:p>
    <w:p w14:paraId="0CB14ADA" w14:textId="5E2C4DE7" w:rsidR="00745331" w:rsidRDefault="00745331">
      <w:pPr>
        <w:pStyle w:val="TOC1"/>
        <w:tabs>
          <w:tab w:val="right" w:leader="dot" w:pos="8640"/>
        </w:tabs>
        <w:spacing w:line="240" w:lineRule="auto"/>
      </w:pPr>
      <w:hyperlink w:anchor="_Toc23894" w:history="1">
        <w:r>
          <w:t>Hình 26: Trang thống kê</w:t>
        </w:r>
        <w:r>
          <w:tab/>
        </w:r>
        <w:r>
          <w:fldChar w:fldCharType="begin"/>
        </w:r>
        <w:r>
          <w:instrText xml:space="preserve"> PAGEREF _Toc23894 \h </w:instrText>
        </w:r>
        <w:r>
          <w:fldChar w:fldCharType="separate"/>
        </w:r>
        <w:r>
          <w:rPr>
            <w:noProof/>
          </w:rPr>
          <w:t>75</w:t>
        </w:r>
        <w:r>
          <w:fldChar w:fldCharType="end"/>
        </w:r>
      </w:hyperlink>
    </w:p>
    <w:p w14:paraId="0891555B" w14:textId="77777777" w:rsidR="00745331" w:rsidRDefault="006B6BCA">
      <w:pPr>
        <w:pStyle w:val="MacroText"/>
        <w:spacing w:line="240" w:lineRule="auto"/>
      </w:pPr>
      <w:r>
        <w:fldChar w:fldCharType="end"/>
      </w:r>
    </w:p>
    <w:p w14:paraId="4A843476" w14:textId="77777777" w:rsidR="00745331" w:rsidRDefault="00745331">
      <w:pPr>
        <w:rPr>
          <w:rFonts w:ascii="Arial" w:hAnsi="Arial" w:cs="Arial"/>
        </w:rPr>
      </w:pPr>
    </w:p>
    <w:p w14:paraId="4CDD79BE" w14:textId="77777777" w:rsidR="00745331" w:rsidRDefault="00745331">
      <w:pPr>
        <w:rPr>
          <w:rFonts w:ascii="Arial" w:hAnsi="Arial" w:cs="Arial"/>
        </w:rPr>
      </w:pPr>
      <w:bookmarkStart w:id="4" w:name="_Toc23199"/>
    </w:p>
    <w:p w14:paraId="679456EC" w14:textId="77777777" w:rsidR="00745331" w:rsidRDefault="006B6BCA">
      <w:pPr>
        <w:pStyle w:val="Heading1"/>
        <w:jc w:val="center"/>
        <w:rPr>
          <w:rFonts w:ascii="Arial" w:hAnsi="Arial"/>
        </w:rPr>
      </w:pPr>
      <w:bookmarkStart w:id="5" w:name="_Toc2548"/>
      <w:r>
        <w:rPr>
          <w:rFonts w:ascii="Arial" w:hAnsi="Arial"/>
        </w:rPr>
        <w:t>DANH MỤC CHỮ VIẾT TẮT</w:t>
      </w:r>
      <w:bookmarkEnd w:id="4"/>
      <w:bookmarkEnd w:id="5"/>
    </w:p>
    <w:p w14:paraId="40D780F6" w14:textId="77777777" w:rsidR="00745331" w:rsidRDefault="00745331">
      <w:pPr>
        <w:rPr>
          <w:rFonts w:ascii="Arial" w:hAnsi="Arial" w:cs="Arial"/>
        </w:rPr>
      </w:pPr>
    </w:p>
    <w:tbl>
      <w:tblPr>
        <w:tblStyle w:val="Style20"/>
        <w:tblW w:w="57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2025"/>
        <w:gridCol w:w="2805"/>
      </w:tblGrid>
      <w:tr w:rsidR="00745331" w14:paraId="73E950CB"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267B466B" w14:textId="77777777" w:rsidR="00745331" w:rsidRDefault="006B6BCA">
            <w:pPr>
              <w:spacing w:after="0" w:line="240" w:lineRule="auto"/>
              <w:jc w:val="center"/>
              <w:rPr>
                <w:rFonts w:ascii="Arial" w:eastAsia="Times" w:hAnsi="Arial" w:cs="Arial"/>
                <w:sz w:val="26"/>
                <w:szCs w:val="26"/>
              </w:rPr>
            </w:pPr>
            <w:r>
              <w:rPr>
                <w:rFonts w:ascii="Arial" w:eastAsia="Times" w:hAnsi="Arial" w:cs="Arial"/>
                <w:b/>
                <w:sz w:val="26"/>
                <w:szCs w:val="26"/>
              </w:rPr>
              <w:t>STT</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24943AC" w14:textId="77777777" w:rsidR="00745331" w:rsidRDefault="006B6BCA">
            <w:pPr>
              <w:spacing w:after="0" w:line="240" w:lineRule="auto"/>
              <w:rPr>
                <w:rFonts w:ascii="Arial" w:eastAsia="Times" w:hAnsi="Arial" w:cs="Arial"/>
                <w:sz w:val="26"/>
                <w:szCs w:val="26"/>
              </w:rPr>
            </w:pPr>
            <w:r>
              <w:rPr>
                <w:rFonts w:ascii="Arial" w:eastAsia="Times" w:hAnsi="Arial" w:cs="Arial"/>
                <w:b/>
                <w:sz w:val="26"/>
                <w:szCs w:val="26"/>
              </w:rPr>
              <w:t>Ký hiệu chữ viết tắt</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2FB5FE4B" w14:textId="77777777" w:rsidR="00745331" w:rsidRDefault="006B6BCA">
            <w:pPr>
              <w:spacing w:after="0" w:line="240" w:lineRule="auto"/>
              <w:rPr>
                <w:rFonts w:ascii="Arial" w:eastAsia="Times" w:hAnsi="Arial" w:cs="Arial"/>
                <w:sz w:val="26"/>
                <w:szCs w:val="26"/>
              </w:rPr>
            </w:pPr>
            <w:r>
              <w:rPr>
                <w:rFonts w:ascii="Arial" w:eastAsia="Times" w:hAnsi="Arial" w:cs="Arial"/>
                <w:b/>
                <w:sz w:val="26"/>
                <w:szCs w:val="26"/>
              </w:rPr>
              <w:t>Chữ viết đầy đủ</w:t>
            </w:r>
          </w:p>
        </w:tc>
      </w:tr>
      <w:tr w:rsidR="00745331" w14:paraId="019002EE"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58CD7BDF"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1</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5E160B3A"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API</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EB99B85"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Application Programming Interface</w:t>
            </w:r>
          </w:p>
        </w:tc>
      </w:tr>
      <w:tr w:rsidR="00745331" w14:paraId="1D5E64E0"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0CCD0E2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2</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1A394CE"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CNTT</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B906422"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Công nghệ thông tin</w:t>
            </w:r>
          </w:p>
        </w:tc>
      </w:tr>
      <w:tr w:rsidR="00745331" w14:paraId="5E644D9C"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4950B2A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3</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7E18861"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ERD</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239CC6D"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Entity-Relationship Diagram</w:t>
            </w:r>
          </w:p>
        </w:tc>
      </w:tr>
      <w:tr w:rsidR="00745331" w14:paraId="70C85AE9"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4902359C"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4</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74CF76A3"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FAQ</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56074AA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Frequently Asked Questions</w:t>
            </w:r>
          </w:p>
        </w:tc>
      </w:tr>
      <w:tr w:rsidR="00745331" w14:paraId="7DDB955D"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51547FD9"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5</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1B9948E"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SQL</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784D491"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Structured Query Language</w:t>
            </w:r>
          </w:p>
        </w:tc>
      </w:tr>
      <w:tr w:rsidR="00745331" w14:paraId="571878D6"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BFE170E"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6</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DC7611C"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STT</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4E52DBD"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Số thứ tự</w:t>
            </w:r>
          </w:p>
        </w:tc>
      </w:tr>
      <w:tr w:rsidR="00745331" w14:paraId="28E19ED7"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60E08707"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7</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20A8F6D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SV</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0D12E4D6"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Sinh viên</w:t>
            </w:r>
          </w:p>
        </w:tc>
      </w:tr>
      <w:tr w:rsidR="00745331" w14:paraId="39470618"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72976150"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8</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47D37A5"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UI</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42CC78E7"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User Interface</w:t>
            </w:r>
          </w:p>
        </w:tc>
      </w:tr>
      <w:tr w:rsidR="00745331" w14:paraId="2CE2B37B" w14:textId="77777777">
        <w:trPr>
          <w:trHeight w:val="533"/>
          <w:jc w:val="center"/>
        </w:trPr>
        <w:tc>
          <w:tcPr>
            <w:tcW w:w="9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vAlign w:val="center"/>
          </w:tcPr>
          <w:p w14:paraId="74C187D4" w14:textId="77777777" w:rsidR="00745331" w:rsidRDefault="006B6BCA">
            <w:pPr>
              <w:spacing w:after="0" w:line="240" w:lineRule="auto"/>
              <w:jc w:val="center"/>
              <w:rPr>
                <w:rFonts w:ascii="Arial" w:eastAsia="Times" w:hAnsi="Arial" w:cs="Arial"/>
                <w:sz w:val="26"/>
                <w:szCs w:val="26"/>
              </w:rPr>
            </w:pPr>
            <w:r>
              <w:rPr>
                <w:rFonts w:ascii="Arial" w:eastAsia="Times" w:hAnsi="Arial" w:cs="Arial"/>
                <w:sz w:val="26"/>
                <w:szCs w:val="26"/>
              </w:rPr>
              <w:t>9</w:t>
            </w:r>
          </w:p>
        </w:tc>
        <w:tc>
          <w:tcPr>
            <w:tcW w:w="202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3F84CA4D"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UX</w:t>
            </w:r>
          </w:p>
        </w:tc>
        <w:tc>
          <w:tcPr>
            <w:tcW w:w="280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13" w:type="dxa"/>
            </w:tcMar>
          </w:tcPr>
          <w:p w14:paraId="6451B03B" w14:textId="77777777" w:rsidR="00745331" w:rsidRDefault="006B6BCA">
            <w:pPr>
              <w:spacing w:after="0" w:line="240" w:lineRule="auto"/>
              <w:rPr>
                <w:rFonts w:ascii="Arial" w:eastAsia="Times" w:hAnsi="Arial" w:cs="Arial"/>
                <w:sz w:val="26"/>
                <w:szCs w:val="26"/>
              </w:rPr>
            </w:pPr>
            <w:r>
              <w:rPr>
                <w:rFonts w:ascii="Arial" w:eastAsia="Times" w:hAnsi="Arial" w:cs="Arial"/>
                <w:sz w:val="26"/>
                <w:szCs w:val="26"/>
              </w:rPr>
              <w:t>User Experience</w:t>
            </w:r>
          </w:p>
        </w:tc>
      </w:tr>
    </w:tbl>
    <w:p w14:paraId="100C4CAE" w14:textId="77777777" w:rsidR="00745331" w:rsidRDefault="006B6BCA">
      <w:pPr>
        <w:rPr>
          <w:rFonts w:ascii="Arial" w:hAnsi="Arial" w:cs="Arial"/>
        </w:rPr>
      </w:pPr>
      <w:r>
        <w:rPr>
          <w:rFonts w:ascii="Arial" w:hAnsi="Arial" w:cs="Arial"/>
        </w:rPr>
        <w:br w:type="page"/>
      </w:r>
    </w:p>
    <w:p w14:paraId="42E65E44" w14:textId="77777777" w:rsidR="00745331" w:rsidRDefault="006B6BCA">
      <w:pPr>
        <w:pStyle w:val="Heading1"/>
        <w:numPr>
          <w:ilvl w:val="0"/>
          <w:numId w:val="7"/>
        </w:numPr>
        <w:rPr>
          <w:rFonts w:ascii="Arial" w:hAnsi="Arial"/>
        </w:rPr>
      </w:pPr>
      <w:bookmarkStart w:id="6" w:name="_Toc17545"/>
      <w:bookmarkStart w:id="7" w:name="_Toc8398"/>
      <w:r>
        <w:rPr>
          <w:rFonts w:ascii="Arial" w:hAnsi="Arial"/>
        </w:rPr>
        <w:lastRenderedPageBreak/>
        <w:t>MỞ ĐẦU</w:t>
      </w:r>
      <w:bookmarkEnd w:id="6"/>
      <w:bookmarkEnd w:id="7"/>
    </w:p>
    <w:p w14:paraId="1ABB333E" w14:textId="77777777" w:rsidR="00745331" w:rsidRDefault="006B6BCA">
      <w:pPr>
        <w:pStyle w:val="Heading2"/>
        <w:numPr>
          <w:ilvl w:val="0"/>
          <w:numId w:val="8"/>
        </w:numPr>
        <w:rPr>
          <w:rFonts w:ascii="Arial" w:hAnsi="Arial"/>
        </w:rPr>
      </w:pPr>
      <w:bookmarkStart w:id="8" w:name="_Toc11535"/>
      <w:bookmarkStart w:id="9" w:name="_Toc13634"/>
      <w:r>
        <w:rPr>
          <w:rFonts w:ascii="Arial" w:hAnsi="Arial"/>
        </w:rPr>
        <w:t>Chức năng phụ trách</w:t>
      </w:r>
      <w:bookmarkEnd w:id="8"/>
      <w:bookmarkEnd w:id="9"/>
    </w:p>
    <w:tbl>
      <w:tblPr>
        <w:tblStyle w:val="TableGrid"/>
        <w:tblW w:w="11800" w:type="dxa"/>
        <w:tblInd w:w="-1458" w:type="dxa"/>
        <w:tblLayout w:type="fixed"/>
        <w:tblLook w:val="04A0" w:firstRow="1" w:lastRow="0" w:firstColumn="1" w:lastColumn="0" w:noHBand="0" w:noVBand="1"/>
      </w:tblPr>
      <w:tblGrid>
        <w:gridCol w:w="800"/>
        <w:gridCol w:w="1200"/>
        <w:gridCol w:w="3383"/>
        <w:gridCol w:w="1034"/>
        <w:gridCol w:w="1000"/>
        <w:gridCol w:w="1083"/>
        <w:gridCol w:w="1300"/>
        <w:gridCol w:w="1000"/>
        <w:gridCol w:w="1000"/>
      </w:tblGrid>
      <w:tr w:rsidR="00745331" w14:paraId="353EA912" w14:textId="77777777">
        <w:tc>
          <w:tcPr>
            <w:tcW w:w="800" w:type="dxa"/>
            <w:shd w:val="clear" w:color="auto" w:fill="auto"/>
            <w:vAlign w:val="center"/>
          </w:tcPr>
          <w:p w14:paraId="1AA99184"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STT</w:t>
            </w:r>
          </w:p>
        </w:tc>
        <w:tc>
          <w:tcPr>
            <w:tcW w:w="1200" w:type="dxa"/>
            <w:shd w:val="clear" w:color="auto" w:fill="auto"/>
            <w:vAlign w:val="center"/>
          </w:tcPr>
          <w:p w14:paraId="76402D12"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Họ và tên</w:t>
            </w:r>
          </w:p>
        </w:tc>
        <w:tc>
          <w:tcPr>
            <w:tcW w:w="3383" w:type="dxa"/>
            <w:shd w:val="clear" w:color="auto" w:fill="auto"/>
            <w:vAlign w:val="center"/>
          </w:tcPr>
          <w:p w14:paraId="170E0D9E"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Công việc</w:t>
            </w:r>
          </w:p>
        </w:tc>
        <w:tc>
          <w:tcPr>
            <w:tcW w:w="1034" w:type="dxa"/>
            <w:shd w:val="clear" w:color="auto" w:fill="auto"/>
            <w:vAlign w:val="center"/>
          </w:tcPr>
          <w:p w14:paraId="112D2677"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Bắt đầu</w:t>
            </w:r>
          </w:p>
        </w:tc>
        <w:tc>
          <w:tcPr>
            <w:tcW w:w="1000" w:type="dxa"/>
            <w:shd w:val="clear" w:color="auto" w:fill="auto"/>
            <w:vAlign w:val="center"/>
          </w:tcPr>
          <w:p w14:paraId="0C296253"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Kết thúc</w:t>
            </w:r>
          </w:p>
        </w:tc>
        <w:tc>
          <w:tcPr>
            <w:tcW w:w="1083" w:type="dxa"/>
            <w:shd w:val="clear" w:color="auto" w:fill="auto"/>
            <w:vAlign w:val="center"/>
          </w:tcPr>
          <w:p w14:paraId="2AADBB62"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Thời gian</w:t>
            </w:r>
          </w:p>
        </w:tc>
        <w:tc>
          <w:tcPr>
            <w:tcW w:w="1300" w:type="dxa"/>
            <w:shd w:val="clear" w:color="auto" w:fill="auto"/>
            <w:vAlign w:val="center"/>
          </w:tcPr>
          <w:p w14:paraId="65FA5F0A"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Đánh giá</w:t>
            </w:r>
          </w:p>
        </w:tc>
        <w:tc>
          <w:tcPr>
            <w:tcW w:w="1000" w:type="dxa"/>
            <w:shd w:val="clear" w:color="auto" w:fill="auto"/>
            <w:vAlign w:val="center"/>
          </w:tcPr>
          <w:p w14:paraId="511CE490"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Điểm</w:t>
            </w:r>
          </w:p>
        </w:tc>
        <w:tc>
          <w:tcPr>
            <w:tcW w:w="1000" w:type="dxa"/>
            <w:shd w:val="clear" w:color="auto" w:fill="auto"/>
            <w:vAlign w:val="center"/>
          </w:tcPr>
          <w:p w14:paraId="5C7951A9"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GV Chấm</w:t>
            </w:r>
          </w:p>
        </w:tc>
      </w:tr>
      <w:tr w:rsidR="00745331" w14:paraId="690E58A9" w14:textId="77777777">
        <w:trPr>
          <w:trHeight w:val="90"/>
        </w:trPr>
        <w:tc>
          <w:tcPr>
            <w:tcW w:w="800" w:type="dxa"/>
            <w:vMerge w:val="restart"/>
            <w:shd w:val="clear" w:color="auto" w:fill="auto"/>
            <w:vAlign w:val="center"/>
          </w:tcPr>
          <w:p w14:paraId="3FE8E7DD"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1</w:t>
            </w:r>
          </w:p>
        </w:tc>
        <w:tc>
          <w:tcPr>
            <w:tcW w:w="1200" w:type="dxa"/>
            <w:vMerge w:val="restart"/>
            <w:shd w:val="clear" w:color="auto" w:fill="auto"/>
            <w:vAlign w:val="center"/>
          </w:tcPr>
          <w:p w14:paraId="6513D855" w14:textId="77777777" w:rsidR="00745331" w:rsidRDefault="006B6BCA">
            <w:pPr>
              <w:spacing w:after="0" w:line="240" w:lineRule="auto"/>
              <w:jc w:val="center"/>
              <w:rPr>
                <w:rFonts w:ascii="Arial" w:eastAsia="Times" w:hAnsi="Arial" w:cs="Arial"/>
                <w:b/>
                <w:sz w:val="26"/>
                <w:szCs w:val="26"/>
              </w:rPr>
            </w:pPr>
            <w:r>
              <w:rPr>
                <w:rFonts w:ascii="Arial" w:eastAsia="Arial" w:hAnsi="Arial" w:cs="Arial"/>
                <w:sz w:val="24"/>
                <w:szCs w:val="24"/>
              </w:rPr>
              <w:t>Nguyễn Bảo Nguyên</w:t>
            </w:r>
          </w:p>
        </w:tc>
        <w:tc>
          <w:tcPr>
            <w:tcW w:w="3383" w:type="dxa"/>
            <w:shd w:val="clear" w:color="auto" w:fill="auto"/>
            <w:vAlign w:val="center"/>
          </w:tcPr>
          <w:p w14:paraId="455F26EB" w14:textId="77777777" w:rsidR="00745331" w:rsidRDefault="006B6BCA">
            <w:pPr>
              <w:spacing w:after="0" w:line="360" w:lineRule="auto"/>
              <w:rPr>
                <w:rFonts w:ascii="Arial" w:eastAsia="Times" w:hAnsi="Arial" w:cs="Arial"/>
                <w:b/>
                <w:sz w:val="26"/>
                <w:szCs w:val="26"/>
              </w:rPr>
            </w:pPr>
            <w:r>
              <w:rPr>
                <w:rFonts w:ascii="Arial" w:eastAsia="Arial" w:hAnsi="Arial" w:cs="Arial"/>
                <w:sz w:val="24"/>
                <w:szCs w:val="24"/>
              </w:rPr>
              <w:t>Thiết kế trang đăng ký</w:t>
            </w:r>
          </w:p>
        </w:tc>
        <w:tc>
          <w:tcPr>
            <w:tcW w:w="1034" w:type="dxa"/>
            <w:shd w:val="clear" w:color="auto" w:fill="auto"/>
            <w:vAlign w:val="center"/>
          </w:tcPr>
          <w:p w14:paraId="6E64F0BE" w14:textId="2E3DEFCB"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1748E0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5F7976B0"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1CB171A"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742202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ED76A1B" w14:textId="77777777" w:rsidR="00745331" w:rsidRDefault="00745331">
            <w:pPr>
              <w:spacing w:after="0" w:line="240" w:lineRule="auto"/>
              <w:jc w:val="center"/>
              <w:rPr>
                <w:rFonts w:ascii="Arial" w:eastAsia="Times" w:hAnsi="Arial" w:cs="Arial"/>
                <w:b/>
                <w:sz w:val="26"/>
                <w:szCs w:val="26"/>
              </w:rPr>
            </w:pPr>
          </w:p>
        </w:tc>
      </w:tr>
      <w:tr w:rsidR="00745331" w14:paraId="3460D6B2" w14:textId="77777777">
        <w:trPr>
          <w:trHeight w:val="90"/>
        </w:trPr>
        <w:tc>
          <w:tcPr>
            <w:tcW w:w="800" w:type="dxa"/>
            <w:vMerge/>
            <w:shd w:val="clear" w:color="auto" w:fill="auto"/>
            <w:vAlign w:val="center"/>
          </w:tcPr>
          <w:p w14:paraId="666C36D7"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6080C213" w14:textId="77777777" w:rsidR="00745331" w:rsidRDefault="00745331">
            <w:pPr>
              <w:spacing w:after="0" w:line="240" w:lineRule="auto"/>
              <w:jc w:val="center"/>
              <w:rPr>
                <w:rFonts w:ascii="Arial" w:eastAsia="Arial" w:hAnsi="Arial" w:cs="Arial"/>
                <w:sz w:val="24"/>
                <w:szCs w:val="24"/>
              </w:rPr>
            </w:pPr>
          </w:p>
        </w:tc>
        <w:tc>
          <w:tcPr>
            <w:tcW w:w="3383" w:type="dxa"/>
            <w:shd w:val="clear" w:color="auto" w:fill="auto"/>
            <w:vAlign w:val="center"/>
          </w:tcPr>
          <w:p w14:paraId="46A2494A"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Thiết kế trang đăng nhập</w:t>
            </w:r>
          </w:p>
        </w:tc>
        <w:tc>
          <w:tcPr>
            <w:tcW w:w="1034" w:type="dxa"/>
            <w:shd w:val="clear" w:color="auto" w:fill="auto"/>
            <w:vAlign w:val="center"/>
          </w:tcPr>
          <w:p w14:paraId="5AE2756C" w14:textId="1D6ECC5B"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BF8C66"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B79E89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2EDBCF6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1B07C4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A9BC1A6" w14:textId="77777777" w:rsidR="00745331" w:rsidRDefault="00745331">
            <w:pPr>
              <w:spacing w:after="0" w:line="240" w:lineRule="auto"/>
              <w:jc w:val="center"/>
              <w:rPr>
                <w:rFonts w:ascii="Arial" w:eastAsia="Times" w:hAnsi="Arial" w:cs="Arial"/>
                <w:b/>
                <w:sz w:val="26"/>
                <w:szCs w:val="26"/>
              </w:rPr>
            </w:pPr>
          </w:p>
        </w:tc>
      </w:tr>
      <w:tr w:rsidR="00745331" w14:paraId="243A0165" w14:textId="77777777">
        <w:tc>
          <w:tcPr>
            <w:tcW w:w="800" w:type="dxa"/>
            <w:vMerge/>
            <w:shd w:val="clear" w:color="auto" w:fill="auto"/>
            <w:vAlign w:val="center"/>
          </w:tcPr>
          <w:p w14:paraId="021938E5"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CA84E95"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FDB761B" w14:textId="794429FB" w:rsidR="00745331" w:rsidRDefault="006B6BCA">
            <w:pPr>
              <w:spacing w:after="0" w:line="360" w:lineRule="auto"/>
              <w:rPr>
                <w:rFonts w:ascii="Arial" w:eastAsia="Times" w:hAnsi="Arial" w:cs="Arial"/>
                <w:b/>
                <w:sz w:val="26"/>
                <w:szCs w:val="26"/>
              </w:rPr>
            </w:pPr>
            <w:r>
              <w:rPr>
                <w:rFonts w:ascii="Arial" w:eastAsia="Arial" w:hAnsi="Arial" w:cs="Arial"/>
                <w:sz w:val="24"/>
                <w:szCs w:val="24"/>
              </w:rPr>
              <w:t>Tích hợp chức năng đăng nhập Google</w:t>
            </w:r>
          </w:p>
        </w:tc>
        <w:tc>
          <w:tcPr>
            <w:tcW w:w="1034" w:type="dxa"/>
            <w:shd w:val="clear" w:color="auto" w:fill="auto"/>
            <w:vAlign w:val="center"/>
          </w:tcPr>
          <w:p w14:paraId="214EE1B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A35351D"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643965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9EC5F2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0B2E3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3F7CB2C" w14:textId="77777777" w:rsidR="00745331" w:rsidRDefault="00745331">
            <w:pPr>
              <w:spacing w:after="0" w:line="240" w:lineRule="auto"/>
              <w:jc w:val="center"/>
              <w:rPr>
                <w:rFonts w:ascii="Arial" w:eastAsia="Times" w:hAnsi="Arial" w:cs="Arial"/>
                <w:b/>
                <w:sz w:val="26"/>
                <w:szCs w:val="26"/>
              </w:rPr>
            </w:pPr>
          </w:p>
        </w:tc>
      </w:tr>
      <w:tr w:rsidR="00745331" w14:paraId="69F70B4D" w14:textId="77777777">
        <w:tc>
          <w:tcPr>
            <w:tcW w:w="800" w:type="dxa"/>
            <w:vMerge/>
            <w:shd w:val="clear" w:color="auto" w:fill="auto"/>
            <w:vAlign w:val="center"/>
          </w:tcPr>
          <w:p w14:paraId="60545230"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DE1D4C1"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BABB75E" w14:textId="77777777" w:rsidR="00745331" w:rsidRDefault="006B6BCA">
            <w:pPr>
              <w:spacing w:after="0" w:line="360" w:lineRule="auto"/>
              <w:rPr>
                <w:rFonts w:ascii="Arial" w:eastAsia="Times" w:hAnsi="Arial" w:cs="Arial"/>
                <w:b/>
                <w:sz w:val="26"/>
                <w:szCs w:val="26"/>
              </w:rPr>
            </w:pPr>
            <w:r>
              <w:rPr>
                <w:rFonts w:ascii="Arial" w:eastAsia="Arial" w:hAnsi="Arial" w:cs="Arial"/>
                <w:sz w:val="24"/>
                <w:szCs w:val="24"/>
              </w:rPr>
              <w:t>Xây dựng chức năng quên mật khẩu</w:t>
            </w:r>
          </w:p>
        </w:tc>
        <w:tc>
          <w:tcPr>
            <w:tcW w:w="1034" w:type="dxa"/>
            <w:shd w:val="clear" w:color="auto" w:fill="auto"/>
            <w:vAlign w:val="center"/>
          </w:tcPr>
          <w:p w14:paraId="05A6876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0A4ACB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882DAD3"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F118B2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F14EB8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09B8983" w14:textId="77777777" w:rsidR="00745331" w:rsidRDefault="00745331">
            <w:pPr>
              <w:spacing w:after="0" w:line="240" w:lineRule="auto"/>
              <w:jc w:val="center"/>
              <w:rPr>
                <w:rFonts w:ascii="Arial" w:eastAsia="Times" w:hAnsi="Arial" w:cs="Arial"/>
                <w:b/>
                <w:sz w:val="26"/>
                <w:szCs w:val="26"/>
              </w:rPr>
            </w:pPr>
          </w:p>
        </w:tc>
      </w:tr>
      <w:tr w:rsidR="00745331" w14:paraId="66D4F7D1" w14:textId="77777777">
        <w:tc>
          <w:tcPr>
            <w:tcW w:w="800" w:type="dxa"/>
            <w:vMerge/>
            <w:shd w:val="clear" w:color="auto" w:fill="auto"/>
            <w:vAlign w:val="center"/>
          </w:tcPr>
          <w:p w14:paraId="4579895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62962039"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45F1A34" w14:textId="77777777" w:rsidR="00745331" w:rsidRDefault="006B6BCA">
            <w:pPr>
              <w:spacing w:after="0" w:line="360" w:lineRule="auto"/>
              <w:rPr>
                <w:rFonts w:ascii="Arial" w:eastAsia="Times" w:hAnsi="Arial" w:cs="Arial"/>
                <w:b/>
                <w:sz w:val="26"/>
                <w:szCs w:val="26"/>
              </w:rPr>
            </w:pPr>
            <w:r>
              <w:rPr>
                <w:rFonts w:ascii="Arial" w:eastAsia="Arial" w:hAnsi="Arial" w:cs="Arial"/>
                <w:sz w:val="24"/>
                <w:szCs w:val="24"/>
              </w:rPr>
              <w:t>Thiết kế trang quản lý hồ sơ cá nhân</w:t>
            </w:r>
          </w:p>
        </w:tc>
        <w:tc>
          <w:tcPr>
            <w:tcW w:w="1034" w:type="dxa"/>
            <w:shd w:val="clear" w:color="auto" w:fill="auto"/>
            <w:vAlign w:val="center"/>
          </w:tcPr>
          <w:p w14:paraId="3F7CFB2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8BC0533"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0203CF0"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0FCE7AA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F43829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BF5268E" w14:textId="77777777" w:rsidR="00745331" w:rsidRDefault="00745331">
            <w:pPr>
              <w:spacing w:after="0" w:line="240" w:lineRule="auto"/>
              <w:jc w:val="center"/>
              <w:rPr>
                <w:rFonts w:ascii="Arial" w:eastAsia="Times" w:hAnsi="Arial" w:cs="Arial"/>
                <w:b/>
                <w:sz w:val="26"/>
                <w:szCs w:val="26"/>
              </w:rPr>
            </w:pPr>
          </w:p>
        </w:tc>
      </w:tr>
      <w:tr w:rsidR="00745331" w14:paraId="5E2D2E35" w14:textId="77777777">
        <w:tc>
          <w:tcPr>
            <w:tcW w:w="800" w:type="dxa"/>
            <w:vMerge/>
            <w:shd w:val="clear" w:color="auto" w:fill="auto"/>
            <w:vAlign w:val="center"/>
          </w:tcPr>
          <w:p w14:paraId="1333EBCA"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9E95636"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79D2771"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Thiết kế UI trang quản lý tài khoản khách hàng</w:t>
            </w:r>
          </w:p>
        </w:tc>
        <w:tc>
          <w:tcPr>
            <w:tcW w:w="1034" w:type="dxa"/>
            <w:shd w:val="clear" w:color="auto" w:fill="auto"/>
            <w:vAlign w:val="center"/>
          </w:tcPr>
          <w:p w14:paraId="02FEDB0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624EE71"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51DC0B3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01A632B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FF4F59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37F8564" w14:textId="77777777" w:rsidR="00745331" w:rsidRDefault="00745331">
            <w:pPr>
              <w:spacing w:after="0" w:line="240" w:lineRule="auto"/>
              <w:jc w:val="center"/>
              <w:rPr>
                <w:rFonts w:ascii="Arial" w:eastAsia="Times" w:hAnsi="Arial" w:cs="Arial"/>
                <w:b/>
                <w:sz w:val="26"/>
                <w:szCs w:val="26"/>
              </w:rPr>
            </w:pPr>
          </w:p>
        </w:tc>
      </w:tr>
      <w:tr w:rsidR="00745331" w14:paraId="0524DDB4" w14:textId="77777777">
        <w:tc>
          <w:tcPr>
            <w:tcW w:w="800" w:type="dxa"/>
            <w:vMerge/>
            <w:shd w:val="clear" w:color="auto" w:fill="auto"/>
            <w:vAlign w:val="center"/>
          </w:tcPr>
          <w:p w14:paraId="0652A224"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2B22EE5C"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61F0A7F" w14:textId="77777777" w:rsidR="00745331" w:rsidRDefault="006B6BCA">
            <w:pPr>
              <w:spacing w:after="0" w:line="360" w:lineRule="auto"/>
              <w:rPr>
                <w:rFonts w:ascii="Arial" w:eastAsia="Times" w:hAnsi="Arial" w:cs="Arial"/>
                <w:b/>
                <w:sz w:val="26"/>
                <w:szCs w:val="26"/>
              </w:rPr>
            </w:pPr>
            <w:r>
              <w:rPr>
                <w:rFonts w:ascii="Arial" w:eastAsia="Arial" w:hAnsi="Arial" w:cs="Arial"/>
                <w:sz w:val="24"/>
                <w:szCs w:val="24"/>
              </w:rPr>
              <w:t>Xây dựng chức năng thêm tài khoản</w:t>
            </w:r>
          </w:p>
        </w:tc>
        <w:tc>
          <w:tcPr>
            <w:tcW w:w="1034" w:type="dxa"/>
            <w:shd w:val="clear" w:color="auto" w:fill="auto"/>
            <w:vAlign w:val="center"/>
          </w:tcPr>
          <w:p w14:paraId="1FE2AA7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5B35D18"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5D0739D5"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7942919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9D85FA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CDAE8E1" w14:textId="77777777" w:rsidR="00745331" w:rsidRDefault="00745331">
            <w:pPr>
              <w:spacing w:after="0" w:line="240" w:lineRule="auto"/>
              <w:jc w:val="center"/>
              <w:rPr>
                <w:rFonts w:ascii="Arial" w:eastAsia="Times" w:hAnsi="Arial" w:cs="Arial"/>
                <w:b/>
                <w:sz w:val="26"/>
                <w:szCs w:val="26"/>
              </w:rPr>
            </w:pPr>
          </w:p>
        </w:tc>
      </w:tr>
      <w:tr w:rsidR="00745331" w14:paraId="401366B4" w14:textId="77777777">
        <w:tc>
          <w:tcPr>
            <w:tcW w:w="800" w:type="dxa"/>
            <w:vMerge/>
            <w:shd w:val="clear" w:color="auto" w:fill="auto"/>
            <w:vAlign w:val="center"/>
          </w:tcPr>
          <w:p w14:paraId="7259ED52"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7EF2660F"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44256A5"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sửa tài khoản</w:t>
            </w:r>
          </w:p>
        </w:tc>
        <w:tc>
          <w:tcPr>
            <w:tcW w:w="1034" w:type="dxa"/>
            <w:shd w:val="clear" w:color="auto" w:fill="auto"/>
            <w:vAlign w:val="center"/>
          </w:tcPr>
          <w:p w14:paraId="7002C1E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4D552BF"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6D43A3B"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46CAE94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16384A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1E60325" w14:textId="77777777" w:rsidR="00745331" w:rsidRDefault="00745331">
            <w:pPr>
              <w:spacing w:after="0" w:line="240" w:lineRule="auto"/>
              <w:jc w:val="center"/>
              <w:rPr>
                <w:rFonts w:ascii="Arial" w:eastAsia="Times" w:hAnsi="Arial" w:cs="Arial"/>
                <w:b/>
                <w:sz w:val="26"/>
                <w:szCs w:val="26"/>
              </w:rPr>
            </w:pPr>
          </w:p>
        </w:tc>
      </w:tr>
      <w:tr w:rsidR="00745331" w14:paraId="4C957A99" w14:textId="77777777">
        <w:tc>
          <w:tcPr>
            <w:tcW w:w="800" w:type="dxa"/>
            <w:vMerge/>
            <w:shd w:val="clear" w:color="auto" w:fill="auto"/>
            <w:vAlign w:val="center"/>
          </w:tcPr>
          <w:p w14:paraId="4357CD1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A6328E6"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6924AE9C"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xóa tài khoản</w:t>
            </w:r>
          </w:p>
        </w:tc>
        <w:tc>
          <w:tcPr>
            <w:tcW w:w="1034" w:type="dxa"/>
            <w:shd w:val="clear" w:color="auto" w:fill="auto"/>
            <w:vAlign w:val="center"/>
          </w:tcPr>
          <w:p w14:paraId="3F4B733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C8F9E9B"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CC47ECB"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9410D7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FAE27EF"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73EBAEA" w14:textId="77777777" w:rsidR="00745331" w:rsidRDefault="00745331">
            <w:pPr>
              <w:spacing w:after="0" w:line="240" w:lineRule="auto"/>
              <w:jc w:val="center"/>
              <w:rPr>
                <w:rFonts w:ascii="Arial" w:eastAsia="Times" w:hAnsi="Arial" w:cs="Arial"/>
                <w:b/>
                <w:sz w:val="26"/>
                <w:szCs w:val="26"/>
              </w:rPr>
            </w:pPr>
          </w:p>
        </w:tc>
      </w:tr>
      <w:tr w:rsidR="00745331" w14:paraId="2FD5E070" w14:textId="77777777">
        <w:tc>
          <w:tcPr>
            <w:tcW w:w="800" w:type="dxa"/>
            <w:vMerge/>
            <w:shd w:val="clear" w:color="auto" w:fill="auto"/>
            <w:vAlign w:val="center"/>
          </w:tcPr>
          <w:p w14:paraId="1D8D266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B065F88"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E8BCDC1" w14:textId="77777777" w:rsidR="00745331" w:rsidRDefault="006B6BCA">
            <w:pPr>
              <w:spacing w:after="0" w:line="360" w:lineRule="auto"/>
              <w:rPr>
                <w:rFonts w:ascii="Arial" w:eastAsia="Times" w:hAnsi="Arial" w:cs="Arial"/>
                <w:b/>
                <w:sz w:val="26"/>
                <w:szCs w:val="26"/>
              </w:rPr>
            </w:pPr>
            <w:r>
              <w:rPr>
                <w:rFonts w:ascii="Arial" w:eastAsia="Arial" w:hAnsi="Arial" w:cs="Arial"/>
                <w:sz w:val="24"/>
                <w:szCs w:val="24"/>
              </w:rPr>
              <w:t>Xây dựng chức năng chặn/bỏ chặn tài khoản vi phạm</w:t>
            </w:r>
          </w:p>
        </w:tc>
        <w:tc>
          <w:tcPr>
            <w:tcW w:w="1034" w:type="dxa"/>
            <w:shd w:val="clear" w:color="auto" w:fill="auto"/>
            <w:vAlign w:val="center"/>
          </w:tcPr>
          <w:p w14:paraId="64614DC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3F20EB6"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82B04CD"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25641E8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CF3731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293EC1C" w14:textId="77777777" w:rsidR="00745331" w:rsidRDefault="00745331">
            <w:pPr>
              <w:spacing w:after="0" w:line="240" w:lineRule="auto"/>
              <w:jc w:val="center"/>
              <w:rPr>
                <w:rFonts w:ascii="Arial" w:eastAsia="Times" w:hAnsi="Arial" w:cs="Arial"/>
                <w:b/>
                <w:sz w:val="26"/>
                <w:szCs w:val="26"/>
              </w:rPr>
            </w:pPr>
          </w:p>
        </w:tc>
      </w:tr>
      <w:tr w:rsidR="00745331" w14:paraId="668AC06F" w14:textId="77777777">
        <w:tc>
          <w:tcPr>
            <w:tcW w:w="800" w:type="dxa"/>
            <w:vMerge w:val="restart"/>
            <w:shd w:val="clear" w:color="auto" w:fill="auto"/>
            <w:vAlign w:val="center"/>
          </w:tcPr>
          <w:p w14:paraId="3B1002AD"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2</w:t>
            </w:r>
          </w:p>
        </w:tc>
        <w:tc>
          <w:tcPr>
            <w:tcW w:w="1200" w:type="dxa"/>
            <w:vMerge w:val="restart"/>
            <w:shd w:val="clear" w:color="auto" w:fill="auto"/>
            <w:vAlign w:val="center"/>
          </w:tcPr>
          <w:p w14:paraId="70438674"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Cs/>
                <w:sz w:val="26"/>
                <w:szCs w:val="26"/>
              </w:rPr>
              <w:t>Đào Ngọc Thạch</w:t>
            </w:r>
          </w:p>
        </w:tc>
        <w:tc>
          <w:tcPr>
            <w:tcW w:w="3383" w:type="dxa"/>
            <w:shd w:val="clear" w:color="auto" w:fill="auto"/>
            <w:vAlign w:val="center"/>
          </w:tcPr>
          <w:p w14:paraId="698A07A6"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trang danh mục sản phẩm</w:t>
            </w:r>
          </w:p>
        </w:tc>
        <w:tc>
          <w:tcPr>
            <w:tcW w:w="1034" w:type="dxa"/>
            <w:shd w:val="clear" w:color="auto" w:fill="auto"/>
            <w:vAlign w:val="center"/>
          </w:tcPr>
          <w:p w14:paraId="6F5460B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30F3E86"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4ADE5FD7"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00F87A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ED5107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EE5F23C" w14:textId="77777777" w:rsidR="00745331" w:rsidRDefault="00745331">
            <w:pPr>
              <w:spacing w:after="0" w:line="240" w:lineRule="auto"/>
              <w:jc w:val="center"/>
              <w:rPr>
                <w:rFonts w:ascii="Arial" w:eastAsia="Times" w:hAnsi="Arial" w:cs="Arial"/>
                <w:b/>
                <w:sz w:val="26"/>
                <w:szCs w:val="26"/>
              </w:rPr>
            </w:pPr>
          </w:p>
        </w:tc>
      </w:tr>
      <w:tr w:rsidR="00745331" w14:paraId="76FC8C84" w14:textId="77777777">
        <w:tc>
          <w:tcPr>
            <w:tcW w:w="800" w:type="dxa"/>
            <w:vMerge/>
            <w:shd w:val="clear" w:color="auto" w:fill="auto"/>
            <w:vAlign w:val="center"/>
          </w:tcPr>
          <w:p w14:paraId="74055DF4"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0CF24E9B"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6BE589D"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Tích hợp bộ lọc nâng cao</w:t>
            </w:r>
          </w:p>
        </w:tc>
        <w:tc>
          <w:tcPr>
            <w:tcW w:w="1034" w:type="dxa"/>
            <w:shd w:val="clear" w:color="auto" w:fill="auto"/>
            <w:vAlign w:val="center"/>
          </w:tcPr>
          <w:p w14:paraId="0F5A63B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9B1284C"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C63AEE5"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739656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FF2FA1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770A1D0" w14:textId="77777777" w:rsidR="00745331" w:rsidRDefault="00745331">
            <w:pPr>
              <w:spacing w:after="0" w:line="240" w:lineRule="auto"/>
              <w:jc w:val="center"/>
              <w:rPr>
                <w:rFonts w:ascii="Arial" w:eastAsia="Times" w:hAnsi="Arial" w:cs="Arial"/>
                <w:b/>
                <w:sz w:val="26"/>
                <w:szCs w:val="26"/>
              </w:rPr>
            </w:pPr>
          </w:p>
        </w:tc>
      </w:tr>
      <w:tr w:rsidR="00745331" w14:paraId="7EE8CC2F" w14:textId="77777777">
        <w:tc>
          <w:tcPr>
            <w:tcW w:w="800" w:type="dxa"/>
            <w:vMerge/>
            <w:shd w:val="clear" w:color="auto" w:fill="auto"/>
            <w:vAlign w:val="center"/>
          </w:tcPr>
          <w:p w14:paraId="51A789A1"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2357D210"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B226ADA"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Xem chi tiết sản phẩm (hình ảnh, mô tả, đánh giá)</w:t>
            </w:r>
          </w:p>
        </w:tc>
        <w:tc>
          <w:tcPr>
            <w:tcW w:w="1034" w:type="dxa"/>
            <w:shd w:val="clear" w:color="auto" w:fill="auto"/>
            <w:vAlign w:val="center"/>
          </w:tcPr>
          <w:p w14:paraId="726A327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F1FEB01"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6878079"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0758663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556380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7B03B89" w14:textId="77777777" w:rsidR="00745331" w:rsidRDefault="00745331">
            <w:pPr>
              <w:spacing w:after="0" w:line="240" w:lineRule="auto"/>
              <w:jc w:val="center"/>
              <w:rPr>
                <w:rFonts w:ascii="Arial" w:eastAsia="Times" w:hAnsi="Arial" w:cs="Arial"/>
                <w:b/>
                <w:sz w:val="26"/>
                <w:szCs w:val="26"/>
              </w:rPr>
            </w:pPr>
          </w:p>
        </w:tc>
      </w:tr>
      <w:tr w:rsidR="00745331" w14:paraId="584C5141" w14:textId="77777777">
        <w:tc>
          <w:tcPr>
            <w:tcW w:w="800" w:type="dxa"/>
            <w:vMerge/>
            <w:shd w:val="clear" w:color="auto" w:fill="auto"/>
            <w:vAlign w:val="center"/>
          </w:tcPr>
          <w:p w14:paraId="43EE29F9"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22CD1BE3"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1B3928E"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thêm sản phẩm</w:t>
            </w:r>
          </w:p>
        </w:tc>
        <w:tc>
          <w:tcPr>
            <w:tcW w:w="1034" w:type="dxa"/>
            <w:shd w:val="clear" w:color="auto" w:fill="auto"/>
            <w:vAlign w:val="center"/>
          </w:tcPr>
          <w:p w14:paraId="510A292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DDA8A2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3F2B5BD"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132D6A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661609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0C45DBA" w14:textId="77777777" w:rsidR="00745331" w:rsidRDefault="00745331">
            <w:pPr>
              <w:spacing w:after="0" w:line="240" w:lineRule="auto"/>
              <w:jc w:val="center"/>
              <w:rPr>
                <w:rFonts w:ascii="Arial" w:eastAsia="Times" w:hAnsi="Arial" w:cs="Arial"/>
                <w:b/>
                <w:sz w:val="26"/>
                <w:szCs w:val="26"/>
              </w:rPr>
            </w:pPr>
          </w:p>
        </w:tc>
      </w:tr>
      <w:tr w:rsidR="00745331" w14:paraId="52898E72" w14:textId="77777777">
        <w:tc>
          <w:tcPr>
            <w:tcW w:w="800" w:type="dxa"/>
            <w:vMerge/>
            <w:shd w:val="clear" w:color="auto" w:fill="auto"/>
            <w:vAlign w:val="center"/>
          </w:tcPr>
          <w:p w14:paraId="02D61CA8"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6B161E0A"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A8B4AA3"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xóa sản phẩm</w:t>
            </w:r>
          </w:p>
        </w:tc>
        <w:tc>
          <w:tcPr>
            <w:tcW w:w="1034" w:type="dxa"/>
            <w:shd w:val="clear" w:color="auto" w:fill="auto"/>
            <w:vAlign w:val="center"/>
          </w:tcPr>
          <w:p w14:paraId="5CBB3A7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5BDB1C2"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9591580"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99AA7EA"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D28A2B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AF7E143" w14:textId="77777777" w:rsidR="00745331" w:rsidRDefault="00745331">
            <w:pPr>
              <w:spacing w:after="0" w:line="240" w:lineRule="auto"/>
              <w:jc w:val="center"/>
              <w:rPr>
                <w:rFonts w:ascii="Arial" w:eastAsia="Times" w:hAnsi="Arial" w:cs="Arial"/>
                <w:b/>
                <w:sz w:val="26"/>
                <w:szCs w:val="26"/>
              </w:rPr>
            </w:pPr>
          </w:p>
        </w:tc>
      </w:tr>
      <w:tr w:rsidR="00745331" w14:paraId="25503FBD" w14:textId="77777777">
        <w:tc>
          <w:tcPr>
            <w:tcW w:w="800" w:type="dxa"/>
            <w:vMerge/>
            <w:shd w:val="clear" w:color="auto" w:fill="auto"/>
            <w:vAlign w:val="center"/>
          </w:tcPr>
          <w:p w14:paraId="022A93B8"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3671A753"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412CFECF"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sửa sản phẩm</w:t>
            </w:r>
          </w:p>
        </w:tc>
        <w:tc>
          <w:tcPr>
            <w:tcW w:w="1034" w:type="dxa"/>
            <w:shd w:val="clear" w:color="auto" w:fill="auto"/>
            <w:vAlign w:val="center"/>
          </w:tcPr>
          <w:p w14:paraId="76382C0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3FD164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F4C7BA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42FC78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806393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1CDF582" w14:textId="77777777" w:rsidR="00745331" w:rsidRDefault="00745331">
            <w:pPr>
              <w:spacing w:after="0" w:line="240" w:lineRule="auto"/>
              <w:jc w:val="center"/>
              <w:rPr>
                <w:rFonts w:ascii="Arial" w:eastAsia="Times" w:hAnsi="Arial" w:cs="Arial"/>
                <w:b/>
                <w:sz w:val="26"/>
                <w:szCs w:val="26"/>
              </w:rPr>
            </w:pPr>
          </w:p>
        </w:tc>
      </w:tr>
      <w:tr w:rsidR="00745331" w14:paraId="0EE76F2F" w14:textId="77777777">
        <w:tc>
          <w:tcPr>
            <w:tcW w:w="800" w:type="dxa"/>
            <w:vMerge/>
            <w:shd w:val="clear" w:color="auto" w:fill="auto"/>
            <w:vAlign w:val="center"/>
          </w:tcPr>
          <w:p w14:paraId="12AA0264"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F2A69CE"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3929D582"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Cập nhật số lượng hàng tồn kho</w:t>
            </w:r>
          </w:p>
        </w:tc>
        <w:tc>
          <w:tcPr>
            <w:tcW w:w="1034" w:type="dxa"/>
            <w:shd w:val="clear" w:color="auto" w:fill="auto"/>
            <w:vAlign w:val="center"/>
          </w:tcPr>
          <w:p w14:paraId="14F0B59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1743C9F"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34691E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155730C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CF79D3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257D732" w14:textId="77777777" w:rsidR="00745331" w:rsidRDefault="00745331">
            <w:pPr>
              <w:spacing w:after="0" w:line="240" w:lineRule="auto"/>
              <w:jc w:val="center"/>
              <w:rPr>
                <w:rFonts w:ascii="Arial" w:eastAsia="Times" w:hAnsi="Arial" w:cs="Arial"/>
                <w:b/>
                <w:sz w:val="26"/>
                <w:szCs w:val="26"/>
              </w:rPr>
            </w:pPr>
          </w:p>
        </w:tc>
      </w:tr>
      <w:tr w:rsidR="00745331" w14:paraId="5C18ADEF" w14:textId="77777777">
        <w:tc>
          <w:tcPr>
            <w:tcW w:w="800" w:type="dxa"/>
            <w:vMerge/>
            <w:shd w:val="clear" w:color="auto" w:fill="auto"/>
            <w:vAlign w:val="center"/>
          </w:tcPr>
          <w:p w14:paraId="5FA125A1"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42D7D3C"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202A4848"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Quản lý danh mục, thương hiệu</w:t>
            </w:r>
          </w:p>
        </w:tc>
        <w:tc>
          <w:tcPr>
            <w:tcW w:w="1034" w:type="dxa"/>
            <w:shd w:val="clear" w:color="auto" w:fill="auto"/>
            <w:vAlign w:val="center"/>
          </w:tcPr>
          <w:p w14:paraId="1123B1B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164D4B4"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440CB78"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4CA786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67A285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76B57EC" w14:textId="77777777" w:rsidR="00745331" w:rsidRDefault="00745331">
            <w:pPr>
              <w:spacing w:after="0" w:line="240" w:lineRule="auto"/>
              <w:jc w:val="center"/>
              <w:rPr>
                <w:rFonts w:ascii="Arial" w:eastAsia="Times" w:hAnsi="Arial" w:cs="Arial"/>
                <w:b/>
                <w:sz w:val="26"/>
                <w:szCs w:val="26"/>
              </w:rPr>
            </w:pPr>
          </w:p>
        </w:tc>
      </w:tr>
      <w:tr w:rsidR="00745331" w14:paraId="2C572A90" w14:textId="77777777">
        <w:tc>
          <w:tcPr>
            <w:tcW w:w="800" w:type="dxa"/>
            <w:vMerge w:val="restart"/>
            <w:shd w:val="clear" w:color="auto" w:fill="auto"/>
            <w:vAlign w:val="center"/>
          </w:tcPr>
          <w:p w14:paraId="39D58251"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3</w:t>
            </w:r>
          </w:p>
        </w:tc>
        <w:tc>
          <w:tcPr>
            <w:tcW w:w="1200" w:type="dxa"/>
            <w:vMerge w:val="restart"/>
            <w:shd w:val="clear" w:color="auto" w:fill="auto"/>
            <w:vAlign w:val="center"/>
          </w:tcPr>
          <w:p w14:paraId="4EF524C2" w14:textId="77777777" w:rsidR="00745331" w:rsidRDefault="006B6BCA">
            <w:pPr>
              <w:spacing w:after="0" w:line="240" w:lineRule="auto"/>
              <w:jc w:val="center"/>
              <w:rPr>
                <w:rFonts w:ascii="Arial" w:eastAsia="Times" w:hAnsi="Arial" w:cs="Arial"/>
                <w:b/>
                <w:sz w:val="26"/>
                <w:szCs w:val="26"/>
              </w:rPr>
            </w:pPr>
            <w:r>
              <w:rPr>
                <w:rFonts w:ascii="Arial" w:eastAsia="Arial" w:hAnsi="Arial" w:cs="Arial"/>
                <w:sz w:val="24"/>
                <w:szCs w:val="24"/>
              </w:rPr>
              <w:t>Bùi Anh Kiệt</w:t>
            </w:r>
          </w:p>
        </w:tc>
        <w:tc>
          <w:tcPr>
            <w:tcW w:w="3383" w:type="dxa"/>
            <w:shd w:val="clear" w:color="auto" w:fill="auto"/>
            <w:vAlign w:val="center"/>
          </w:tcPr>
          <w:p w14:paraId="2D8FFD52"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Thiết kế giao diện giỏ hàng</w:t>
            </w:r>
          </w:p>
        </w:tc>
        <w:tc>
          <w:tcPr>
            <w:tcW w:w="1034" w:type="dxa"/>
            <w:shd w:val="clear" w:color="auto" w:fill="auto"/>
            <w:vAlign w:val="center"/>
          </w:tcPr>
          <w:p w14:paraId="07F5FA4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28F0DD9"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4512FD12"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0483811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3FB5EB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D6E5247" w14:textId="77777777" w:rsidR="00745331" w:rsidRDefault="00745331">
            <w:pPr>
              <w:spacing w:after="0" w:line="240" w:lineRule="auto"/>
              <w:jc w:val="center"/>
              <w:rPr>
                <w:rFonts w:ascii="Arial" w:eastAsia="Times" w:hAnsi="Arial" w:cs="Arial"/>
                <w:b/>
                <w:sz w:val="26"/>
                <w:szCs w:val="26"/>
              </w:rPr>
            </w:pPr>
          </w:p>
        </w:tc>
      </w:tr>
      <w:tr w:rsidR="00745331" w14:paraId="51CE6BC5" w14:textId="77777777">
        <w:tc>
          <w:tcPr>
            <w:tcW w:w="800" w:type="dxa"/>
            <w:vMerge/>
            <w:shd w:val="clear" w:color="auto" w:fill="auto"/>
            <w:vAlign w:val="center"/>
          </w:tcPr>
          <w:p w14:paraId="270895B4"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0F63E77F"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06B4A318"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thêm sản phẩm vào giỏ hàng</w:t>
            </w:r>
          </w:p>
        </w:tc>
        <w:tc>
          <w:tcPr>
            <w:tcW w:w="1034" w:type="dxa"/>
            <w:shd w:val="clear" w:color="auto" w:fill="auto"/>
            <w:vAlign w:val="center"/>
          </w:tcPr>
          <w:p w14:paraId="5AE18CC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9E2D649"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E436B23"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B71F58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DE537C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D989665" w14:textId="77777777" w:rsidR="00745331" w:rsidRDefault="00745331">
            <w:pPr>
              <w:spacing w:after="0" w:line="240" w:lineRule="auto"/>
              <w:jc w:val="center"/>
              <w:rPr>
                <w:rFonts w:ascii="Arial" w:eastAsia="Times" w:hAnsi="Arial" w:cs="Arial"/>
                <w:b/>
                <w:sz w:val="26"/>
                <w:szCs w:val="26"/>
              </w:rPr>
            </w:pPr>
          </w:p>
        </w:tc>
      </w:tr>
      <w:tr w:rsidR="00745331" w14:paraId="36DF2669" w14:textId="77777777">
        <w:tc>
          <w:tcPr>
            <w:tcW w:w="800" w:type="dxa"/>
            <w:vMerge/>
            <w:shd w:val="clear" w:color="auto" w:fill="auto"/>
            <w:vAlign w:val="center"/>
          </w:tcPr>
          <w:p w14:paraId="77093E8D"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38B1AD32"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34E2851"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xóa sản phẩm ra khỏi giỏ hàng</w:t>
            </w:r>
          </w:p>
        </w:tc>
        <w:tc>
          <w:tcPr>
            <w:tcW w:w="1034" w:type="dxa"/>
            <w:shd w:val="clear" w:color="auto" w:fill="auto"/>
            <w:vAlign w:val="center"/>
          </w:tcPr>
          <w:p w14:paraId="386D540A"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53DC857"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E3BA119"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10A020B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A13BDC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2648F6E" w14:textId="77777777" w:rsidR="00745331" w:rsidRDefault="00745331">
            <w:pPr>
              <w:spacing w:after="0" w:line="240" w:lineRule="auto"/>
              <w:jc w:val="center"/>
              <w:rPr>
                <w:rFonts w:ascii="Arial" w:eastAsia="Times" w:hAnsi="Arial" w:cs="Arial"/>
                <w:b/>
                <w:sz w:val="26"/>
                <w:szCs w:val="26"/>
              </w:rPr>
            </w:pPr>
          </w:p>
        </w:tc>
      </w:tr>
      <w:tr w:rsidR="00745331" w14:paraId="3A4091FE" w14:textId="77777777">
        <w:tc>
          <w:tcPr>
            <w:tcW w:w="800" w:type="dxa"/>
            <w:vMerge/>
            <w:shd w:val="clear" w:color="auto" w:fill="auto"/>
            <w:vAlign w:val="center"/>
          </w:tcPr>
          <w:p w14:paraId="29D14D82"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5D973304"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0C8D028A"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cho phép sử dụng mã giảm giá, voucher</w:t>
            </w:r>
          </w:p>
        </w:tc>
        <w:tc>
          <w:tcPr>
            <w:tcW w:w="1034" w:type="dxa"/>
            <w:shd w:val="clear" w:color="auto" w:fill="auto"/>
            <w:vAlign w:val="center"/>
          </w:tcPr>
          <w:p w14:paraId="18A712B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C84F0BB"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3142D5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81D5D8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999803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0D8DA6F" w14:textId="77777777" w:rsidR="00745331" w:rsidRDefault="00745331">
            <w:pPr>
              <w:spacing w:after="0" w:line="240" w:lineRule="auto"/>
              <w:jc w:val="center"/>
              <w:rPr>
                <w:rFonts w:ascii="Arial" w:eastAsia="Times" w:hAnsi="Arial" w:cs="Arial"/>
                <w:b/>
                <w:sz w:val="26"/>
                <w:szCs w:val="26"/>
              </w:rPr>
            </w:pPr>
          </w:p>
        </w:tc>
      </w:tr>
      <w:tr w:rsidR="00745331" w14:paraId="054E2E09" w14:textId="77777777">
        <w:tc>
          <w:tcPr>
            <w:tcW w:w="800" w:type="dxa"/>
            <w:vMerge/>
            <w:shd w:val="clear" w:color="auto" w:fill="auto"/>
            <w:vAlign w:val="center"/>
          </w:tcPr>
          <w:p w14:paraId="5A2D838E"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F1CC6F7"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2E09A62F"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Thiết kế trang Quản lý đơn hàng cho admin</w:t>
            </w:r>
          </w:p>
        </w:tc>
        <w:tc>
          <w:tcPr>
            <w:tcW w:w="1034" w:type="dxa"/>
            <w:shd w:val="clear" w:color="auto" w:fill="auto"/>
            <w:vAlign w:val="center"/>
          </w:tcPr>
          <w:p w14:paraId="4339123F"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F7DC510"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16FDF046"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26F771D7"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DD718B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FDC6652" w14:textId="77777777" w:rsidR="00745331" w:rsidRDefault="00745331">
            <w:pPr>
              <w:spacing w:after="0" w:line="240" w:lineRule="auto"/>
              <w:jc w:val="center"/>
              <w:rPr>
                <w:rFonts w:ascii="Arial" w:eastAsia="Times" w:hAnsi="Arial" w:cs="Arial"/>
                <w:b/>
                <w:sz w:val="26"/>
                <w:szCs w:val="26"/>
              </w:rPr>
            </w:pPr>
          </w:p>
        </w:tc>
      </w:tr>
      <w:tr w:rsidR="00745331" w14:paraId="77CBA885" w14:textId="77777777">
        <w:tc>
          <w:tcPr>
            <w:tcW w:w="800" w:type="dxa"/>
            <w:vMerge/>
            <w:shd w:val="clear" w:color="auto" w:fill="auto"/>
            <w:vAlign w:val="center"/>
          </w:tcPr>
          <w:p w14:paraId="2348C55F"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39C88688"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5CDDF203" w14:textId="77777777" w:rsidR="00745331" w:rsidRDefault="006B6BCA">
            <w:pPr>
              <w:spacing w:after="0" w:line="360" w:lineRule="auto"/>
              <w:rPr>
                <w:rFonts w:ascii="Arial" w:eastAsia="Arial" w:hAnsi="Arial" w:cs="Arial"/>
                <w:sz w:val="24"/>
                <w:szCs w:val="24"/>
              </w:rPr>
            </w:pPr>
            <w:r>
              <w:rPr>
                <w:rFonts w:ascii="Arial" w:eastAsia="Arial" w:hAnsi="Arial" w:cs="Arial"/>
                <w:sz w:val="24"/>
                <w:szCs w:val="24"/>
              </w:rPr>
              <w:t>Xây dựng chức năng theo dõi trạng thái đơn hàng cho user</w:t>
            </w:r>
          </w:p>
        </w:tc>
        <w:tc>
          <w:tcPr>
            <w:tcW w:w="1034" w:type="dxa"/>
            <w:shd w:val="clear" w:color="auto" w:fill="auto"/>
            <w:vAlign w:val="center"/>
          </w:tcPr>
          <w:p w14:paraId="499A386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73978C"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989A98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713A824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CA5BC6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D38D18C" w14:textId="77777777" w:rsidR="00745331" w:rsidRDefault="00745331">
            <w:pPr>
              <w:spacing w:after="0" w:line="240" w:lineRule="auto"/>
              <w:jc w:val="center"/>
              <w:rPr>
                <w:rFonts w:ascii="Arial" w:eastAsia="Times" w:hAnsi="Arial" w:cs="Arial"/>
                <w:b/>
                <w:sz w:val="26"/>
                <w:szCs w:val="26"/>
              </w:rPr>
            </w:pPr>
          </w:p>
        </w:tc>
      </w:tr>
      <w:tr w:rsidR="00745331" w14:paraId="5B209C38" w14:textId="77777777">
        <w:tc>
          <w:tcPr>
            <w:tcW w:w="800" w:type="dxa"/>
            <w:vMerge/>
            <w:shd w:val="clear" w:color="auto" w:fill="auto"/>
            <w:vAlign w:val="center"/>
          </w:tcPr>
          <w:p w14:paraId="5B0CED27"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9F2CE4E"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2E157B6"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Xây dựng chức năng xem danh sách đơn hàng</w:t>
            </w:r>
          </w:p>
        </w:tc>
        <w:tc>
          <w:tcPr>
            <w:tcW w:w="1034" w:type="dxa"/>
            <w:shd w:val="clear" w:color="auto" w:fill="auto"/>
            <w:vAlign w:val="center"/>
          </w:tcPr>
          <w:p w14:paraId="69EE9EA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2488B91"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341EDD91"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1F26DDBF"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115993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4A4A37C" w14:textId="77777777" w:rsidR="00745331" w:rsidRDefault="00745331">
            <w:pPr>
              <w:spacing w:after="0" w:line="240" w:lineRule="auto"/>
              <w:jc w:val="center"/>
              <w:rPr>
                <w:rFonts w:ascii="Arial" w:eastAsia="Times" w:hAnsi="Arial" w:cs="Arial"/>
                <w:b/>
                <w:sz w:val="26"/>
                <w:szCs w:val="26"/>
              </w:rPr>
            </w:pPr>
          </w:p>
        </w:tc>
      </w:tr>
      <w:tr w:rsidR="00745331" w14:paraId="3D65F426" w14:textId="77777777">
        <w:tc>
          <w:tcPr>
            <w:tcW w:w="800" w:type="dxa"/>
            <w:vMerge/>
            <w:shd w:val="clear" w:color="auto" w:fill="auto"/>
            <w:vAlign w:val="center"/>
          </w:tcPr>
          <w:p w14:paraId="0D15F7D3"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ED10736"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540E66E0"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Xây dựng chức năng cập nhật trạng thái đơn hàng</w:t>
            </w:r>
          </w:p>
        </w:tc>
        <w:tc>
          <w:tcPr>
            <w:tcW w:w="1034" w:type="dxa"/>
            <w:shd w:val="clear" w:color="auto" w:fill="auto"/>
            <w:vAlign w:val="center"/>
          </w:tcPr>
          <w:p w14:paraId="478D8B6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C2A853B"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2645D77E"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6068B2F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BA5D44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3CD1331" w14:textId="77777777" w:rsidR="00745331" w:rsidRDefault="00745331">
            <w:pPr>
              <w:spacing w:after="0" w:line="240" w:lineRule="auto"/>
              <w:jc w:val="center"/>
              <w:rPr>
                <w:rFonts w:ascii="Arial" w:eastAsia="Times" w:hAnsi="Arial" w:cs="Arial"/>
                <w:b/>
                <w:sz w:val="26"/>
                <w:szCs w:val="26"/>
              </w:rPr>
            </w:pPr>
          </w:p>
        </w:tc>
      </w:tr>
      <w:tr w:rsidR="00745331" w14:paraId="22C66B43" w14:textId="77777777">
        <w:tc>
          <w:tcPr>
            <w:tcW w:w="800" w:type="dxa"/>
            <w:vMerge/>
            <w:shd w:val="clear" w:color="auto" w:fill="auto"/>
            <w:vAlign w:val="center"/>
          </w:tcPr>
          <w:p w14:paraId="0B543C3C"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399788E3"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056B440F"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Thiết kế trang quản lý mã giảm giá</w:t>
            </w:r>
          </w:p>
        </w:tc>
        <w:tc>
          <w:tcPr>
            <w:tcW w:w="1034" w:type="dxa"/>
            <w:shd w:val="clear" w:color="auto" w:fill="auto"/>
            <w:vAlign w:val="center"/>
          </w:tcPr>
          <w:p w14:paraId="7F1EB3E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7E7ED65"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778B251D"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301BB92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29BE610"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21D5D12D" w14:textId="77777777" w:rsidR="00745331" w:rsidRDefault="00745331">
            <w:pPr>
              <w:spacing w:after="0" w:line="240" w:lineRule="auto"/>
              <w:jc w:val="center"/>
              <w:rPr>
                <w:rFonts w:ascii="Arial" w:eastAsia="Times" w:hAnsi="Arial" w:cs="Arial"/>
                <w:b/>
                <w:sz w:val="26"/>
                <w:szCs w:val="26"/>
              </w:rPr>
            </w:pPr>
          </w:p>
        </w:tc>
      </w:tr>
      <w:tr w:rsidR="00745331" w14:paraId="6FBFAFB5" w14:textId="77777777">
        <w:tc>
          <w:tcPr>
            <w:tcW w:w="800" w:type="dxa"/>
            <w:vMerge/>
            <w:shd w:val="clear" w:color="auto" w:fill="auto"/>
            <w:vAlign w:val="center"/>
          </w:tcPr>
          <w:p w14:paraId="310DC0DB"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77AC7164"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2D86EF62"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Tạo mã giảm giá, voucher</w:t>
            </w:r>
          </w:p>
        </w:tc>
        <w:tc>
          <w:tcPr>
            <w:tcW w:w="1034" w:type="dxa"/>
            <w:shd w:val="clear" w:color="auto" w:fill="auto"/>
            <w:vAlign w:val="center"/>
          </w:tcPr>
          <w:p w14:paraId="2C9A455D"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563D48E"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51DE2845"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2BBD35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0AA8204E"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EEC066E" w14:textId="77777777" w:rsidR="00745331" w:rsidRDefault="00745331">
            <w:pPr>
              <w:spacing w:after="0" w:line="240" w:lineRule="auto"/>
              <w:jc w:val="center"/>
              <w:rPr>
                <w:rFonts w:ascii="Arial" w:eastAsia="Times" w:hAnsi="Arial" w:cs="Arial"/>
                <w:b/>
                <w:sz w:val="26"/>
                <w:szCs w:val="26"/>
              </w:rPr>
            </w:pPr>
          </w:p>
        </w:tc>
      </w:tr>
      <w:tr w:rsidR="00745331" w14:paraId="40C940BD" w14:textId="77777777">
        <w:tc>
          <w:tcPr>
            <w:tcW w:w="800" w:type="dxa"/>
            <w:vMerge w:val="restart"/>
            <w:shd w:val="clear" w:color="auto" w:fill="auto"/>
            <w:vAlign w:val="center"/>
          </w:tcPr>
          <w:p w14:paraId="27C49570" w14:textId="77777777" w:rsidR="00745331" w:rsidRDefault="006B6BCA">
            <w:pPr>
              <w:spacing w:after="0" w:line="240" w:lineRule="auto"/>
              <w:jc w:val="center"/>
              <w:rPr>
                <w:rFonts w:ascii="Arial" w:eastAsia="Times" w:hAnsi="Arial" w:cs="Arial"/>
                <w:b/>
                <w:sz w:val="26"/>
                <w:szCs w:val="26"/>
              </w:rPr>
            </w:pPr>
            <w:r>
              <w:rPr>
                <w:rFonts w:ascii="Arial" w:eastAsia="Times" w:hAnsi="Arial" w:cs="Arial"/>
                <w:b/>
                <w:sz w:val="26"/>
                <w:szCs w:val="26"/>
              </w:rPr>
              <w:t>4</w:t>
            </w:r>
          </w:p>
        </w:tc>
        <w:tc>
          <w:tcPr>
            <w:tcW w:w="1200" w:type="dxa"/>
            <w:vMerge w:val="restart"/>
            <w:shd w:val="clear" w:color="auto" w:fill="auto"/>
            <w:vAlign w:val="center"/>
          </w:tcPr>
          <w:p w14:paraId="3BA5A5B5" w14:textId="77777777" w:rsidR="00745331" w:rsidRDefault="006B6BCA">
            <w:pPr>
              <w:spacing w:after="0" w:line="240" w:lineRule="auto"/>
              <w:jc w:val="center"/>
              <w:rPr>
                <w:rFonts w:ascii="Arial" w:eastAsia="Times" w:hAnsi="Arial" w:cs="Arial"/>
                <w:b/>
                <w:sz w:val="26"/>
                <w:szCs w:val="26"/>
              </w:rPr>
            </w:pPr>
            <w:r>
              <w:rPr>
                <w:rFonts w:ascii="Arial" w:eastAsia="Arial" w:hAnsi="Arial" w:cs="Arial"/>
                <w:sz w:val="24"/>
                <w:szCs w:val="24"/>
              </w:rPr>
              <w:t>Mai Hồng Thắng</w:t>
            </w:r>
          </w:p>
        </w:tc>
        <w:tc>
          <w:tcPr>
            <w:tcW w:w="3383" w:type="dxa"/>
            <w:shd w:val="clear" w:color="auto" w:fill="auto"/>
            <w:vAlign w:val="center"/>
          </w:tcPr>
          <w:p w14:paraId="5CD2D72F"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Đánh giá sản phẩm (sao, bình luận)</w:t>
            </w:r>
          </w:p>
        </w:tc>
        <w:tc>
          <w:tcPr>
            <w:tcW w:w="1034" w:type="dxa"/>
            <w:shd w:val="clear" w:color="auto" w:fill="auto"/>
            <w:vAlign w:val="center"/>
          </w:tcPr>
          <w:p w14:paraId="1F961C63" w14:textId="054E2A01" w:rsidR="00745331" w:rsidRPr="00EA3659" w:rsidRDefault="008D0F7E">
            <w:pPr>
              <w:spacing w:after="0" w:line="240" w:lineRule="auto"/>
              <w:jc w:val="center"/>
              <w:rPr>
                <w:rFonts w:ascii="Arial" w:eastAsia="Times" w:hAnsi="Arial" w:cs="Arial"/>
                <w:b/>
                <w:sz w:val="26"/>
                <w:szCs w:val="26"/>
                <w:lang w:val="vi-VN"/>
              </w:rPr>
            </w:pPr>
            <w:r>
              <w:rPr>
                <w:rFonts w:ascii="Arial" w:eastAsia="Times" w:hAnsi="Arial" w:cs="Arial"/>
                <w:b/>
                <w:sz w:val="26"/>
                <w:szCs w:val="26"/>
                <w:lang w:val="vi-VN"/>
              </w:rPr>
              <w:t>14/4</w:t>
            </w:r>
          </w:p>
        </w:tc>
        <w:tc>
          <w:tcPr>
            <w:tcW w:w="1000" w:type="dxa"/>
            <w:shd w:val="clear" w:color="auto" w:fill="auto"/>
            <w:vAlign w:val="center"/>
          </w:tcPr>
          <w:p w14:paraId="5CCBD489" w14:textId="13D36FFC" w:rsidR="00745331" w:rsidRPr="008D0F7E" w:rsidRDefault="008D0F7E">
            <w:pPr>
              <w:spacing w:after="0" w:line="240" w:lineRule="auto"/>
              <w:jc w:val="center"/>
              <w:rPr>
                <w:rFonts w:ascii="Arial" w:eastAsia="Times" w:hAnsi="Arial" w:cs="Arial"/>
                <w:b/>
                <w:sz w:val="26"/>
                <w:szCs w:val="26"/>
                <w:lang w:val="vi-VN"/>
              </w:rPr>
            </w:pPr>
            <w:r>
              <w:rPr>
                <w:rFonts w:ascii="Arial" w:eastAsia="Times" w:hAnsi="Arial" w:cs="Arial"/>
                <w:b/>
                <w:sz w:val="26"/>
                <w:szCs w:val="26"/>
              </w:rPr>
              <w:t>15</w:t>
            </w:r>
            <w:r>
              <w:rPr>
                <w:rFonts w:ascii="Arial" w:eastAsia="Times" w:hAnsi="Arial" w:cs="Arial"/>
                <w:b/>
                <w:sz w:val="26"/>
                <w:szCs w:val="26"/>
                <w:lang w:val="vi-VN"/>
              </w:rPr>
              <w:t>/4</w:t>
            </w:r>
          </w:p>
        </w:tc>
        <w:tc>
          <w:tcPr>
            <w:tcW w:w="1083" w:type="dxa"/>
            <w:shd w:val="clear" w:color="auto" w:fill="auto"/>
            <w:vAlign w:val="center"/>
          </w:tcPr>
          <w:p w14:paraId="12A56C0E" w14:textId="32011369" w:rsidR="00745331" w:rsidRPr="008D0F7E" w:rsidRDefault="008D0F7E">
            <w:pPr>
              <w:spacing w:after="0" w:line="240" w:lineRule="auto"/>
              <w:jc w:val="center"/>
              <w:rPr>
                <w:rFonts w:ascii="Arial" w:eastAsia="Times" w:hAnsi="Arial" w:cs="Arial"/>
                <w:b/>
                <w:sz w:val="26"/>
                <w:szCs w:val="26"/>
                <w:lang w:val="vi-VN"/>
              </w:rPr>
            </w:pPr>
            <w:r>
              <w:rPr>
                <w:rFonts w:ascii="Arial" w:eastAsia="Times" w:hAnsi="Arial" w:cs="Arial"/>
                <w:b/>
                <w:sz w:val="26"/>
                <w:szCs w:val="26"/>
              </w:rPr>
              <w:t>2</w:t>
            </w:r>
            <w:r>
              <w:rPr>
                <w:rFonts w:ascii="Arial" w:eastAsia="Times" w:hAnsi="Arial" w:cs="Arial"/>
                <w:b/>
                <w:sz w:val="26"/>
                <w:szCs w:val="26"/>
                <w:lang w:val="vi-VN"/>
              </w:rPr>
              <w:t xml:space="preserve"> ngày</w:t>
            </w:r>
          </w:p>
        </w:tc>
        <w:tc>
          <w:tcPr>
            <w:tcW w:w="1300" w:type="dxa"/>
            <w:shd w:val="clear" w:color="auto" w:fill="auto"/>
            <w:vAlign w:val="center"/>
          </w:tcPr>
          <w:p w14:paraId="6F2F183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CC112F4"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601092A" w14:textId="77777777" w:rsidR="00745331" w:rsidRDefault="00745331">
            <w:pPr>
              <w:spacing w:after="0" w:line="240" w:lineRule="auto"/>
              <w:jc w:val="center"/>
              <w:rPr>
                <w:rFonts w:ascii="Arial" w:eastAsia="Times" w:hAnsi="Arial" w:cs="Arial"/>
                <w:b/>
                <w:sz w:val="26"/>
                <w:szCs w:val="26"/>
              </w:rPr>
            </w:pPr>
          </w:p>
        </w:tc>
      </w:tr>
      <w:tr w:rsidR="00745331" w14:paraId="451F98EC" w14:textId="77777777">
        <w:tc>
          <w:tcPr>
            <w:tcW w:w="800" w:type="dxa"/>
            <w:vMerge/>
            <w:shd w:val="clear" w:color="auto" w:fill="auto"/>
            <w:vAlign w:val="center"/>
          </w:tcPr>
          <w:p w14:paraId="03C55A25"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51FFBDB"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70DE629"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Gửi khiếu nại, yêu cầu đổi/trả hàng</w:t>
            </w:r>
          </w:p>
        </w:tc>
        <w:tc>
          <w:tcPr>
            <w:tcW w:w="1034" w:type="dxa"/>
            <w:shd w:val="clear" w:color="auto" w:fill="auto"/>
            <w:vAlign w:val="center"/>
          </w:tcPr>
          <w:p w14:paraId="6B43986C"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B3B45DF"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4BF43F5F"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743004A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712FCFD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2453C1A" w14:textId="77777777" w:rsidR="00745331" w:rsidRDefault="00745331">
            <w:pPr>
              <w:spacing w:after="0" w:line="240" w:lineRule="auto"/>
              <w:jc w:val="center"/>
              <w:rPr>
                <w:rFonts w:ascii="Arial" w:eastAsia="Times" w:hAnsi="Arial" w:cs="Arial"/>
                <w:b/>
                <w:sz w:val="26"/>
                <w:szCs w:val="26"/>
              </w:rPr>
            </w:pPr>
          </w:p>
        </w:tc>
      </w:tr>
      <w:tr w:rsidR="00745331" w14:paraId="68A5DDC4" w14:textId="77777777">
        <w:tc>
          <w:tcPr>
            <w:tcW w:w="800" w:type="dxa"/>
            <w:vMerge/>
            <w:shd w:val="clear" w:color="auto" w:fill="auto"/>
            <w:vAlign w:val="center"/>
          </w:tcPr>
          <w:p w14:paraId="683A69A7"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23F4164B"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660800ED"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Live chat</w:t>
            </w:r>
          </w:p>
        </w:tc>
        <w:tc>
          <w:tcPr>
            <w:tcW w:w="1034" w:type="dxa"/>
            <w:shd w:val="clear" w:color="auto" w:fill="auto"/>
            <w:vAlign w:val="center"/>
          </w:tcPr>
          <w:p w14:paraId="5C188174" w14:textId="43FEF4DE"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30</w:t>
            </w:r>
            <w:r>
              <w:rPr>
                <w:rFonts w:ascii="Arial" w:eastAsia="Times" w:hAnsi="Arial" w:cs="Arial"/>
                <w:b/>
                <w:sz w:val="26"/>
                <w:szCs w:val="26"/>
                <w:lang w:val="vi-VN"/>
              </w:rPr>
              <w:t>/3</w:t>
            </w:r>
          </w:p>
        </w:tc>
        <w:tc>
          <w:tcPr>
            <w:tcW w:w="1000" w:type="dxa"/>
            <w:shd w:val="clear" w:color="auto" w:fill="auto"/>
            <w:vAlign w:val="center"/>
          </w:tcPr>
          <w:p w14:paraId="332B148F" w14:textId="767C5D01"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13</w:t>
            </w:r>
            <w:r>
              <w:rPr>
                <w:rFonts w:ascii="Arial" w:eastAsia="Times" w:hAnsi="Arial" w:cs="Arial"/>
                <w:b/>
                <w:sz w:val="26"/>
                <w:szCs w:val="26"/>
                <w:lang w:val="vi-VN"/>
              </w:rPr>
              <w:t>/4</w:t>
            </w:r>
          </w:p>
        </w:tc>
        <w:tc>
          <w:tcPr>
            <w:tcW w:w="1083" w:type="dxa"/>
            <w:shd w:val="clear" w:color="auto" w:fill="auto"/>
            <w:vAlign w:val="center"/>
          </w:tcPr>
          <w:p w14:paraId="16C08E7D" w14:textId="51124A3B"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14</w:t>
            </w:r>
            <w:r>
              <w:rPr>
                <w:rFonts w:ascii="Arial" w:eastAsia="Times" w:hAnsi="Arial" w:cs="Arial"/>
                <w:b/>
                <w:sz w:val="26"/>
                <w:szCs w:val="26"/>
                <w:lang w:val="vi-VN"/>
              </w:rPr>
              <w:t xml:space="preserve"> ngày</w:t>
            </w:r>
          </w:p>
        </w:tc>
        <w:tc>
          <w:tcPr>
            <w:tcW w:w="1300" w:type="dxa"/>
            <w:shd w:val="clear" w:color="auto" w:fill="auto"/>
            <w:vAlign w:val="center"/>
          </w:tcPr>
          <w:p w14:paraId="74271165"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9D3548B"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B5F0DEB" w14:textId="77777777" w:rsidR="00745331" w:rsidRDefault="00745331">
            <w:pPr>
              <w:spacing w:after="0" w:line="240" w:lineRule="auto"/>
              <w:jc w:val="center"/>
              <w:rPr>
                <w:rFonts w:ascii="Arial" w:eastAsia="Times" w:hAnsi="Arial" w:cs="Arial"/>
                <w:b/>
                <w:sz w:val="26"/>
                <w:szCs w:val="26"/>
              </w:rPr>
            </w:pPr>
          </w:p>
        </w:tc>
      </w:tr>
      <w:tr w:rsidR="00745331" w14:paraId="52EB6329" w14:textId="77777777">
        <w:tc>
          <w:tcPr>
            <w:tcW w:w="800" w:type="dxa"/>
            <w:vMerge/>
            <w:shd w:val="clear" w:color="auto" w:fill="auto"/>
            <w:vAlign w:val="center"/>
          </w:tcPr>
          <w:p w14:paraId="3E398989"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405E24BC"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76B42393"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FAQ Câu hỏi thường gặp</w:t>
            </w:r>
          </w:p>
        </w:tc>
        <w:tc>
          <w:tcPr>
            <w:tcW w:w="1034" w:type="dxa"/>
            <w:shd w:val="clear" w:color="auto" w:fill="auto"/>
            <w:vAlign w:val="center"/>
          </w:tcPr>
          <w:p w14:paraId="77C5B217" w14:textId="083608E0"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14</w:t>
            </w:r>
            <w:r>
              <w:rPr>
                <w:rFonts w:ascii="Arial" w:eastAsia="Times" w:hAnsi="Arial" w:cs="Arial"/>
                <w:b/>
                <w:sz w:val="26"/>
                <w:szCs w:val="26"/>
                <w:lang w:val="vi-VN"/>
              </w:rPr>
              <w:t>/5</w:t>
            </w:r>
          </w:p>
        </w:tc>
        <w:tc>
          <w:tcPr>
            <w:tcW w:w="1000" w:type="dxa"/>
            <w:shd w:val="clear" w:color="auto" w:fill="auto"/>
            <w:vAlign w:val="center"/>
          </w:tcPr>
          <w:p w14:paraId="764E0793" w14:textId="5065CE9E"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14</w:t>
            </w:r>
            <w:r>
              <w:rPr>
                <w:rFonts w:ascii="Arial" w:eastAsia="Times" w:hAnsi="Arial" w:cs="Arial"/>
                <w:b/>
                <w:sz w:val="26"/>
                <w:szCs w:val="26"/>
                <w:lang w:val="vi-VN"/>
              </w:rPr>
              <w:t>/5</w:t>
            </w:r>
          </w:p>
        </w:tc>
        <w:tc>
          <w:tcPr>
            <w:tcW w:w="1083" w:type="dxa"/>
            <w:shd w:val="clear" w:color="auto" w:fill="auto"/>
            <w:vAlign w:val="center"/>
          </w:tcPr>
          <w:p w14:paraId="2A858FE9" w14:textId="7FD3AA76"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2</w:t>
            </w:r>
            <w:r>
              <w:rPr>
                <w:rFonts w:ascii="Arial" w:eastAsia="Times" w:hAnsi="Arial" w:cs="Arial"/>
                <w:b/>
                <w:sz w:val="26"/>
                <w:szCs w:val="26"/>
                <w:lang w:val="vi-VN"/>
              </w:rPr>
              <w:t xml:space="preserve"> giờ</w:t>
            </w:r>
          </w:p>
        </w:tc>
        <w:tc>
          <w:tcPr>
            <w:tcW w:w="1300" w:type="dxa"/>
            <w:shd w:val="clear" w:color="auto" w:fill="auto"/>
            <w:vAlign w:val="center"/>
          </w:tcPr>
          <w:p w14:paraId="60EE9AB6"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CB21361"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169E5339" w14:textId="77777777" w:rsidR="00745331" w:rsidRDefault="00745331">
            <w:pPr>
              <w:spacing w:after="0" w:line="240" w:lineRule="auto"/>
              <w:jc w:val="center"/>
              <w:rPr>
                <w:rFonts w:ascii="Arial" w:eastAsia="Times" w:hAnsi="Arial" w:cs="Arial"/>
                <w:b/>
                <w:sz w:val="26"/>
                <w:szCs w:val="26"/>
              </w:rPr>
            </w:pPr>
          </w:p>
        </w:tc>
      </w:tr>
      <w:tr w:rsidR="00745331" w14:paraId="3A9CEFF7" w14:textId="77777777">
        <w:trPr>
          <w:trHeight w:val="773"/>
        </w:trPr>
        <w:tc>
          <w:tcPr>
            <w:tcW w:w="800" w:type="dxa"/>
            <w:vMerge/>
            <w:shd w:val="clear" w:color="auto" w:fill="auto"/>
            <w:vAlign w:val="center"/>
          </w:tcPr>
          <w:p w14:paraId="2B47F13D"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01FE86BB"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1C83780C"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Hỗ trợ liên hệ qua email, hotline</w:t>
            </w:r>
          </w:p>
        </w:tc>
        <w:tc>
          <w:tcPr>
            <w:tcW w:w="1034" w:type="dxa"/>
            <w:shd w:val="clear" w:color="auto" w:fill="auto"/>
            <w:vAlign w:val="center"/>
          </w:tcPr>
          <w:p w14:paraId="7AA11C1B" w14:textId="5D1C2FD0"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13</w:t>
            </w:r>
            <w:r>
              <w:rPr>
                <w:rFonts w:ascii="Arial" w:eastAsia="Times" w:hAnsi="Arial" w:cs="Arial"/>
                <w:b/>
                <w:sz w:val="26"/>
                <w:szCs w:val="26"/>
                <w:lang w:val="vi-VN"/>
              </w:rPr>
              <w:t>/</w:t>
            </w:r>
            <w:r w:rsidR="008D0F7E">
              <w:rPr>
                <w:rFonts w:ascii="Arial" w:eastAsia="Times" w:hAnsi="Arial" w:cs="Arial"/>
                <w:b/>
                <w:sz w:val="26"/>
                <w:szCs w:val="26"/>
                <w:lang w:val="vi-VN"/>
              </w:rPr>
              <w:t>5</w:t>
            </w:r>
          </w:p>
        </w:tc>
        <w:tc>
          <w:tcPr>
            <w:tcW w:w="1000" w:type="dxa"/>
            <w:shd w:val="clear" w:color="auto" w:fill="auto"/>
            <w:vAlign w:val="center"/>
          </w:tcPr>
          <w:p w14:paraId="11C02E0C" w14:textId="7D703F62"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14</w:t>
            </w:r>
            <w:r>
              <w:rPr>
                <w:rFonts w:ascii="Arial" w:eastAsia="Times" w:hAnsi="Arial" w:cs="Arial"/>
                <w:b/>
                <w:sz w:val="26"/>
                <w:szCs w:val="26"/>
                <w:lang w:val="vi-VN"/>
              </w:rPr>
              <w:t>/5</w:t>
            </w:r>
          </w:p>
        </w:tc>
        <w:tc>
          <w:tcPr>
            <w:tcW w:w="1083" w:type="dxa"/>
            <w:shd w:val="clear" w:color="auto" w:fill="auto"/>
            <w:vAlign w:val="center"/>
          </w:tcPr>
          <w:p w14:paraId="14B34E1D" w14:textId="0418DE98" w:rsidR="00745331"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2</w:t>
            </w:r>
            <w:r>
              <w:rPr>
                <w:rFonts w:ascii="Arial" w:eastAsia="Times" w:hAnsi="Arial" w:cs="Arial"/>
                <w:b/>
                <w:sz w:val="26"/>
                <w:szCs w:val="26"/>
                <w:lang w:val="vi-VN"/>
              </w:rPr>
              <w:t xml:space="preserve"> giờ</w:t>
            </w:r>
          </w:p>
        </w:tc>
        <w:tc>
          <w:tcPr>
            <w:tcW w:w="1300" w:type="dxa"/>
            <w:shd w:val="clear" w:color="auto" w:fill="auto"/>
            <w:vAlign w:val="center"/>
          </w:tcPr>
          <w:p w14:paraId="3DC87A8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4F10D479"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53B3FA7A" w14:textId="77777777" w:rsidR="00745331" w:rsidRDefault="00745331">
            <w:pPr>
              <w:spacing w:after="0" w:line="240" w:lineRule="auto"/>
              <w:jc w:val="center"/>
              <w:rPr>
                <w:rFonts w:ascii="Arial" w:eastAsia="Times" w:hAnsi="Arial" w:cs="Arial"/>
                <w:b/>
                <w:sz w:val="26"/>
                <w:szCs w:val="26"/>
              </w:rPr>
            </w:pPr>
          </w:p>
        </w:tc>
      </w:tr>
      <w:tr w:rsidR="00745331" w14:paraId="16E2E250" w14:textId="77777777">
        <w:trPr>
          <w:trHeight w:val="773"/>
        </w:trPr>
        <w:tc>
          <w:tcPr>
            <w:tcW w:w="800" w:type="dxa"/>
            <w:vMerge/>
            <w:shd w:val="clear" w:color="auto" w:fill="auto"/>
            <w:vAlign w:val="center"/>
          </w:tcPr>
          <w:p w14:paraId="31AEA1CF" w14:textId="77777777" w:rsidR="00745331" w:rsidRDefault="00745331">
            <w:pPr>
              <w:spacing w:after="0" w:line="240" w:lineRule="auto"/>
              <w:jc w:val="center"/>
              <w:rPr>
                <w:rFonts w:ascii="Arial" w:eastAsia="Times" w:hAnsi="Arial" w:cs="Arial"/>
                <w:b/>
                <w:sz w:val="26"/>
                <w:szCs w:val="26"/>
              </w:rPr>
            </w:pPr>
          </w:p>
        </w:tc>
        <w:tc>
          <w:tcPr>
            <w:tcW w:w="1200" w:type="dxa"/>
            <w:vMerge/>
            <w:shd w:val="clear" w:color="auto" w:fill="auto"/>
            <w:vAlign w:val="center"/>
          </w:tcPr>
          <w:p w14:paraId="13825C31" w14:textId="77777777" w:rsidR="00745331" w:rsidRDefault="00745331">
            <w:pPr>
              <w:spacing w:after="0" w:line="240" w:lineRule="auto"/>
              <w:jc w:val="center"/>
              <w:rPr>
                <w:rFonts w:ascii="Arial" w:eastAsia="Times" w:hAnsi="Arial" w:cs="Arial"/>
                <w:b/>
                <w:sz w:val="26"/>
                <w:szCs w:val="26"/>
              </w:rPr>
            </w:pPr>
          </w:p>
        </w:tc>
        <w:tc>
          <w:tcPr>
            <w:tcW w:w="3383" w:type="dxa"/>
            <w:shd w:val="clear" w:color="auto" w:fill="auto"/>
            <w:vAlign w:val="center"/>
          </w:tcPr>
          <w:p w14:paraId="0B177D0D" w14:textId="77777777" w:rsidR="00745331" w:rsidRDefault="006B6BCA">
            <w:pPr>
              <w:spacing w:line="360" w:lineRule="auto"/>
              <w:rPr>
                <w:rFonts w:ascii="Arial" w:eastAsia="Arial" w:hAnsi="Arial" w:cs="Arial"/>
                <w:sz w:val="24"/>
                <w:szCs w:val="24"/>
              </w:rPr>
            </w:pPr>
            <w:r>
              <w:rPr>
                <w:rFonts w:ascii="Arial" w:eastAsia="Arial" w:hAnsi="Arial" w:cs="Arial"/>
                <w:sz w:val="24"/>
                <w:szCs w:val="24"/>
              </w:rPr>
              <w:t>Thiết kế trang thống kê</w:t>
            </w:r>
          </w:p>
        </w:tc>
        <w:tc>
          <w:tcPr>
            <w:tcW w:w="1034" w:type="dxa"/>
            <w:shd w:val="clear" w:color="auto" w:fill="auto"/>
            <w:vAlign w:val="center"/>
          </w:tcPr>
          <w:p w14:paraId="1F250682"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A777833" w14:textId="77777777" w:rsidR="00745331" w:rsidRDefault="00745331">
            <w:pPr>
              <w:spacing w:after="0" w:line="240" w:lineRule="auto"/>
              <w:jc w:val="center"/>
              <w:rPr>
                <w:rFonts w:ascii="Arial" w:eastAsia="Times" w:hAnsi="Arial" w:cs="Arial"/>
                <w:b/>
                <w:sz w:val="26"/>
                <w:szCs w:val="26"/>
              </w:rPr>
            </w:pPr>
          </w:p>
        </w:tc>
        <w:tc>
          <w:tcPr>
            <w:tcW w:w="1083" w:type="dxa"/>
            <w:shd w:val="clear" w:color="auto" w:fill="auto"/>
            <w:vAlign w:val="center"/>
          </w:tcPr>
          <w:p w14:paraId="044B279B" w14:textId="77777777" w:rsidR="00745331" w:rsidRDefault="00745331">
            <w:pPr>
              <w:spacing w:after="0" w:line="240" w:lineRule="auto"/>
              <w:jc w:val="center"/>
              <w:rPr>
                <w:rFonts w:ascii="Arial" w:eastAsia="Times" w:hAnsi="Arial" w:cs="Arial"/>
                <w:b/>
                <w:sz w:val="26"/>
                <w:szCs w:val="26"/>
              </w:rPr>
            </w:pPr>
          </w:p>
        </w:tc>
        <w:tc>
          <w:tcPr>
            <w:tcW w:w="1300" w:type="dxa"/>
            <w:shd w:val="clear" w:color="auto" w:fill="auto"/>
            <w:vAlign w:val="center"/>
          </w:tcPr>
          <w:p w14:paraId="523B0813"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3DB1A588" w14:textId="77777777" w:rsidR="00745331" w:rsidRDefault="00745331">
            <w:pPr>
              <w:spacing w:after="0" w:line="240" w:lineRule="auto"/>
              <w:jc w:val="center"/>
              <w:rPr>
                <w:rFonts w:ascii="Arial" w:eastAsia="Times" w:hAnsi="Arial" w:cs="Arial"/>
                <w:b/>
                <w:sz w:val="26"/>
                <w:szCs w:val="26"/>
              </w:rPr>
            </w:pPr>
          </w:p>
        </w:tc>
        <w:tc>
          <w:tcPr>
            <w:tcW w:w="1000" w:type="dxa"/>
            <w:shd w:val="clear" w:color="auto" w:fill="auto"/>
            <w:vAlign w:val="center"/>
          </w:tcPr>
          <w:p w14:paraId="63282A12" w14:textId="77777777" w:rsidR="00745331" w:rsidRDefault="00745331">
            <w:pPr>
              <w:spacing w:after="0" w:line="240" w:lineRule="auto"/>
              <w:jc w:val="center"/>
              <w:rPr>
                <w:rFonts w:ascii="Arial" w:eastAsia="Times" w:hAnsi="Arial" w:cs="Arial"/>
                <w:b/>
                <w:sz w:val="26"/>
                <w:szCs w:val="26"/>
              </w:rPr>
            </w:pPr>
          </w:p>
        </w:tc>
      </w:tr>
      <w:tr w:rsidR="00EA3659" w14:paraId="63B8B912" w14:textId="77777777">
        <w:trPr>
          <w:trHeight w:val="773"/>
        </w:trPr>
        <w:tc>
          <w:tcPr>
            <w:tcW w:w="800" w:type="dxa"/>
            <w:shd w:val="clear" w:color="auto" w:fill="auto"/>
            <w:vAlign w:val="center"/>
          </w:tcPr>
          <w:p w14:paraId="2B26D324" w14:textId="77777777" w:rsidR="00EA3659" w:rsidRDefault="00EA3659">
            <w:pPr>
              <w:spacing w:after="0" w:line="240" w:lineRule="auto"/>
              <w:jc w:val="center"/>
              <w:rPr>
                <w:rFonts w:ascii="Arial" w:eastAsia="Times" w:hAnsi="Arial" w:cs="Arial"/>
                <w:b/>
                <w:sz w:val="26"/>
                <w:szCs w:val="26"/>
              </w:rPr>
            </w:pPr>
          </w:p>
        </w:tc>
        <w:tc>
          <w:tcPr>
            <w:tcW w:w="1200" w:type="dxa"/>
            <w:shd w:val="clear" w:color="auto" w:fill="auto"/>
            <w:vAlign w:val="center"/>
          </w:tcPr>
          <w:p w14:paraId="0B7EDD14" w14:textId="77777777" w:rsidR="00EA3659" w:rsidRDefault="00EA3659">
            <w:pPr>
              <w:spacing w:after="0" w:line="240" w:lineRule="auto"/>
              <w:jc w:val="center"/>
              <w:rPr>
                <w:rFonts w:ascii="Arial" w:eastAsia="Times" w:hAnsi="Arial" w:cs="Arial"/>
                <w:b/>
                <w:sz w:val="26"/>
                <w:szCs w:val="26"/>
              </w:rPr>
            </w:pPr>
          </w:p>
        </w:tc>
        <w:tc>
          <w:tcPr>
            <w:tcW w:w="3383" w:type="dxa"/>
            <w:shd w:val="clear" w:color="auto" w:fill="auto"/>
            <w:vAlign w:val="center"/>
          </w:tcPr>
          <w:p w14:paraId="1CF4094E" w14:textId="4CF58D63" w:rsidR="00EA3659" w:rsidRPr="00EA3659" w:rsidRDefault="00EA3659">
            <w:pPr>
              <w:spacing w:line="360" w:lineRule="auto"/>
              <w:rPr>
                <w:rFonts w:ascii="Arial" w:eastAsia="Arial" w:hAnsi="Arial" w:cs="Arial"/>
                <w:sz w:val="24"/>
                <w:szCs w:val="24"/>
                <w:lang w:val="vi-VN"/>
              </w:rPr>
            </w:pPr>
            <w:r>
              <w:rPr>
                <w:rFonts w:ascii="Arial" w:eastAsia="Arial" w:hAnsi="Arial" w:cs="Arial"/>
                <w:sz w:val="24"/>
                <w:szCs w:val="24"/>
              </w:rPr>
              <w:t>Hiển</w:t>
            </w:r>
            <w:r>
              <w:rPr>
                <w:rFonts w:ascii="Arial" w:eastAsia="Arial" w:hAnsi="Arial" w:cs="Arial"/>
                <w:sz w:val="24"/>
                <w:szCs w:val="24"/>
                <w:lang w:val="vi-VN"/>
              </w:rPr>
              <w:t xml:space="preserve"> thị đánh giá trong trang chi tiết sản phẩm</w:t>
            </w:r>
          </w:p>
        </w:tc>
        <w:tc>
          <w:tcPr>
            <w:tcW w:w="1034" w:type="dxa"/>
            <w:shd w:val="clear" w:color="auto" w:fill="auto"/>
            <w:vAlign w:val="center"/>
          </w:tcPr>
          <w:p w14:paraId="5915C249" w14:textId="04CC5953" w:rsidR="00EA3659"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14</w:t>
            </w:r>
            <w:r>
              <w:rPr>
                <w:rFonts w:ascii="Arial" w:eastAsia="Times" w:hAnsi="Arial" w:cs="Arial"/>
                <w:b/>
                <w:sz w:val="26"/>
                <w:szCs w:val="26"/>
                <w:lang w:val="vi-VN"/>
              </w:rPr>
              <w:t>/5</w:t>
            </w:r>
          </w:p>
        </w:tc>
        <w:tc>
          <w:tcPr>
            <w:tcW w:w="1000" w:type="dxa"/>
            <w:shd w:val="clear" w:color="auto" w:fill="auto"/>
            <w:vAlign w:val="center"/>
          </w:tcPr>
          <w:p w14:paraId="32CB5944" w14:textId="1E372422" w:rsidR="00EA3659"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15</w:t>
            </w:r>
            <w:r>
              <w:rPr>
                <w:rFonts w:ascii="Arial" w:eastAsia="Times" w:hAnsi="Arial" w:cs="Arial"/>
                <w:b/>
                <w:sz w:val="26"/>
                <w:szCs w:val="26"/>
                <w:lang w:val="vi-VN"/>
              </w:rPr>
              <w:t>/5</w:t>
            </w:r>
          </w:p>
        </w:tc>
        <w:tc>
          <w:tcPr>
            <w:tcW w:w="1083" w:type="dxa"/>
            <w:shd w:val="clear" w:color="auto" w:fill="auto"/>
            <w:vAlign w:val="center"/>
          </w:tcPr>
          <w:p w14:paraId="3E2C4B03" w14:textId="076E63F7" w:rsidR="00EA3659" w:rsidRPr="00EA3659" w:rsidRDefault="00EA3659">
            <w:pPr>
              <w:spacing w:after="0" w:line="240" w:lineRule="auto"/>
              <w:jc w:val="center"/>
              <w:rPr>
                <w:rFonts w:ascii="Arial" w:eastAsia="Times" w:hAnsi="Arial" w:cs="Arial"/>
                <w:b/>
                <w:sz w:val="26"/>
                <w:szCs w:val="26"/>
                <w:lang w:val="vi-VN"/>
              </w:rPr>
            </w:pPr>
            <w:r>
              <w:rPr>
                <w:rFonts w:ascii="Arial" w:eastAsia="Times" w:hAnsi="Arial" w:cs="Arial"/>
                <w:b/>
                <w:sz w:val="26"/>
                <w:szCs w:val="26"/>
              </w:rPr>
              <w:t>3</w:t>
            </w:r>
            <w:r>
              <w:rPr>
                <w:rFonts w:ascii="Arial" w:eastAsia="Times" w:hAnsi="Arial" w:cs="Arial"/>
                <w:b/>
                <w:sz w:val="26"/>
                <w:szCs w:val="26"/>
                <w:lang w:val="vi-VN"/>
              </w:rPr>
              <w:t xml:space="preserve"> giờ</w:t>
            </w:r>
          </w:p>
        </w:tc>
        <w:tc>
          <w:tcPr>
            <w:tcW w:w="1300" w:type="dxa"/>
            <w:shd w:val="clear" w:color="auto" w:fill="auto"/>
            <w:vAlign w:val="center"/>
          </w:tcPr>
          <w:p w14:paraId="44468C9A" w14:textId="77777777" w:rsidR="00EA3659" w:rsidRDefault="00EA3659">
            <w:pPr>
              <w:spacing w:after="0" w:line="240" w:lineRule="auto"/>
              <w:jc w:val="center"/>
              <w:rPr>
                <w:rFonts w:ascii="Arial" w:eastAsia="Times" w:hAnsi="Arial" w:cs="Arial"/>
                <w:b/>
                <w:sz w:val="26"/>
                <w:szCs w:val="26"/>
              </w:rPr>
            </w:pPr>
          </w:p>
        </w:tc>
        <w:tc>
          <w:tcPr>
            <w:tcW w:w="1000" w:type="dxa"/>
            <w:shd w:val="clear" w:color="auto" w:fill="auto"/>
            <w:vAlign w:val="center"/>
          </w:tcPr>
          <w:p w14:paraId="618CD9F8" w14:textId="77777777" w:rsidR="00EA3659" w:rsidRDefault="00EA3659">
            <w:pPr>
              <w:spacing w:after="0" w:line="240" w:lineRule="auto"/>
              <w:jc w:val="center"/>
              <w:rPr>
                <w:rFonts w:ascii="Arial" w:eastAsia="Times" w:hAnsi="Arial" w:cs="Arial"/>
                <w:b/>
                <w:sz w:val="26"/>
                <w:szCs w:val="26"/>
              </w:rPr>
            </w:pPr>
          </w:p>
        </w:tc>
        <w:tc>
          <w:tcPr>
            <w:tcW w:w="1000" w:type="dxa"/>
            <w:shd w:val="clear" w:color="auto" w:fill="auto"/>
            <w:vAlign w:val="center"/>
          </w:tcPr>
          <w:p w14:paraId="7392D9C1" w14:textId="77777777" w:rsidR="00EA3659" w:rsidRDefault="00EA3659">
            <w:pPr>
              <w:spacing w:after="0" w:line="240" w:lineRule="auto"/>
              <w:jc w:val="center"/>
              <w:rPr>
                <w:rFonts w:ascii="Arial" w:eastAsia="Times" w:hAnsi="Arial" w:cs="Arial"/>
                <w:b/>
                <w:sz w:val="26"/>
                <w:szCs w:val="26"/>
              </w:rPr>
            </w:pPr>
          </w:p>
        </w:tc>
      </w:tr>
    </w:tbl>
    <w:p w14:paraId="1910CE83" w14:textId="77777777" w:rsidR="00745331" w:rsidRDefault="00745331">
      <w:pPr>
        <w:rPr>
          <w:rFonts w:ascii="Arial" w:hAnsi="Arial" w:cs="Arial"/>
        </w:rPr>
      </w:pPr>
    </w:p>
    <w:p w14:paraId="34CF3AF4" w14:textId="77777777" w:rsidR="00745331" w:rsidRDefault="006B6BCA">
      <w:pPr>
        <w:rPr>
          <w:rFonts w:ascii="Arial" w:eastAsia="Arial" w:hAnsi="Arial" w:cs="Arial"/>
        </w:rPr>
      </w:pPr>
      <w:r>
        <w:rPr>
          <w:rFonts w:ascii="Arial" w:eastAsia="Arial" w:hAnsi="Arial" w:cs="Arial"/>
          <w:i/>
        </w:rPr>
        <w:t>Bảng phân chia công việc không phải là bảng phân chia cuối và có thể chỉnh sửa để phù hợp với tình huống.</w:t>
      </w:r>
      <w:bookmarkStart w:id="10" w:name="_heading=h.j8hw103wrnx1" w:colFirst="0" w:colLast="0"/>
      <w:bookmarkEnd w:id="10"/>
    </w:p>
    <w:p w14:paraId="0D15616F" w14:textId="77777777" w:rsidR="00745331" w:rsidRDefault="006B6BCA">
      <w:pPr>
        <w:pStyle w:val="Heading1"/>
        <w:numPr>
          <w:ilvl w:val="0"/>
          <w:numId w:val="7"/>
        </w:numPr>
        <w:rPr>
          <w:rFonts w:ascii="Arial" w:hAnsi="Arial"/>
        </w:rPr>
      </w:pPr>
      <w:bookmarkStart w:id="11" w:name="_Toc18335"/>
      <w:bookmarkStart w:id="12" w:name="_Toc1168"/>
      <w:r>
        <w:rPr>
          <w:rFonts w:ascii="Arial" w:hAnsi="Arial"/>
        </w:rPr>
        <w:t>GIỚI THIỆU ĐỀ TÀI</w:t>
      </w:r>
      <w:bookmarkEnd w:id="11"/>
      <w:bookmarkEnd w:id="12"/>
    </w:p>
    <w:p w14:paraId="08479B0C" w14:textId="77777777" w:rsidR="00745331" w:rsidRDefault="006B6BCA">
      <w:pPr>
        <w:pStyle w:val="Heading2"/>
        <w:numPr>
          <w:ilvl w:val="0"/>
          <w:numId w:val="9"/>
        </w:numPr>
        <w:rPr>
          <w:rFonts w:ascii="Arial" w:hAnsi="Arial"/>
        </w:rPr>
      </w:pPr>
      <w:bookmarkStart w:id="13" w:name="_Toc26299"/>
      <w:bookmarkStart w:id="14" w:name="_Toc27033"/>
      <w:r>
        <w:rPr>
          <w:rFonts w:ascii="Arial" w:hAnsi="Arial"/>
        </w:rPr>
        <w:t>Lý do lựa chọn</w:t>
      </w:r>
      <w:bookmarkEnd w:id="13"/>
      <w:bookmarkEnd w:id="14"/>
    </w:p>
    <w:p w14:paraId="3E13C5EB" w14:textId="77777777" w:rsidR="00745331" w:rsidRDefault="00745331">
      <w:pPr>
        <w:rPr>
          <w:rFonts w:ascii="Arial" w:eastAsia="Arial" w:hAnsi="Arial" w:cs="Arial"/>
        </w:rPr>
      </w:pPr>
    </w:p>
    <w:p w14:paraId="179CA8CE" w14:textId="77777777" w:rsidR="00745331" w:rsidRDefault="006B6BCA">
      <w:pPr>
        <w:jc w:val="both"/>
        <w:rPr>
          <w:rFonts w:ascii="Arial" w:eastAsia="Arial" w:hAnsi="Arial" w:cs="Arial"/>
          <w:sz w:val="24"/>
          <w:szCs w:val="24"/>
        </w:rPr>
      </w:pPr>
      <w:r>
        <w:rPr>
          <w:rFonts w:ascii="Arial" w:eastAsia="Arial" w:hAnsi="Arial" w:cs="Arial"/>
          <w:sz w:val="24"/>
          <w:szCs w:val="24"/>
        </w:rPr>
        <w:t xml:space="preserve">Hiện nay, với việc thế giới phát triển, càng ngày có càng nhiều người tham gia vào đời sống công nghệ số. Không thể không nhắc đến, thương mại điện tử đã bùng nổ trong khoảng thời gian gần đây và dần thay thế việc bán hàng truyền thống. Với sự tiện lợi cùng với lợi ích to lớn mà nó mang lại, </w:t>
      </w:r>
      <w:r>
        <w:rPr>
          <w:rFonts w:ascii="Arial" w:eastAsia="Arial" w:hAnsi="Arial" w:cs="Arial"/>
          <w:i/>
          <w:sz w:val="24"/>
          <w:szCs w:val="24"/>
        </w:rPr>
        <w:t xml:space="preserve">Nhóm H </w:t>
      </w:r>
      <w:r>
        <w:rPr>
          <w:rFonts w:ascii="Arial" w:eastAsia="Arial" w:hAnsi="Arial" w:cs="Arial"/>
          <w:sz w:val="24"/>
          <w:szCs w:val="24"/>
        </w:rPr>
        <w:t>đã quyết định lựa chọn đề tài này.</w:t>
      </w:r>
    </w:p>
    <w:p w14:paraId="7004B7E8" w14:textId="77777777" w:rsidR="00745331" w:rsidRDefault="006B6BCA">
      <w:pPr>
        <w:pStyle w:val="Heading2"/>
        <w:numPr>
          <w:ilvl w:val="0"/>
          <w:numId w:val="9"/>
        </w:numPr>
        <w:rPr>
          <w:rFonts w:ascii="Arial" w:eastAsia="Arial" w:hAnsi="Arial"/>
        </w:rPr>
      </w:pPr>
      <w:bookmarkStart w:id="15" w:name="_Toc15216"/>
      <w:bookmarkStart w:id="16" w:name="_Toc5843"/>
      <w:r>
        <w:rPr>
          <w:rFonts w:ascii="Arial" w:hAnsi="Arial"/>
        </w:rPr>
        <w:t>Mục Tiêu</w:t>
      </w:r>
      <w:bookmarkEnd w:id="15"/>
      <w:bookmarkEnd w:id="16"/>
    </w:p>
    <w:p w14:paraId="00102DA8" w14:textId="77777777" w:rsidR="00745331" w:rsidRDefault="006B6BCA">
      <w:pPr>
        <w:numPr>
          <w:ilvl w:val="0"/>
          <w:numId w:val="10"/>
        </w:numPr>
        <w:rPr>
          <w:rFonts w:ascii="Arial" w:eastAsia="Arial" w:hAnsi="Arial" w:cs="Arial"/>
          <w:sz w:val="24"/>
          <w:szCs w:val="24"/>
        </w:rPr>
      </w:pPr>
      <w:r>
        <w:rPr>
          <w:rFonts w:ascii="Arial" w:eastAsia="Arial" w:hAnsi="Arial" w:cs="Arial"/>
          <w:sz w:val="24"/>
          <w:szCs w:val="24"/>
        </w:rPr>
        <w:t>Xây dựng một website bán hàng hiện đại, dễ sử dụng.</w:t>
      </w:r>
    </w:p>
    <w:p w14:paraId="07B42894" w14:textId="77777777" w:rsidR="00745331" w:rsidRDefault="006B6BCA">
      <w:pPr>
        <w:numPr>
          <w:ilvl w:val="0"/>
          <w:numId w:val="10"/>
        </w:numPr>
        <w:rPr>
          <w:rFonts w:ascii="Arial" w:eastAsia="Arial" w:hAnsi="Arial" w:cs="Arial"/>
          <w:sz w:val="24"/>
          <w:szCs w:val="24"/>
        </w:rPr>
      </w:pPr>
      <w:r>
        <w:rPr>
          <w:rFonts w:ascii="Arial" w:eastAsia="Arial" w:hAnsi="Arial" w:cs="Arial"/>
          <w:sz w:val="24"/>
          <w:szCs w:val="24"/>
        </w:rPr>
        <w:t>Cung cấp đầy đủ các tính năng để hỗ trợ mua bán trực tuyến.</w:t>
      </w:r>
    </w:p>
    <w:p w14:paraId="25855F21" w14:textId="77777777" w:rsidR="00745331" w:rsidRDefault="006B6BCA">
      <w:pPr>
        <w:numPr>
          <w:ilvl w:val="0"/>
          <w:numId w:val="10"/>
        </w:numPr>
        <w:rPr>
          <w:rFonts w:ascii="Arial" w:eastAsia="Arial" w:hAnsi="Arial" w:cs="Arial"/>
          <w:sz w:val="24"/>
          <w:szCs w:val="24"/>
        </w:rPr>
      </w:pPr>
      <w:r>
        <w:rPr>
          <w:rFonts w:ascii="Arial" w:eastAsia="Arial" w:hAnsi="Arial" w:cs="Arial"/>
          <w:sz w:val="24"/>
          <w:szCs w:val="24"/>
        </w:rPr>
        <w:t>Tối ưu trải nghiệm người dùng.</w:t>
      </w:r>
    </w:p>
    <w:p w14:paraId="089F4050" w14:textId="77777777" w:rsidR="00745331" w:rsidRDefault="006B6BCA">
      <w:pPr>
        <w:pStyle w:val="Heading2"/>
        <w:numPr>
          <w:ilvl w:val="0"/>
          <w:numId w:val="9"/>
        </w:numPr>
        <w:rPr>
          <w:rFonts w:ascii="Arial" w:hAnsi="Arial"/>
        </w:rPr>
      </w:pPr>
      <w:bookmarkStart w:id="17" w:name="_heading=h.kh3mnluzq83f" w:colFirst="0" w:colLast="0"/>
      <w:bookmarkStart w:id="18" w:name="_Toc27621"/>
      <w:bookmarkStart w:id="19" w:name="_Toc14996"/>
      <w:bookmarkEnd w:id="17"/>
      <w:r>
        <w:rPr>
          <w:rFonts w:ascii="Arial" w:hAnsi="Arial"/>
        </w:rPr>
        <w:t>Công nghệ sử dụng</w:t>
      </w:r>
      <w:bookmarkEnd w:id="18"/>
      <w:bookmarkEnd w:id="19"/>
    </w:p>
    <w:p w14:paraId="6072FDB9" w14:textId="77777777" w:rsidR="00745331" w:rsidRDefault="006B6BCA">
      <w:pPr>
        <w:rPr>
          <w:rFonts w:ascii="Arial" w:eastAsia="Arial" w:hAnsi="Arial" w:cs="Arial"/>
          <w:sz w:val="24"/>
          <w:szCs w:val="24"/>
        </w:rPr>
      </w:pPr>
      <w:r>
        <w:rPr>
          <w:rFonts w:ascii="Arial" w:eastAsia="Arial" w:hAnsi="Arial" w:cs="Arial"/>
          <w:sz w:val="24"/>
          <w:szCs w:val="24"/>
        </w:rPr>
        <w:t>Frontend:</w:t>
      </w:r>
    </w:p>
    <w:p w14:paraId="367C990B" w14:textId="77777777" w:rsidR="00745331" w:rsidRDefault="006B6BCA">
      <w:pPr>
        <w:numPr>
          <w:ilvl w:val="0"/>
          <w:numId w:val="11"/>
        </w:numPr>
        <w:spacing w:before="240" w:after="0"/>
        <w:rPr>
          <w:rFonts w:ascii="Arial" w:eastAsia="Arial" w:hAnsi="Arial" w:cs="Arial"/>
          <w:sz w:val="24"/>
          <w:szCs w:val="24"/>
        </w:rPr>
      </w:pPr>
      <w:r>
        <w:rPr>
          <w:rFonts w:ascii="Arial" w:eastAsia="Arial" w:hAnsi="Arial" w:cs="Arial"/>
          <w:sz w:val="24"/>
          <w:szCs w:val="24"/>
        </w:rPr>
        <w:lastRenderedPageBreak/>
        <w:t>HTML: Xây dựng cấu trúc trang web.</w:t>
      </w:r>
    </w:p>
    <w:p w14:paraId="650817FB" w14:textId="77777777" w:rsidR="00745331" w:rsidRDefault="006B6BCA">
      <w:pPr>
        <w:numPr>
          <w:ilvl w:val="0"/>
          <w:numId w:val="11"/>
        </w:numPr>
        <w:spacing w:after="0"/>
        <w:rPr>
          <w:rFonts w:ascii="Arial" w:eastAsia="Arial" w:hAnsi="Arial" w:cs="Arial"/>
          <w:sz w:val="24"/>
          <w:szCs w:val="24"/>
        </w:rPr>
      </w:pPr>
      <w:r>
        <w:rPr>
          <w:rFonts w:ascii="Arial" w:eastAsia="Arial" w:hAnsi="Arial" w:cs="Arial"/>
          <w:sz w:val="24"/>
          <w:szCs w:val="24"/>
        </w:rPr>
        <w:t>CSS (Bootstrap): Tạo giao diện đẹp, responsive nhanh chóng.</w:t>
      </w:r>
    </w:p>
    <w:p w14:paraId="028CE1FD" w14:textId="77777777" w:rsidR="00745331" w:rsidRDefault="006B6BCA">
      <w:pPr>
        <w:numPr>
          <w:ilvl w:val="0"/>
          <w:numId w:val="11"/>
        </w:numPr>
        <w:spacing w:after="240"/>
        <w:rPr>
          <w:rFonts w:ascii="Arial" w:eastAsia="Arial" w:hAnsi="Arial" w:cs="Arial"/>
          <w:sz w:val="24"/>
          <w:szCs w:val="24"/>
        </w:rPr>
      </w:pPr>
      <w:r>
        <w:rPr>
          <w:rFonts w:ascii="Arial" w:eastAsia="Arial" w:hAnsi="Arial" w:cs="Arial"/>
          <w:sz w:val="24"/>
          <w:szCs w:val="24"/>
        </w:rPr>
        <w:t>JavaScript: Xử lý tương tác.</w:t>
      </w:r>
    </w:p>
    <w:p w14:paraId="71C6464D" w14:textId="77777777" w:rsidR="00745331" w:rsidRDefault="006B6BCA">
      <w:pPr>
        <w:rPr>
          <w:rFonts w:ascii="Arial" w:eastAsia="Arial" w:hAnsi="Arial" w:cs="Arial"/>
          <w:sz w:val="24"/>
          <w:szCs w:val="24"/>
        </w:rPr>
      </w:pPr>
      <w:r>
        <w:rPr>
          <w:rFonts w:ascii="Arial" w:eastAsia="Arial" w:hAnsi="Arial" w:cs="Arial"/>
          <w:sz w:val="24"/>
          <w:szCs w:val="24"/>
        </w:rPr>
        <w:t>Backend:</w:t>
      </w:r>
    </w:p>
    <w:p w14:paraId="5E83FC4C" w14:textId="77777777" w:rsidR="00745331" w:rsidRDefault="006B6BCA">
      <w:pPr>
        <w:numPr>
          <w:ilvl w:val="0"/>
          <w:numId w:val="12"/>
        </w:numPr>
        <w:spacing w:before="240" w:after="240"/>
        <w:rPr>
          <w:rFonts w:ascii="Arial" w:eastAsia="Arial" w:hAnsi="Arial" w:cs="Arial"/>
          <w:sz w:val="24"/>
          <w:szCs w:val="24"/>
        </w:rPr>
      </w:pPr>
      <w:r>
        <w:rPr>
          <w:rFonts w:ascii="Arial" w:eastAsia="Arial" w:hAnsi="Arial" w:cs="Arial"/>
          <w:sz w:val="24"/>
          <w:szCs w:val="24"/>
        </w:rPr>
        <w:t>PHP (Laravel): Framework mạnh mẽ để quản lý sản phẩm, đơn hàng, và người dùng. Dễ tích hợp với database.</w:t>
      </w:r>
    </w:p>
    <w:p w14:paraId="0872D7FD" w14:textId="77777777" w:rsidR="00745331" w:rsidRDefault="006B6BCA">
      <w:pPr>
        <w:rPr>
          <w:rFonts w:ascii="Arial" w:eastAsia="Arial" w:hAnsi="Arial" w:cs="Arial"/>
          <w:sz w:val="24"/>
          <w:szCs w:val="24"/>
        </w:rPr>
      </w:pPr>
      <w:r>
        <w:rPr>
          <w:rFonts w:ascii="Arial" w:eastAsia="Arial" w:hAnsi="Arial" w:cs="Arial"/>
          <w:sz w:val="24"/>
          <w:szCs w:val="24"/>
        </w:rPr>
        <w:t>Database:</w:t>
      </w:r>
    </w:p>
    <w:p w14:paraId="38D4B95C" w14:textId="77777777" w:rsidR="00745331" w:rsidRDefault="006B6BCA">
      <w:pPr>
        <w:numPr>
          <w:ilvl w:val="0"/>
          <w:numId w:val="13"/>
        </w:numPr>
        <w:spacing w:before="240" w:after="240"/>
        <w:rPr>
          <w:rFonts w:ascii="Arial" w:eastAsia="Arial" w:hAnsi="Arial" w:cs="Arial"/>
          <w:sz w:val="24"/>
          <w:szCs w:val="24"/>
        </w:rPr>
      </w:pPr>
      <w:r>
        <w:rPr>
          <w:rFonts w:ascii="Arial" w:eastAsia="Arial" w:hAnsi="Arial" w:cs="Arial"/>
          <w:sz w:val="24"/>
          <w:szCs w:val="24"/>
        </w:rPr>
        <w:t>MySQL: Lưu trữ thông tin sản phẩm (tên, giá, số lượng), thông tin người dùng (email, mật khẩu), và đơn hàng.</w:t>
      </w:r>
    </w:p>
    <w:p w14:paraId="53D7DDF4" w14:textId="77777777" w:rsidR="00745331" w:rsidRDefault="006B6BCA">
      <w:pPr>
        <w:rPr>
          <w:rFonts w:ascii="Arial" w:eastAsia="Arial" w:hAnsi="Arial" w:cs="Arial"/>
          <w:sz w:val="24"/>
          <w:szCs w:val="24"/>
        </w:rPr>
      </w:pPr>
      <w:r>
        <w:rPr>
          <w:rFonts w:ascii="Arial" w:eastAsia="Arial" w:hAnsi="Arial" w:cs="Arial"/>
          <w:sz w:val="24"/>
          <w:szCs w:val="24"/>
        </w:rPr>
        <w:t>Công cụ hỗ trợ:</w:t>
      </w:r>
    </w:p>
    <w:p w14:paraId="1B6ACA2F" w14:textId="77777777" w:rsidR="00745331" w:rsidRDefault="006B6BCA">
      <w:pPr>
        <w:numPr>
          <w:ilvl w:val="0"/>
          <w:numId w:val="14"/>
        </w:numPr>
        <w:spacing w:before="240" w:after="0"/>
        <w:rPr>
          <w:rFonts w:ascii="Arial" w:eastAsia="Arial" w:hAnsi="Arial" w:cs="Arial"/>
          <w:sz w:val="24"/>
          <w:szCs w:val="24"/>
        </w:rPr>
      </w:pPr>
      <w:r>
        <w:rPr>
          <w:rFonts w:ascii="Arial" w:eastAsia="Arial" w:hAnsi="Arial" w:cs="Arial"/>
          <w:sz w:val="24"/>
          <w:szCs w:val="24"/>
        </w:rPr>
        <w:t>Git: Quản lý mã nguồn, giúp cả nhóm làm việc chung.</w:t>
      </w:r>
    </w:p>
    <w:p w14:paraId="6ADB402B" w14:textId="77777777" w:rsidR="00745331" w:rsidRDefault="006B6BCA">
      <w:pPr>
        <w:numPr>
          <w:ilvl w:val="0"/>
          <w:numId w:val="14"/>
        </w:numPr>
        <w:spacing w:after="0"/>
        <w:rPr>
          <w:rFonts w:ascii="Arial" w:eastAsia="Arial" w:hAnsi="Arial" w:cs="Arial"/>
          <w:sz w:val="24"/>
          <w:szCs w:val="24"/>
          <w:lang w:val="fr-FR"/>
        </w:rPr>
      </w:pPr>
      <w:r>
        <w:rPr>
          <w:rFonts w:ascii="Arial" w:eastAsia="Arial" w:hAnsi="Arial" w:cs="Arial"/>
          <w:sz w:val="24"/>
          <w:szCs w:val="24"/>
          <w:lang w:val="fr-FR"/>
        </w:rPr>
        <w:t>VSCode: Trình soạn thảo code.</w:t>
      </w:r>
    </w:p>
    <w:p w14:paraId="78399C51" w14:textId="77777777" w:rsidR="00745331" w:rsidRDefault="006B6BCA">
      <w:pPr>
        <w:numPr>
          <w:ilvl w:val="0"/>
          <w:numId w:val="14"/>
        </w:numPr>
        <w:spacing w:after="0"/>
        <w:rPr>
          <w:rFonts w:ascii="Arial" w:eastAsia="Arial" w:hAnsi="Arial" w:cs="Arial"/>
          <w:sz w:val="24"/>
          <w:szCs w:val="24"/>
          <w:lang w:val="fr-FR"/>
        </w:rPr>
      </w:pPr>
      <w:r>
        <w:rPr>
          <w:rFonts w:ascii="Arial" w:eastAsia="Arial" w:hAnsi="Arial" w:cs="Arial"/>
          <w:sz w:val="24"/>
          <w:szCs w:val="24"/>
          <w:lang w:val="fr-FR"/>
        </w:rPr>
        <w:t>Diagrams.net: Vẽ sơ đồ giao diện và database (theo yêu cầu của giáo viên).</w:t>
      </w:r>
    </w:p>
    <w:p w14:paraId="552EC271" w14:textId="77777777" w:rsidR="00745331" w:rsidRDefault="006B6BCA">
      <w:pPr>
        <w:numPr>
          <w:ilvl w:val="0"/>
          <w:numId w:val="14"/>
        </w:numPr>
        <w:spacing w:after="0"/>
        <w:rPr>
          <w:rFonts w:ascii="Arial" w:eastAsia="Arial" w:hAnsi="Arial" w:cs="Arial"/>
          <w:sz w:val="24"/>
          <w:szCs w:val="24"/>
          <w:lang w:val="fr-FR"/>
        </w:rPr>
      </w:pPr>
      <w:r>
        <w:rPr>
          <w:rFonts w:ascii="Arial" w:eastAsia="Arial" w:hAnsi="Arial" w:cs="Arial"/>
          <w:sz w:val="24"/>
          <w:szCs w:val="24"/>
          <w:lang w:val="fr-FR"/>
        </w:rPr>
        <w:t>XAMPP: Môi trường chạy PHP và MySQL cục bộ để phát triển.</w:t>
      </w:r>
    </w:p>
    <w:p w14:paraId="7DE63BFE" w14:textId="77777777" w:rsidR="00745331" w:rsidRDefault="006B6BCA">
      <w:pPr>
        <w:pStyle w:val="Heading2"/>
        <w:numPr>
          <w:ilvl w:val="0"/>
          <w:numId w:val="9"/>
        </w:numPr>
        <w:rPr>
          <w:rFonts w:ascii="Arial" w:hAnsi="Arial"/>
        </w:rPr>
      </w:pPr>
      <w:bookmarkStart w:id="20" w:name="_Toc16569"/>
      <w:bookmarkStart w:id="21" w:name="_Toc19378"/>
      <w:r>
        <w:rPr>
          <w:rFonts w:ascii="Arial" w:hAnsi="Arial"/>
        </w:rPr>
        <w:t>Chức năng chính</w:t>
      </w:r>
      <w:bookmarkEnd w:id="20"/>
      <w:bookmarkEnd w:id="21"/>
    </w:p>
    <w:p w14:paraId="04988267" w14:textId="77777777" w:rsidR="00745331" w:rsidRDefault="006B6BCA">
      <w:pPr>
        <w:pStyle w:val="Heading3"/>
        <w:numPr>
          <w:ilvl w:val="0"/>
          <w:numId w:val="15"/>
        </w:numPr>
        <w:rPr>
          <w:rFonts w:ascii="Arial" w:hAnsi="Arial"/>
        </w:rPr>
      </w:pPr>
      <w:bookmarkStart w:id="22" w:name="_Toc31183"/>
      <w:bookmarkStart w:id="23" w:name="_Toc26407"/>
      <w:r>
        <w:rPr>
          <w:rFonts w:ascii="Arial" w:hAnsi="Arial"/>
        </w:rPr>
        <w:t>Quản lý tài khoản</w:t>
      </w:r>
      <w:bookmarkEnd w:id="22"/>
      <w:bookmarkEnd w:id="23"/>
    </w:p>
    <w:p w14:paraId="69CF5819"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Tạo form đăng ký, đăng nhập: Người dùng có thể tạo tài khoản mới và đăng nhập vào hệ thống.</w:t>
      </w:r>
    </w:p>
    <w:p w14:paraId="52739724" w14:textId="38F7F083" w:rsidR="00745331" w:rsidRDefault="006B6BCA">
      <w:pPr>
        <w:numPr>
          <w:ilvl w:val="0"/>
          <w:numId w:val="16"/>
        </w:numPr>
        <w:jc w:val="both"/>
        <w:rPr>
          <w:rFonts w:ascii="Arial" w:hAnsi="Arial" w:cs="Arial"/>
          <w:sz w:val="24"/>
          <w:szCs w:val="24"/>
        </w:rPr>
      </w:pPr>
      <w:r>
        <w:rPr>
          <w:rFonts w:ascii="Arial" w:eastAsia="Arial" w:hAnsi="Arial" w:cs="Arial"/>
          <w:sz w:val="24"/>
          <w:szCs w:val="24"/>
        </w:rPr>
        <w:t>Tích hợp đăng nhập Google: Người dùng có thể sử dụng tài khoản Google để đăng nhập.</w:t>
      </w:r>
    </w:p>
    <w:p w14:paraId="377A14AC"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Xây dựng chức năng quên mật khẩu: Cho phép người dùng khôi phục mật khẩu qua email hoặc số điện thoại.</w:t>
      </w:r>
    </w:p>
    <w:p w14:paraId="6177E71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Quản lý hồ sơ cá nhân: Người dùng có thể cập nhật thông tin cá nhân của họ.</w:t>
      </w:r>
    </w:p>
    <w:p w14:paraId="4FE9710A" w14:textId="77777777" w:rsidR="00745331" w:rsidRDefault="00745331">
      <w:pPr>
        <w:rPr>
          <w:rFonts w:ascii="Arial" w:eastAsia="Arial" w:hAnsi="Arial" w:cs="Arial"/>
          <w:sz w:val="24"/>
          <w:szCs w:val="24"/>
        </w:rPr>
      </w:pPr>
    </w:p>
    <w:p w14:paraId="49A266FF" w14:textId="77777777" w:rsidR="00745331" w:rsidRDefault="006B6BCA">
      <w:pPr>
        <w:pStyle w:val="Heading3"/>
        <w:numPr>
          <w:ilvl w:val="0"/>
          <w:numId w:val="15"/>
        </w:numPr>
        <w:rPr>
          <w:rFonts w:ascii="Arial" w:hAnsi="Arial"/>
        </w:rPr>
      </w:pPr>
      <w:bookmarkStart w:id="24" w:name="_Toc10570"/>
      <w:bookmarkStart w:id="25" w:name="_Toc7305"/>
      <w:r>
        <w:rPr>
          <w:rFonts w:ascii="Arial" w:hAnsi="Arial"/>
        </w:rPr>
        <w:t>Duyệt &amp; tìm kiếm sản phẩm</w:t>
      </w:r>
      <w:bookmarkEnd w:id="24"/>
      <w:bookmarkEnd w:id="25"/>
    </w:p>
    <w:p w14:paraId="765620B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Xây dựng trang danh mục sản phẩm: Hiển thị danh mục các sản phẩm có sẵn.</w:t>
      </w:r>
    </w:p>
    <w:p w14:paraId="61323C1C"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Tích hợp bộ lọc nâng cao: Cho phép người dùng lọc sản phẩm theo tiêu chí như giá, thương hiệu, đánh giá, v.v.</w:t>
      </w:r>
    </w:p>
    <w:p w14:paraId="5F38F562"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lastRenderedPageBreak/>
        <w:t>Xem chi tiết sản phẩm: Hiển thị hình ảnh, mô tả chi tiết và đánh giá của sản phẩm.</w:t>
      </w:r>
    </w:p>
    <w:p w14:paraId="272A8A11" w14:textId="77777777" w:rsidR="00745331" w:rsidRDefault="00745331">
      <w:pPr>
        <w:rPr>
          <w:rFonts w:ascii="Arial" w:eastAsia="Arial" w:hAnsi="Arial" w:cs="Arial"/>
          <w:sz w:val="24"/>
          <w:szCs w:val="24"/>
        </w:rPr>
      </w:pPr>
    </w:p>
    <w:p w14:paraId="25FF835F" w14:textId="77777777" w:rsidR="00745331" w:rsidRDefault="006B6BCA">
      <w:pPr>
        <w:pStyle w:val="Heading3"/>
        <w:numPr>
          <w:ilvl w:val="0"/>
          <w:numId w:val="15"/>
        </w:numPr>
        <w:rPr>
          <w:rFonts w:ascii="Arial" w:hAnsi="Arial"/>
        </w:rPr>
      </w:pPr>
      <w:bookmarkStart w:id="26" w:name="_Toc18006"/>
      <w:bookmarkStart w:id="27" w:name="_Toc18574"/>
      <w:r>
        <w:rPr>
          <w:rFonts w:ascii="Arial" w:hAnsi="Arial"/>
        </w:rPr>
        <w:t>Giỏ hàng &amp; thanh toán</w:t>
      </w:r>
      <w:bookmarkEnd w:id="26"/>
      <w:bookmarkEnd w:id="27"/>
    </w:p>
    <w:p w14:paraId="565F9B24"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Xây dựng giao diện giỏ hàng: Người dùng có thể xem và quản lý các sản phẩm trong giỏ hàng của họ.</w:t>
      </w:r>
    </w:p>
    <w:p w14:paraId="2CCFA6CB"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Thêm/xóa sản phẩm vào giỏ hàng: Cho phép người dùng thêm hoặc xóa sản phẩm trong giỏ hàng.</w:t>
      </w:r>
    </w:p>
    <w:p w14:paraId="353E971C"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Áp dụng mã giảm giá, voucher: Người dùng có thể nhập mã giảm giá hoặc voucher để được giảm giá.</w:t>
      </w:r>
    </w:p>
    <w:p w14:paraId="3D37CD16"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Xây dựng chức năng chọn phương thức thanh toán: Hỗ trợ người dùng lựa chọn phương thức thanh toán phù hợp.</w:t>
      </w:r>
    </w:p>
    <w:p w14:paraId="20C39C83"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Tính phí vận chuyển, nhập địa chỉ nhận hàng: Người dùng có thể nhập địa chỉ nhận hàng và tính phí vận chuyển.</w:t>
      </w:r>
    </w:p>
    <w:p w14:paraId="0B580710" w14:textId="77777777" w:rsidR="00745331" w:rsidRDefault="006B6BCA">
      <w:pPr>
        <w:numPr>
          <w:ilvl w:val="0"/>
          <w:numId w:val="16"/>
        </w:numPr>
        <w:jc w:val="both"/>
        <w:rPr>
          <w:rFonts w:ascii="Arial" w:hAnsi="Arial" w:cs="Arial"/>
          <w:sz w:val="24"/>
          <w:szCs w:val="24"/>
        </w:rPr>
      </w:pPr>
      <w:bookmarkStart w:id="28" w:name="_heading=h.tyjcwt" w:colFirst="0" w:colLast="0"/>
      <w:bookmarkEnd w:id="28"/>
      <w:r>
        <w:rPr>
          <w:rFonts w:ascii="Arial" w:eastAsia="Arial" w:hAnsi="Arial" w:cs="Arial"/>
          <w:sz w:val="24"/>
          <w:szCs w:val="24"/>
        </w:rPr>
        <w:t>Theo dõi trạng thái đơn hàng: Người dùng có thể theo dõi trạng thái đơn hàng của họ.</w:t>
      </w:r>
    </w:p>
    <w:p w14:paraId="4B13B080" w14:textId="77777777" w:rsidR="00745331" w:rsidRDefault="00745331">
      <w:pPr>
        <w:rPr>
          <w:rFonts w:ascii="Arial" w:eastAsia="Arial" w:hAnsi="Arial" w:cs="Arial"/>
          <w:sz w:val="24"/>
          <w:szCs w:val="24"/>
        </w:rPr>
      </w:pPr>
    </w:p>
    <w:p w14:paraId="4D670779" w14:textId="77777777" w:rsidR="00745331" w:rsidRDefault="006B6BCA">
      <w:pPr>
        <w:pStyle w:val="Heading3"/>
        <w:numPr>
          <w:ilvl w:val="0"/>
          <w:numId w:val="15"/>
        </w:numPr>
        <w:rPr>
          <w:rFonts w:ascii="Arial" w:hAnsi="Arial"/>
        </w:rPr>
      </w:pPr>
      <w:bookmarkStart w:id="29" w:name="_Toc31142"/>
      <w:bookmarkStart w:id="30" w:name="_Toc30131"/>
      <w:r>
        <w:rPr>
          <w:rFonts w:ascii="Arial" w:hAnsi="Arial"/>
        </w:rPr>
        <w:t>Đánh giá và phản hồi</w:t>
      </w:r>
      <w:bookmarkEnd w:id="29"/>
      <w:bookmarkEnd w:id="30"/>
    </w:p>
    <w:p w14:paraId="0496992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Đánh giá sản phẩm: Người dùng có thể để lại đánh giá và bình luận về sản phẩm.</w:t>
      </w:r>
    </w:p>
    <w:p w14:paraId="207E5219"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Gửi khiếu nại, yêu cầu đổi/trả hàng: Người dùng có thể gửi khiếu nại hoặc yêu cầu đổi/trả hàng.</w:t>
      </w:r>
    </w:p>
    <w:p w14:paraId="29205643" w14:textId="77777777" w:rsidR="00745331" w:rsidRDefault="00745331">
      <w:pPr>
        <w:rPr>
          <w:rFonts w:ascii="Arial" w:eastAsia="Arial" w:hAnsi="Arial" w:cs="Arial"/>
          <w:sz w:val="24"/>
          <w:szCs w:val="24"/>
        </w:rPr>
      </w:pPr>
    </w:p>
    <w:p w14:paraId="5899FF43" w14:textId="77777777" w:rsidR="00745331" w:rsidRDefault="006B6BCA">
      <w:pPr>
        <w:pStyle w:val="Heading3"/>
        <w:numPr>
          <w:ilvl w:val="0"/>
          <w:numId w:val="15"/>
        </w:numPr>
        <w:rPr>
          <w:rFonts w:ascii="Arial" w:hAnsi="Arial"/>
        </w:rPr>
      </w:pPr>
      <w:bookmarkStart w:id="31" w:name="_Toc22920"/>
      <w:bookmarkStart w:id="32" w:name="_Toc22937"/>
      <w:r>
        <w:rPr>
          <w:rFonts w:ascii="Arial" w:hAnsi="Arial"/>
        </w:rPr>
        <w:t>Hỗ trợ khách hàng</w:t>
      </w:r>
      <w:bookmarkEnd w:id="31"/>
      <w:bookmarkEnd w:id="32"/>
    </w:p>
    <w:p w14:paraId="26E28CA7"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Live chat: Cung cấp chức năng trò chuyện trực tiếp với nhân viên hỗ trợ.</w:t>
      </w:r>
    </w:p>
    <w:p w14:paraId="5C3A97F1"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FAQ Câu hỏi thường gặp: Cung cấp trang các câu hỏi thường gặp để người dùng tham khảo.</w:t>
      </w:r>
    </w:p>
    <w:p w14:paraId="4EE3D802"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Hỗ trợ liên hệ qua email, hotline: Cung cấp thông tin liên hệ qua email và số điện thoại.</w:t>
      </w:r>
    </w:p>
    <w:p w14:paraId="15E2AE4E" w14:textId="77777777" w:rsidR="00745331" w:rsidRDefault="00745331">
      <w:pPr>
        <w:rPr>
          <w:rFonts w:ascii="Arial" w:eastAsia="Arial" w:hAnsi="Arial" w:cs="Arial"/>
          <w:sz w:val="24"/>
          <w:szCs w:val="24"/>
        </w:rPr>
      </w:pPr>
    </w:p>
    <w:p w14:paraId="34459731" w14:textId="77777777" w:rsidR="00745331" w:rsidRDefault="006B6BCA">
      <w:pPr>
        <w:pStyle w:val="Heading3"/>
        <w:numPr>
          <w:ilvl w:val="0"/>
          <w:numId w:val="15"/>
        </w:numPr>
        <w:rPr>
          <w:rFonts w:ascii="Arial" w:hAnsi="Arial"/>
        </w:rPr>
      </w:pPr>
      <w:bookmarkStart w:id="33" w:name="_Toc16604"/>
      <w:bookmarkStart w:id="34" w:name="_Toc12052"/>
      <w:r>
        <w:rPr>
          <w:rFonts w:ascii="Arial" w:hAnsi="Arial"/>
        </w:rPr>
        <w:lastRenderedPageBreak/>
        <w:t>Quản lý người dùng (Admin)</w:t>
      </w:r>
      <w:bookmarkEnd w:id="33"/>
      <w:bookmarkEnd w:id="34"/>
    </w:p>
    <w:p w14:paraId="6CC5F6C2"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Danh sách khách hàng, tìm kiếm, chỉnh sửa thông tin: Quản trị viên có thể xem danh sách khách hàng, tìm kiếm và chỉnh sửa thông tin.</w:t>
      </w:r>
    </w:p>
    <w:p w14:paraId="01986704"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Chặn/bỏ chặn tài khoản vi phạm: Quản trị viên có thể chặn hoặc bỏ chặn tài khoản vi phạm.</w:t>
      </w:r>
    </w:p>
    <w:p w14:paraId="4EB4C5B7" w14:textId="77777777" w:rsidR="00745331" w:rsidRDefault="00745331">
      <w:pPr>
        <w:rPr>
          <w:rFonts w:ascii="Arial" w:eastAsia="Arial" w:hAnsi="Arial" w:cs="Arial"/>
          <w:sz w:val="24"/>
          <w:szCs w:val="24"/>
        </w:rPr>
      </w:pPr>
    </w:p>
    <w:p w14:paraId="0811DF57" w14:textId="77777777" w:rsidR="00745331" w:rsidRDefault="006B6BCA">
      <w:pPr>
        <w:pStyle w:val="Heading3"/>
        <w:numPr>
          <w:ilvl w:val="0"/>
          <w:numId w:val="15"/>
        </w:numPr>
        <w:rPr>
          <w:rFonts w:ascii="Arial" w:hAnsi="Arial"/>
        </w:rPr>
      </w:pPr>
      <w:bookmarkStart w:id="35" w:name="_Toc22694"/>
      <w:bookmarkStart w:id="36" w:name="_Toc8594"/>
      <w:r>
        <w:rPr>
          <w:rFonts w:ascii="Arial" w:hAnsi="Arial"/>
        </w:rPr>
        <w:t>Quản lý sản phẩm (Admin)</w:t>
      </w:r>
      <w:bookmarkEnd w:id="35"/>
      <w:bookmarkEnd w:id="36"/>
    </w:p>
    <w:p w14:paraId="30B1D417"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Thêm, sửa, xóa sản phẩm: Quản trị viên có thể thêm, chỉnh sửa hoặc xóa sản phẩm.</w:t>
      </w:r>
    </w:p>
    <w:p w14:paraId="312234C6"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Cập nhật số lượng hàng tồn kho: Quản trị viên có thể cập nhật số lượng hàng tồn kho.</w:t>
      </w:r>
    </w:p>
    <w:p w14:paraId="084F4F2C"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Quản lý danh mục, thương hiệu: Quản trị viên có thể quản lý danh mục và thương hiệu sản phẩm.</w:t>
      </w:r>
    </w:p>
    <w:p w14:paraId="659D0A26" w14:textId="77777777" w:rsidR="00745331" w:rsidRDefault="00745331">
      <w:pPr>
        <w:rPr>
          <w:rFonts w:ascii="Arial" w:eastAsia="Arial" w:hAnsi="Arial" w:cs="Arial"/>
          <w:sz w:val="24"/>
          <w:szCs w:val="24"/>
        </w:rPr>
      </w:pPr>
    </w:p>
    <w:p w14:paraId="549B325D" w14:textId="77777777" w:rsidR="00745331" w:rsidRDefault="006B6BCA">
      <w:pPr>
        <w:pStyle w:val="Heading3"/>
        <w:numPr>
          <w:ilvl w:val="0"/>
          <w:numId w:val="15"/>
        </w:numPr>
        <w:rPr>
          <w:rFonts w:ascii="Arial" w:hAnsi="Arial"/>
        </w:rPr>
      </w:pPr>
      <w:bookmarkStart w:id="37" w:name="_Toc16361"/>
      <w:bookmarkStart w:id="38" w:name="_Toc19962"/>
      <w:r>
        <w:rPr>
          <w:rFonts w:ascii="Arial" w:hAnsi="Arial"/>
        </w:rPr>
        <w:t>Quản lý đơn hàng (Admin)</w:t>
      </w:r>
      <w:bookmarkEnd w:id="37"/>
      <w:bookmarkEnd w:id="38"/>
    </w:p>
    <w:p w14:paraId="60E7FC77"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Xem danh sách đơn hàng, cập nhật trạng thái: Quản trị viên có thể xem danh sách đơn hàng và cập nhật trạng thái.</w:t>
      </w:r>
    </w:p>
    <w:p w14:paraId="3ECD4389"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Xác nhận trả hàng, hủy đơn: Quản trị viên có thể xác nhận trả hàng hoặc hủy đơn.</w:t>
      </w:r>
    </w:p>
    <w:p w14:paraId="63A4C498" w14:textId="77777777" w:rsidR="00745331" w:rsidRDefault="00745331">
      <w:pPr>
        <w:rPr>
          <w:rFonts w:ascii="Arial" w:eastAsia="Arial" w:hAnsi="Arial" w:cs="Arial"/>
          <w:sz w:val="24"/>
          <w:szCs w:val="24"/>
        </w:rPr>
      </w:pPr>
    </w:p>
    <w:p w14:paraId="4316F5A7" w14:textId="77777777" w:rsidR="00745331" w:rsidRDefault="006B6BCA">
      <w:pPr>
        <w:pStyle w:val="Heading3"/>
        <w:numPr>
          <w:ilvl w:val="0"/>
          <w:numId w:val="15"/>
        </w:numPr>
        <w:rPr>
          <w:rFonts w:ascii="Arial" w:hAnsi="Arial"/>
        </w:rPr>
      </w:pPr>
      <w:bookmarkStart w:id="39" w:name="_Toc30318"/>
      <w:bookmarkStart w:id="40" w:name="_Toc26379"/>
      <w:r>
        <w:rPr>
          <w:rFonts w:ascii="Arial" w:hAnsi="Arial"/>
        </w:rPr>
        <w:t>Quản lý khuyến mãi (Admin)</w:t>
      </w:r>
      <w:bookmarkEnd w:id="39"/>
      <w:bookmarkEnd w:id="40"/>
    </w:p>
    <w:p w14:paraId="62DAD9DD"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Tạo mã giảm giá, voucher: Quản trị viên có thể tạo mã giảm giá hoặc voucher.</w:t>
      </w:r>
    </w:p>
    <w:p w14:paraId="00E4D71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Cấu hình các chương trình khuyến mãi: Quản trị viên có thể cấu hình các chương trình khuyến mãi.</w:t>
      </w:r>
    </w:p>
    <w:p w14:paraId="661C6518" w14:textId="77777777" w:rsidR="00745331" w:rsidRDefault="00745331">
      <w:pPr>
        <w:rPr>
          <w:rFonts w:ascii="Arial" w:eastAsia="Arial" w:hAnsi="Arial" w:cs="Arial"/>
          <w:sz w:val="24"/>
          <w:szCs w:val="24"/>
        </w:rPr>
      </w:pPr>
    </w:p>
    <w:p w14:paraId="6A5F3E75" w14:textId="77777777" w:rsidR="00745331" w:rsidRDefault="006B6BCA">
      <w:pPr>
        <w:pStyle w:val="Heading3"/>
        <w:numPr>
          <w:ilvl w:val="0"/>
          <w:numId w:val="15"/>
        </w:numPr>
        <w:rPr>
          <w:rFonts w:ascii="Arial" w:hAnsi="Arial"/>
        </w:rPr>
      </w:pPr>
      <w:bookmarkStart w:id="41" w:name="_Toc25953"/>
      <w:bookmarkStart w:id="42" w:name="_Toc808"/>
      <w:r>
        <w:rPr>
          <w:rFonts w:ascii="Arial" w:hAnsi="Arial"/>
        </w:rPr>
        <w:t>Quản lý báo cáo, thống kê</w:t>
      </w:r>
      <w:bookmarkEnd w:id="41"/>
      <w:bookmarkEnd w:id="42"/>
    </w:p>
    <w:p w14:paraId="62EBF3A8"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Doanh thu theo ngày/tháng/năm: Báo cáo doanh thu theo ngày, tháng và năm.</w:t>
      </w:r>
    </w:p>
    <w:p w14:paraId="10EF561E" w14:textId="77777777" w:rsidR="00745331" w:rsidRDefault="006B6BCA">
      <w:pPr>
        <w:numPr>
          <w:ilvl w:val="0"/>
          <w:numId w:val="16"/>
        </w:numPr>
        <w:jc w:val="both"/>
        <w:rPr>
          <w:rFonts w:ascii="Arial" w:hAnsi="Arial" w:cs="Arial"/>
          <w:sz w:val="24"/>
          <w:szCs w:val="24"/>
        </w:rPr>
      </w:pPr>
      <w:r>
        <w:rPr>
          <w:rFonts w:ascii="Arial" w:eastAsia="Arial" w:hAnsi="Arial" w:cs="Arial"/>
          <w:sz w:val="24"/>
          <w:szCs w:val="24"/>
        </w:rPr>
        <w:t>Sản phẩm bán chạy nhất: Báo cáo các sản phẩm bán chạy nhất.</w:t>
      </w:r>
    </w:p>
    <w:p w14:paraId="48C76775" w14:textId="77777777" w:rsidR="00745331" w:rsidRDefault="006B6BCA">
      <w:pPr>
        <w:pStyle w:val="Heading1"/>
        <w:numPr>
          <w:ilvl w:val="0"/>
          <w:numId w:val="7"/>
        </w:numPr>
        <w:rPr>
          <w:rFonts w:ascii="Arial" w:hAnsi="Arial"/>
        </w:rPr>
      </w:pPr>
      <w:bookmarkStart w:id="43" w:name="_Toc6834"/>
      <w:bookmarkStart w:id="44" w:name="_Toc29267"/>
      <w:r>
        <w:rPr>
          <w:rFonts w:ascii="Arial" w:hAnsi="Arial"/>
        </w:rPr>
        <w:lastRenderedPageBreak/>
        <w:t>CHI TIẾT ĐỀ TÀI</w:t>
      </w:r>
      <w:bookmarkEnd w:id="43"/>
      <w:bookmarkEnd w:id="44"/>
    </w:p>
    <w:p w14:paraId="24D8D3F0" w14:textId="77777777" w:rsidR="00745331" w:rsidRDefault="006B6BCA">
      <w:pPr>
        <w:pStyle w:val="Heading2"/>
        <w:numPr>
          <w:ilvl w:val="0"/>
          <w:numId w:val="17"/>
        </w:numPr>
        <w:rPr>
          <w:rFonts w:ascii="Arial" w:hAnsi="Arial"/>
        </w:rPr>
      </w:pPr>
      <w:bookmarkStart w:id="45" w:name="_heading=h.3abzdc490tqb" w:colFirst="0" w:colLast="0"/>
      <w:bookmarkStart w:id="46" w:name="_Toc1845"/>
      <w:bookmarkStart w:id="47" w:name="_Toc11774"/>
      <w:bookmarkEnd w:id="45"/>
      <w:r>
        <w:rPr>
          <w:rFonts w:ascii="Arial" w:hAnsi="Arial"/>
        </w:rPr>
        <w:t>ERD</w:t>
      </w:r>
      <w:bookmarkEnd w:id="46"/>
      <w:bookmarkEnd w:id="47"/>
    </w:p>
    <w:p w14:paraId="2D476F43" w14:textId="77777777" w:rsidR="00745331" w:rsidRDefault="006B6BCA">
      <w:pPr>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2336" behindDoc="1" locked="0" layoutInCell="1" allowOverlap="1" wp14:anchorId="629D9CDE" wp14:editId="5397DA5F">
            <wp:simplePos x="0" y="0"/>
            <wp:positionH relativeFrom="margin">
              <wp:posOffset>-896620</wp:posOffset>
            </wp:positionH>
            <wp:positionV relativeFrom="paragraph">
              <wp:posOffset>208280</wp:posOffset>
            </wp:positionV>
            <wp:extent cx="7181215" cy="4648835"/>
            <wp:effectExtent l="0" t="0" r="635" b="18415"/>
            <wp:wrapTight wrapText="bothSides">
              <wp:wrapPolygon edited="0">
                <wp:start x="0" y="0"/>
                <wp:lineTo x="0" y="21509"/>
                <wp:lineTo x="21545" y="21509"/>
                <wp:lineTo x="21545" y="0"/>
                <wp:lineTo x="0" y="0"/>
              </wp:wrapPolygon>
            </wp:wrapTight>
            <wp:docPr id="593369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69388"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7181215" cy="4648835"/>
                    </a:xfrm>
                    <a:prstGeom prst="rect">
                      <a:avLst/>
                    </a:prstGeom>
                    <a:noFill/>
                    <a:ln>
                      <a:noFill/>
                    </a:ln>
                  </pic:spPr>
                </pic:pic>
              </a:graphicData>
            </a:graphic>
          </wp:anchor>
        </w:drawing>
      </w:r>
    </w:p>
    <w:p w14:paraId="28842559" w14:textId="77777777" w:rsidR="00745331" w:rsidRDefault="006B6BCA">
      <w:pPr>
        <w:jc w:val="center"/>
        <w:rPr>
          <w:rStyle w:val="Emphasis"/>
          <w:rFonts w:ascii="Arial" w:hAnsi="Arial" w:cs="Arial"/>
        </w:rPr>
      </w:pPr>
      <w:bookmarkStart w:id="48" w:name="_heading=h.f21yetb9m6xd" w:colFirst="0" w:colLast="0"/>
      <w:bookmarkStart w:id="49" w:name="_heading=h.snatgl3m80k1" w:colFirst="0" w:colLast="0"/>
      <w:bookmarkStart w:id="50" w:name="_Toc20990"/>
      <w:bookmarkStart w:id="51" w:name="_Toc2604"/>
      <w:bookmarkStart w:id="52" w:name="_Toc20294"/>
      <w:bookmarkStart w:id="53" w:name="_Toc32120"/>
      <w:bookmarkStart w:id="54" w:name="_Toc9077"/>
      <w:bookmarkStart w:id="55" w:name="_Toc21454"/>
      <w:bookmarkEnd w:id="48"/>
      <w:bookmarkEnd w:id="49"/>
      <w:r>
        <w:rPr>
          <w:rStyle w:val="QuoteChar"/>
        </w:rPr>
        <w:t>Hình 1: ERD</w:t>
      </w:r>
      <w:bookmarkEnd w:id="50"/>
      <w:r>
        <w:rPr>
          <w:rStyle w:val="Emphasis"/>
          <w:rFonts w:ascii="Arial" w:hAnsi="Arial" w:cs="Arial"/>
        </w:rPr>
        <w:fldChar w:fldCharType="begin"/>
      </w:r>
      <w:r>
        <w:rPr>
          <w:rStyle w:val="Emphasis"/>
          <w:rFonts w:ascii="Arial" w:hAnsi="Arial" w:cs="Arial"/>
        </w:rPr>
        <w:instrText xml:space="preserve"> TC \* MERGEFORMAT </w:instrText>
      </w:r>
      <w:r>
        <w:rPr>
          <w:rStyle w:val="Emphasis"/>
          <w:rFonts w:ascii="Arial" w:hAnsi="Arial" w:cs="Arial"/>
        </w:rPr>
        <w:fldChar w:fldCharType="end"/>
      </w:r>
      <w:bookmarkEnd w:id="51"/>
      <w:bookmarkEnd w:id="52"/>
      <w:bookmarkEnd w:id="53"/>
      <w:bookmarkEnd w:id="54"/>
      <w:bookmarkEnd w:id="55"/>
    </w:p>
    <w:p w14:paraId="70999029" w14:textId="77777777" w:rsidR="00745331" w:rsidRDefault="00745331">
      <w:pPr>
        <w:keepNext/>
        <w:keepLines/>
        <w:spacing w:before="200" w:after="0"/>
        <w:rPr>
          <w:rFonts w:ascii="Arial" w:eastAsia="Calibri" w:hAnsi="Arial" w:cs="Arial"/>
          <w:b/>
          <w:color w:val="4F81BD"/>
          <w:sz w:val="26"/>
          <w:szCs w:val="26"/>
        </w:rPr>
      </w:pPr>
      <w:bookmarkStart w:id="56" w:name="_heading=h.ex5nc4jgjatv" w:colFirst="0" w:colLast="0"/>
      <w:bookmarkEnd w:id="56"/>
    </w:p>
    <w:p w14:paraId="7C06906B" w14:textId="77777777" w:rsidR="008B4F14" w:rsidRDefault="008B4F14">
      <w:pPr>
        <w:keepNext/>
        <w:keepLines/>
        <w:spacing w:before="200" w:after="0"/>
        <w:rPr>
          <w:rFonts w:ascii="Arial" w:eastAsia="Calibri" w:hAnsi="Arial" w:cs="Arial"/>
          <w:b/>
          <w:color w:val="4F81BD"/>
          <w:sz w:val="26"/>
          <w:szCs w:val="26"/>
        </w:rPr>
      </w:pPr>
    </w:p>
    <w:p w14:paraId="19605045" w14:textId="77777777" w:rsidR="008B4F14" w:rsidRDefault="008B4F14">
      <w:pPr>
        <w:keepNext/>
        <w:keepLines/>
        <w:spacing w:before="200" w:after="0"/>
        <w:rPr>
          <w:rFonts w:ascii="Arial" w:eastAsia="Calibri" w:hAnsi="Arial" w:cs="Arial"/>
          <w:b/>
          <w:color w:val="4F81BD"/>
          <w:sz w:val="26"/>
          <w:szCs w:val="26"/>
        </w:rPr>
      </w:pPr>
    </w:p>
    <w:p w14:paraId="16716F3F" w14:textId="77777777" w:rsidR="008B4F14" w:rsidRDefault="008B4F14">
      <w:pPr>
        <w:keepNext/>
        <w:keepLines/>
        <w:spacing w:before="200" w:after="0"/>
        <w:rPr>
          <w:rFonts w:ascii="Arial" w:eastAsia="Calibri" w:hAnsi="Arial" w:cs="Arial"/>
          <w:b/>
          <w:color w:val="4F81BD"/>
          <w:sz w:val="26"/>
          <w:szCs w:val="26"/>
        </w:rPr>
      </w:pPr>
    </w:p>
    <w:p w14:paraId="09B3834E" w14:textId="77777777" w:rsidR="00745331" w:rsidRDefault="006B6BCA">
      <w:pPr>
        <w:pStyle w:val="Heading2"/>
        <w:numPr>
          <w:ilvl w:val="0"/>
          <w:numId w:val="17"/>
        </w:numPr>
      </w:pPr>
      <w:bookmarkStart w:id="57" w:name="_heading=h.a8ve5oucy5oa" w:colFirst="0" w:colLast="0"/>
      <w:bookmarkStart w:id="58" w:name="_Toc9319"/>
      <w:bookmarkEnd w:id="57"/>
      <w:r>
        <w:t>Mô Tả Database</w:t>
      </w:r>
      <w:bookmarkEnd w:id="58"/>
    </w:p>
    <w:p w14:paraId="46C108E6" w14:textId="77777777" w:rsidR="00745331" w:rsidRDefault="006B6BCA">
      <w:pPr>
        <w:pStyle w:val="Heading3"/>
      </w:pPr>
      <w:bookmarkStart w:id="59" w:name="_Toc13854"/>
      <w:r>
        <w:t>1. Bảng Users (Người dùng)</w:t>
      </w:r>
      <w:bookmarkEnd w:id="59"/>
    </w:p>
    <w:tbl>
      <w:tblPr>
        <w:tblStyle w:val="TableGrid"/>
        <w:tblW w:w="0" w:type="auto"/>
        <w:tblLook w:val="04A0" w:firstRow="1" w:lastRow="0" w:firstColumn="1" w:lastColumn="0" w:noHBand="0" w:noVBand="1"/>
      </w:tblPr>
      <w:tblGrid>
        <w:gridCol w:w="983"/>
        <w:gridCol w:w="1344"/>
        <w:gridCol w:w="1512"/>
        <w:gridCol w:w="1118"/>
        <w:gridCol w:w="2433"/>
        <w:gridCol w:w="1240"/>
      </w:tblGrid>
      <w:tr w:rsidR="00745331" w14:paraId="134EC589" w14:textId="77777777">
        <w:tc>
          <w:tcPr>
            <w:tcW w:w="1120" w:type="dxa"/>
            <w:vAlign w:val="center"/>
          </w:tcPr>
          <w:p w14:paraId="767F36EB" w14:textId="77777777" w:rsidR="00745331" w:rsidRDefault="006B6BCA">
            <w:pPr>
              <w:spacing w:after="0" w:line="240" w:lineRule="auto"/>
            </w:pPr>
            <w:r>
              <w:rPr>
                <w:b/>
                <w:bCs/>
              </w:rPr>
              <w:t>STT</w:t>
            </w:r>
          </w:p>
        </w:tc>
        <w:tc>
          <w:tcPr>
            <w:tcW w:w="1403" w:type="dxa"/>
            <w:vAlign w:val="center"/>
          </w:tcPr>
          <w:p w14:paraId="096ACDA2" w14:textId="77777777" w:rsidR="00745331" w:rsidRDefault="006B6BCA">
            <w:pPr>
              <w:spacing w:after="0" w:line="240" w:lineRule="auto"/>
            </w:pPr>
            <w:r>
              <w:rPr>
                <w:b/>
                <w:bCs/>
              </w:rPr>
              <w:t>Tên cột</w:t>
            </w:r>
          </w:p>
        </w:tc>
        <w:tc>
          <w:tcPr>
            <w:tcW w:w="1526" w:type="dxa"/>
            <w:vAlign w:val="center"/>
          </w:tcPr>
          <w:p w14:paraId="615F87DB" w14:textId="77777777" w:rsidR="00745331" w:rsidRDefault="006B6BCA">
            <w:pPr>
              <w:spacing w:after="0" w:line="240" w:lineRule="auto"/>
            </w:pPr>
            <w:r>
              <w:rPr>
                <w:b/>
                <w:bCs/>
              </w:rPr>
              <w:t>Kiểu dữ liệu</w:t>
            </w:r>
          </w:p>
        </w:tc>
        <w:tc>
          <w:tcPr>
            <w:tcW w:w="1227" w:type="dxa"/>
            <w:vAlign w:val="center"/>
          </w:tcPr>
          <w:p w14:paraId="28EBCBC1" w14:textId="77777777" w:rsidR="00745331" w:rsidRDefault="006B6BCA">
            <w:pPr>
              <w:spacing w:after="0" w:line="240" w:lineRule="auto"/>
            </w:pPr>
            <w:r>
              <w:rPr>
                <w:b/>
                <w:bCs/>
              </w:rPr>
              <w:t>Cho phép Null</w:t>
            </w:r>
          </w:p>
        </w:tc>
        <w:tc>
          <w:tcPr>
            <w:tcW w:w="2406" w:type="dxa"/>
            <w:vAlign w:val="center"/>
          </w:tcPr>
          <w:p w14:paraId="78F473DE" w14:textId="77777777" w:rsidR="00745331" w:rsidRDefault="006B6BCA">
            <w:pPr>
              <w:spacing w:after="0" w:line="240" w:lineRule="auto"/>
            </w:pPr>
            <w:r>
              <w:rPr>
                <w:b/>
                <w:bCs/>
              </w:rPr>
              <w:t>Mặc định</w:t>
            </w:r>
          </w:p>
        </w:tc>
        <w:tc>
          <w:tcPr>
            <w:tcW w:w="1334" w:type="dxa"/>
            <w:vAlign w:val="center"/>
          </w:tcPr>
          <w:p w14:paraId="550DF3CC" w14:textId="77777777" w:rsidR="00745331" w:rsidRDefault="006B6BCA">
            <w:pPr>
              <w:spacing w:after="0" w:line="240" w:lineRule="auto"/>
              <w:rPr>
                <w:b/>
                <w:bCs/>
                <w:lang w:val="vi-VN"/>
              </w:rPr>
            </w:pPr>
            <w:r>
              <w:rPr>
                <w:b/>
                <w:bCs/>
              </w:rPr>
              <w:t>Mô tả</w:t>
            </w:r>
          </w:p>
        </w:tc>
      </w:tr>
      <w:tr w:rsidR="00745331" w14:paraId="544D5D58" w14:textId="77777777">
        <w:tc>
          <w:tcPr>
            <w:tcW w:w="1120" w:type="dxa"/>
            <w:vAlign w:val="center"/>
          </w:tcPr>
          <w:p w14:paraId="4FFCC5E0" w14:textId="77777777" w:rsidR="00745331" w:rsidRDefault="006B6BCA">
            <w:pPr>
              <w:spacing w:after="0" w:line="240" w:lineRule="auto"/>
            </w:pPr>
            <w:r>
              <w:t>1</w:t>
            </w:r>
          </w:p>
        </w:tc>
        <w:tc>
          <w:tcPr>
            <w:tcW w:w="1403" w:type="dxa"/>
            <w:vAlign w:val="center"/>
          </w:tcPr>
          <w:p w14:paraId="2F40098D" w14:textId="77777777" w:rsidR="00745331" w:rsidRDefault="006B6BCA">
            <w:pPr>
              <w:spacing w:after="0" w:line="240" w:lineRule="auto"/>
              <w:rPr>
                <w:rFonts w:asciiTheme="majorHAnsi" w:hAnsiTheme="majorHAnsi" w:cstheme="majorHAnsi"/>
                <w:b/>
                <w:bCs/>
              </w:rPr>
            </w:pPr>
            <w:r>
              <w:t>user_id</w:t>
            </w:r>
          </w:p>
        </w:tc>
        <w:tc>
          <w:tcPr>
            <w:tcW w:w="1526" w:type="dxa"/>
            <w:vAlign w:val="center"/>
          </w:tcPr>
          <w:p w14:paraId="46BB44A2" w14:textId="77777777" w:rsidR="00745331" w:rsidRDefault="006B6BCA">
            <w:pPr>
              <w:spacing w:after="0" w:line="240" w:lineRule="auto"/>
              <w:rPr>
                <w:rFonts w:asciiTheme="majorHAnsi" w:hAnsiTheme="majorHAnsi" w:cstheme="majorHAnsi"/>
                <w:b/>
                <w:bCs/>
              </w:rPr>
            </w:pPr>
            <w:r>
              <w:t>int</w:t>
            </w:r>
          </w:p>
        </w:tc>
        <w:tc>
          <w:tcPr>
            <w:tcW w:w="1227" w:type="dxa"/>
            <w:vAlign w:val="center"/>
          </w:tcPr>
          <w:p w14:paraId="1944CF99" w14:textId="77777777" w:rsidR="00745331" w:rsidRDefault="006B6BCA">
            <w:pPr>
              <w:spacing w:after="0" w:line="240" w:lineRule="auto"/>
              <w:rPr>
                <w:rFonts w:asciiTheme="majorHAnsi" w:hAnsiTheme="majorHAnsi" w:cstheme="majorHAnsi"/>
              </w:rPr>
            </w:pPr>
            <w:r>
              <w:t>Không</w:t>
            </w:r>
          </w:p>
        </w:tc>
        <w:tc>
          <w:tcPr>
            <w:tcW w:w="2406" w:type="dxa"/>
            <w:vAlign w:val="center"/>
          </w:tcPr>
          <w:p w14:paraId="7FDCE4C3" w14:textId="77777777" w:rsidR="00745331" w:rsidRDefault="006B6BCA">
            <w:pPr>
              <w:spacing w:after="0" w:line="240" w:lineRule="auto"/>
              <w:rPr>
                <w:rFonts w:asciiTheme="majorHAnsi" w:hAnsiTheme="majorHAnsi" w:cstheme="majorHAnsi"/>
              </w:rPr>
            </w:pPr>
            <w:r>
              <w:t>Tự động tăng</w:t>
            </w:r>
          </w:p>
        </w:tc>
        <w:tc>
          <w:tcPr>
            <w:tcW w:w="1334" w:type="dxa"/>
            <w:vAlign w:val="center"/>
          </w:tcPr>
          <w:p w14:paraId="58411848" w14:textId="77777777" w:rsidR="00745331" w:rsidRDefault="006B6BCA">
            <w:pPr>
              <w:spacing w:after="0" w:line="240" w:lineRule="auto"/>
              <w:rPr>
                <w:rFonts w:asciiTheme="majorHAnsi" w:hAnsiTheme="majorHAnsi" w:cstheme="majorHAnsi"/>
              </w:rPr>
            </w:pPr>
            <w:r>
              <w:t>Mã định danh duy nhất cho người dùng</w:t>
            </w:r>
          </w:p>
        </w:tc>
      </w:tr>
      <w:tr w:rsidR="00745331" w14:paraId="7FBA6F3E" w14:textId="77777777">
        <w:tc>
          <w:tcPr>
            <w:tcW w:w="1120" w:type="dxa"/>
            <w:vAlign w:val="center"/>
          </w:tcPr>
          <w:p w14:paraId="3702D4FB" w14:textId="77777777" w:rsidR="00745331" w:rsidRDefault="006B6BCA">
            <w:pPr>
              <w:spacing w:after="0" w:line="240" w:lineRule="auto"/>
            </w:pPr>
            <w:r>
              <w:t>2</w:t>
            </w:r>
          </w:p>
        </w:tc>
        <w:tc>
          <w:tcPr>
            <w:tcW w:w="1403" w:type="dxa"/>
            <w:vAlign w:val="center"/>
          </w:tcPr>
          <w:p w14:paraId="02B17D20" w14:textId="76ABDDB2" w:rsidR="00745331" w:rsidRDefault="006B6BCA">
            <w:pPr>
              <w:spacing w:after="0" w:line="240" w:lineRule="auto"/>
              <w:rPr>
                <w:rFonts w:asciiTheme="majorHAnsi" w:hAnsiTheme="majorHAnsi" w:cstheme="majorHAnsi"/>
                <w:b/>
                <w:bCs/>
              </w:rPr>
            </w:pPr>
            <w:r>
              <w:t>name</w:t>
            </w:r>
          </w:p>
        </w:tc>
        <w:tc>
          <w:tcPr>
            <w:tcW w:w="1526" w:type="dxa"/>
            <w:vAlign w:val="center"/>
          </w:tcPr>
          <w:p w14:paraId="6E19E33A" w14:textId="77777777" w:rsidR="00745331" w:rsidRDefault="006B6BCA">
            <w:pPr>
              <w:spacing w:after="0" w:line="240" w:lineRule="auto"/>
              <w:rPr>
                <w:rFonts w:asciiTheme="majorHAnsi" w:hAnsiTheme="majorHAnsi" w:cstheme="majorHAnsi"/>
                <w:b/>
                <w:bCs/>
              </w:rPr>
            </w:pPr>
            <w:r>
              <w:t>varchar(100)</w:t>
            </w:r>
          </w:p>
        </w:tc>
        <w:tc>
          <w:tcPr>
            <w:tcW w:w="1227" w:type="dxa"/>
            <w:vAlign w:val="center"/>
          </w:tcPr>
          <w:p w14:paraId="722F2786" w14:textId="77777777" w:rsidR="00745331" w:rsidRDefault="006B6BCA">
            <w:pPr>
              <w:spacing w:after="0" w:line="240" w:lineRule="auto"/>
              <w:rPr>
                <w:rFonts w:asciiTheme="majorHAnsi" w:hAnsiTheme="majorHAnsi" w:cstheme="majorHAnsi"/>
              </w:rPr>
            </w:pPr>
            <w:r>
              <w:t>Không</w:t>
            </w:r>
          </w:p>
        </w:tc>
        <w:tc>
          <w:tcPr>
            <w:tcW w:w="2406" w:type="dxa"/>
            <w:vAlign w:val="center"/>
          </w:tcPr>
          <w:p w14:paraId="160C2F67" w14:textId="77777777" w:rsidR="00745331" w:rsidRDefault="00745331">
            <w:pPr>
              <w:spacing w:after="0" w:line="240" w:lineRule="auto"/>
              <w:rPr>
                <w:rFonts w:asciiTheme="majorHAnsi" w:hAnsiTheme="majorHAnsi" w:cstheme="majorHAnsi"/>
              </w:rPr>
            </w:pPr>
          </w:p>
        </w:tc>
        <w:tc>
          <w:tcPr>
            <w:tcW w:w="1334" w:type="dxa"/>
            <w:vAlign w:val="center"/>
          </w:tcPr>
          <w:p w14:paraId="6C832F4C" w14:textId="77777777" w:rsidR="00745331" w:rsidRDefault="006B6BCA">
            <w:pPr>
              <w:spacing w:after="0" w:line="240" w:lineRule="auto"/>
              <w:rPr>
                <w:rFonts w:asciiTheme="majorHAnsi" w:hAnsiTheme="majorHAnsi" w:cstheme="majorHAnsi"/>
              </w:rPr>
            </w:pPr>
            <w:r>
              <w:t>Họ và tên người dùng</w:t>
            </w:r>
          </w:p>
        </w:tc>
      </w:tr>
      <w:tr w:rsidR="00745331" w:rsidRPr="00EA3659" w14:paraId="3EDF46DB" w14:textId="77777777">
        <w:tc>
          <w:tcPr>
            <w:tcW w:w="1120" w:type="dxa"/>
            <w:vAlign w:val="center"/>
          </w:tcPr>
          <w:p w14:paraId="2E4A8873" w14:textId="77777777" w:rsidR="00745331" w:rsidRDefault="006B6BCA">
            <w:pPr>
              <w:spacing w:after="0" w:line="240" w:lineRule="auto"/>
            </w:pPr>
            <w:r>
              <w:t>3</w:t>
            </w:r>
          </w:p>
        </w:tc>
        <w:tc>
          <w:tcPr>
            <w:tcW w:w="1403" w:type="dxa"/>
            <w:vAlign w:val="center"/>
          </w:tcPr>
          <w:p w14:paraId="7C615F0B" w14:textId="77777777" w:rsidR="00745331" w:rsidRDefault="006B6BCA">
            <w:pPr>
              <w:spacing w:after="0" w:line="240" w:lineRule="auto"/>
              <w:rPr>
                <w:rFonts w:asciiTheme="majorHAnsi" w:hAnsiTheme="majorHAnsi" w:cstheme="majorHAnsi"/>
                <w:b/>
                <w:bCs/>
              </w:rPr>
            </w:pPr>
            <w:r>
              <w:t>email</w:t>
            </w:r>
          </w:p>
        </w:tc>
        <w:tc>
          <w:tcPr>
            <w:tcW w:w="1526" w:type="dxa"/>
            <w:vAlign w:val="center"/>
          </w:tcPr>
          <w:p w14:paraId="3E881CD6" w14:textId="77777777" w:rsidR="00745331" w:rsidRDefault="006B6BCA">
            <w:pPr>
              <w:spacing w:after="0" w:line="240" w:lineRule="auto"/>
              <w:rPr>
                <w:rFonts w:asciiTheme="majorHAnsi" w:hAnsiTheme="majorHAnsi" w:cstheme="majorHAnsi"/>
                <w:b/>
                <w:bCs/>
              </w:rPr>
            </w:pPr>
            <w:r>
              <w:t>varchar(255)</w:t>
            </w:r>
          </w:p>
        </w:tc>
        <w:tc>
          <w:tcPr>
            <w:tcW w:w="1227" w:type="dxa"/>
            <w:vAlign w:val="center"/>
          </w:tcPr>
          <w:p w14:paraId="06C710B1" w14:textId="77777777" w:rsidR="00745331" w:rsidRDefault="006B6BCA">
            <w:pPr>
              <w:spacing w:after="0" w:line="240" w:lineRule="auto"/>
              <w:rPr>
                <w:rFonts w:asciiTheme="majorHAnsi" w:hAnsiTheme="majorHAnsi" w:cstheme="majorHAnsi"/>
              </w:rPr>
            </w:pPr>
            <w:r>
              <w:t>Không</w:t>
            </w:r>
          </w:p>
        </w:tc>
        <w:tc>
          <w:tcPr>
            <w:tcW w:w="2406" w:type="dxa"/>
            <w:vAlign w:val="center"/>
          </w:tcPr>
          <w:p w14:paraId="1DD80CB3" w14:textId="77777777" w:rsidR="00745331" w:rsidRDefault="00745331">
            <w:pPr>
              <w:spacing w:after="0" w:line="240" w:lineRule="auto"/>
              <w:rPr>
                <w:rFonts w:asciiTheme="majorHAnsi" w:hAnsiTheme="majorHAnsi" w:cstheme="majorHAnsi"/>
              </w:rPr>
            </w:pPr>
          </w:p>
        </w:tc>
        <w:tc>
          <w:tcPr>
            <w:tcW w:w="1334" w:type="dxa"/>
            <w:vAlign w:val="center"/>
          </w:tcPr>
          <w:p w14:paraId="046C03ED" w14:textId="77777777" w:rsidR="00745331" w:rsidRPr="00EA3659" w:rsidRDefault="006B6BCA">
            <w:pPr>
              <w:spacing w:after="0" w:line="240" w:lineRule="auto"/>
              <w:rPr>
                <w:rFonts w:asciiTheme="majorHAnsi" w:hAnsiTheme="majorHAnsi" w:cstheme="majorHAnsi"/>
                <w:lang w:val="fr-FR"/>
              </w:rPr>
            </w:pPr>
            <w:proofErr w:type="spellStart"/>
            <w:r w:rsidRPr="00EA3659">
              <w:rPr>
                <w:lang w:val="fr-FR"/>
              </w:rPr>
              <w:t>Địa</w:t>
            </w:r>
            <w:proofErr w:type="spellEnd"/>
            <w:r w:rsidRPr="00EA3659">
              <w:rPr>
                <w:lang w:val="fr-FR"/>
              </w:rPr>
              <w:t xml:space="preserve"> </w:t>
            </w:r>
            <w:proofErr w:type="spellStart"/>
            <w:r w:rsidRPr="00EA3659">
              <w:rPr>
                <w:lang w:val="fr-FR"/>
              </w:rPr>
              <w:t>chỉ</w:t>
            </w:r>
            <w:proofErr w:type="spellEnd"/>
            <w:r w:rsidRPr="00EA3659">
              <w:rPr>
                <w:lang w:val="fr-FR"/>
              </w:rPr>
              <w:t xml:space="preserve"> </w:t>
            </w:r>
            <w:proofErr w:type="gramStart"/>
            <w:r w:rsidRPr="00EA3659">
              <w:rPr>
                <w:lang w:val="fr-FR"/>
              </w:rPr>
              <w:t>email</w:t>
            </w:r>
            <w:proofErr w:type="gramEnd"/>
            <w:r w:rsidRPr="00EA3659">
              <w:rPr>
                <w:lang w:val="fr-FR"/>
              </w:rPr>
              <w:t xml:space="preserve"> (</w:t>
            </w:r>
            <w:proofErr w:type="spellStart"/>
            <w:r w:rsidRPr="00EA3659">
              <w:rPr>
                <w:lang w:val="fr-FR"/>
              </w:rPr>
              <w:t>duy</w:t>
            </w:r>
            <w:proofErr w:type="spellEnd"/>
            <w:r w:rsidRPr="00EA3659">
              <w:rPr>
                <w:lang w:val="fr-FR"/>
              </w:rPr>
              <w:t xml:space="preserve"> </w:t>
            </w:r>
            <w:proofErr w:type="spellStart"/>
            <w:r w:rsidRPr="00EA3659">
              <w:rPr>
                <w:lang w:val="fr-FR"/>
              </w:rPr>
              <w:t>nhất</w:t>
            </w:r>
            <w:proofErr w:type="spellEnd"/>
            <w:r w:rsidRPr="00EA3659">
              <w:rPr>
                <w:lang w:val="fr-FR"/>
              </w:rPr>
              <w:t>)</w:t>
            </w:r>
          </w:p>
        </w:tc>
      </w:tr>
      <w:tr w:rsidR="00745331" w14:paraId="0CB26963" w14:textId="77777777">
        <w:tc>
          <w:tcPr>
            <w:tcW w:w="1120" w:type="dxa"/>
            <w:vAlign w:val="center"/>
          </w:tcPr>
          <w:p w14:paraId="16AE1C66" w14:textId="77777777" w:rsidR="00745331" w:rsidRDefault="006B6BCA">
            <w:pPr>
              <w:spacing w:after="0" w:line="240" w:lineRule="auto"/>
            </w:pPr>
            <w:r>
              <w:t>4</w:t>
            </w:r>
          </w:p>
        </w:tc>
        <w:tc>
          <w:tcPr>
            <w:tcW w:w="1403" w:type="dxa"/>
            <w:vAlign w:val="center"/>
          </w:tcPr>
          <w:p w14:paraId="30842A8E" w14:textId="77777777" w:rsidR="00745331" w:rsidRDefault="006B6BCA">
            <w:pPr>
              <w:spacing w:after="0" w:line="240" w:lineRule="auto"/>
              <w:rPr>
                <w:rFonts w:asciiTheme="majorHAnsi" w:hAnsiTheme="majorHAnsi" w:cstheme="majorHAnsi"/>
                <w:b/>
                <w:bCs/>
              </w:rPr>
            </w:pPr>
            <w:r>
              <w:t>password</w:t>
            </w:r>
          </w:p>
        </w:tc>
        <w:tc>
          <w:tcPr>
            <w:tcW w:w="1526" w:type="dxa"/>
            <w:vAlign w:val="center"/>
          </w:tcPr>
          <w:p w14:paraId="59615796" w14:textId="77777777" w:rsidR="00745331" w:rsidRDefault="006B6BCA">
            <w:pPr>
              <w:spacing w:after="0" w:line="240" w:lineRule="auto"/>
              <w:rPr>
                <w:rFonts w:asciiTheme="majorHAnsi" w:hAnsiTheme="majorHAnsi" w:cstheme="majorHAnsi"/>
                <w:b/>
                <w:bCs/>
              </w:rPr>
            </w:pPr>
            <w:r>
              <w:t>varchar(255)</w:t>
            </w:r>
          </w:p>
        </w:tc>
        <w:tc>
          <w:tcPr>
            <w:tcW w:w="1227" w:type="dxa"/>
            <w:vAlign w:val="center"/>
          </w:tcPr>
          <w:p w14:paraId="0669F2B5" w14:textId="77777777" w:rsidR="00745331" w:rsidRDefault="006B6BCA">
            <w:pPr>
              <w:spacing w:after="0" w:line="240" w:lineRule="auto"/>
              <w:rPr>
                <w:rFonts w:asciiTheme="majorHAnsi" w:hAnsiTheme="majorHAnsi" w:cstheme="majorHAnsi"/>
              </w:rPr>
            </w:pPr>
            <w:r>
              <w:t>Không</w:t>
            </w:r>
          </w:p>
        </w:tc>
        <w:tc>
          <w:tcPr>
            <w:tcW w:w="2406" w:type="dxa"/>
            <w:vAlign w:val="center"/>
          </w:tcPr>
          <w:p w14:paraId="2990BBBC" w14:textId="77777777" w:rsidR="00745331" w:rsidRDefault="00745331">
            <w:pPr>
              <w:spacing w:after="0" w:line="240" w:lineRule="auto"/>
              <w:rPr>
                <w:rFonts w:asciiTheme="majorHAnsi" w:hAnsiTheme="majorHAnsi" w:cstheme="majorHAnsi"/>
              </w:rPr>
            </w:pPr>
          </w:p>
        </w:tc>
        <w:tc>
          <w:tcPr>
            <w:tcW w:w="1334" w:type="dxa"/>
            <w:vAlign w:val="center"/>
          </w:tcPr>
          <w:p w14:paraId="307ED4B1" w14:textId="77777777" w:rsidR="00745331" w:rsidRDefault="006B6BCA">
            <w:pPr>
              <w:spacing w:after="0" w:line="240" w:lineRule="auto"/>
              <w:rPr>
                <w:rFonts w:asciiTheme="majorHAnsi" w:hAnsiTheme="majorHAnsi" w:cstheme="majorHAnsi"/>
              </w:rPr>
            </w:pPr>
            <w:r>
              <w:t>Mật khẩu đã được mã hóa</w:t>
            </w:r>
          </w:p>
        </w:tc>
      </w:tr>
      <w:tr w:rsidR="00745331" w14:paraId="4DC2C8FA" w14:textId="77777777">
        <w:tc>
          <w:tcPr>
            <w:tcW w:w="1120" w:type="dxa"/>
            <w:vAlign w:val="center"/>
          </w:tcPr>
          <w:p w14:paraId="3381C1B3" w14:textId="77777777" w:rsidR="00745331" w:rsidRDefault="006B6BCA">
            <w:pPr>
              <w:spacing w:after="0" w:line="240" w:lineRule="auto"/>
            </w:pPr>
            <w:r>
              <w:t>5</w:t>
            </w:r>
          </w:p>
        </w:tc>
        <w:tc>
          <w:tcPr>
            <w:tcW w:w="1403" w:type="dxa"/>
            <w:vAlign w:val="center"/>
          </w:tcPr>
          <w:p w14:paraId="13F0B57D" w14:textId="77777777" w:rsidR="00745331" w:rsidRDefault="006B6BCA">
            <w:pPr>
              <w:spacing w:after="0" w:line="240" w:lineRule="auto"/>
              <w:rPr>
                <w:rFonts w:asciiTheme="majorHAnsi" w:hAnsiTheme="majorHAnsi" w:cstheme="majorHAnsi"/>
                <w:b/>
                <w:bCs/>
              </w:rPr>
            </w:pPr>
            <w:r>
              <w:t>phone</w:t>
            </w:r>
          </w:p>
        </w:tc>
        <w:tc>
          <w:tcPr>
            <w:tcW w:w="1526" w:type="dxa"/>
            <w:vAlign w:val="center"/>
          </w:tcPr>
          <w:p w14:paraId="146F3E80" w14:textId="77777777" w:rsidR="00745331" w:rsidRDefault="006B6BCA">
            <w:pPr>
              <w:spacing w:after="0" w:line="240" w:lineRule="auto"/>
              <w:rPr>
                <w:rFonts w:asciiTheme="majorHAnsi" w:hAnsiTheme="majorHAnsi" w:cstheme="majorHAnsi"/>
                <w:b/>
                <w:bCs/>
              </w:rPr>
            </w:pPr>
            <w:r>
              <w:t>varchar(15)</w:t>
            </w:r>
          </w:p>
        </w:tc>
        <w:tc>
          <w:tcPr>
            <w:tcW w:w="1227" w:type="dxa"/>
            <w:vAlign w:val="center"/>
          </w:tcPr>
          <w:p w14:paraId="0ABD6FEC" w14:textId="77777777" w:rsidR="00745331" w:rsidRDefault="006B6BCA">
            <w:pPr>
              <w:spacing w:after="0" w:line="240" w:lineRule="auto"/>
              <w:rPr>
                <w:rFonts w:asciiTheme="majorHAnsi" w:hAnsiTheme="majorHAnsi" w:cstheme="majorHAnsi"/>
              </w:rPr>
            </w:pPr>
            <w:r>
              <w:t>Có</w:t>
            </w:r>
          </w:p>
        </w:tc>
        <w:tc>
          <w:tcPr>
            <w:tcW w:w="2406" w:type="dxa"/>
            <w:vAlign w:val="center"/>
          </w:tcPr>
          <w:p w14:paraId="207B65C9" w14:textId="77777777" w:rsidR="00745331" w:rsidRDefault="00745331">
            <w:pPr>
              <w:spacing w:after="0" w:line="240" w:lineRule="auto"/>
              <w:rPr>
                <w:rFonts w:asciiTheme="majorHAnsi" w:hAnsiTheme="majorHAnsi" w:cstheme="majorHAnsi"/>
              </w:rPr>
            </w:pPr>
          </w:p>
        </w:tc>
        <w:tc>
          <w:tcPr>
            <w:tcW w:w="1334" w:type="dxa"/>
            <w:vAlign w:val="center"/>
          </w:tcPr>
          <w:p w14:paraId="38FC9A93" w14:textId="77777777" w:rsidR="00745331" w:rsidRDefault="006B6BCA">
            <w:pPr>
              <w:spacing w:after="0" w:line="240" w:lineRule="auto"/>
              <w:rPr>
                <w:rFonts w:asciiTheme="majorHAnsi" w:hAnsiTheme="majorHAnsi" w:cstheme="majorHAnsi"/>
              </w:rPr>
            </w:pPr>
            <w:r>
              <w:t>Số điện thoại người dùng</w:t>
            </w:r>
          </w:p>
        </w:tc>
      </w:tr>
      <w:tr w:rsidR="00745331" w14:paraId="3BB81907" w14:textId="77777777">
        <w:tc>
          <w:tcPr>
            <w:tcW w:w="1120" w:type="dxa"/>
            <w:vAlign w:val="center"/>
          </w:tcPr>
          <w:p w14:paraId="44A4F4EA" w14:textId="77777777" w:rsidR="00745331" w:rsidRDefault="006B6BCA">
            <w:pPr>
              <w:spacing w:after="0" w:line="240" w:lineRule="auto"/>
            </w:pPr>
            <w:r>
              <w:t>6</w:t>
            </w:r>
          </w:p>
        </w:tc>
        <w:tc>
          <w:tcPr>
            <w:tcW w:w="1403" w:type="dxa"/>
            <w:vAlign w:val="center"/>
          </w:tcPr>
          <w:p w14:paraId="07548389" w14:textId="77777777" w:rsidR="00745331" w:rsidRDefault="006B6BCA">
            <w:pPr>
              <w:spacing w:after="0" w:line="240" w:lineRule="auto"/>
              <w:rPr>
                <w:rFonts w:asciiTheme="majorHAnsi" w:hAnsiTheme="majorHAnsi" w:cstheme="majorHAnsi"/>
                <w:b/>
                <w:bCs/>
              </w:rPr>
            </w:pPr>
            <w:r>
              <w:t>address</w:t>
            </w:r>
          </w:p>
        </w:tc>
        <w:tc>
          <w:tcPr>
            <w:tcW w:w="1526" w:type="dxa"/>
            <w:vAlign w:val="center"/>
          </w:tcPr>
          <w:p w14:paraId="5046E008" w14:textId="77777777" w:rsidR="00745331" w:rsidRDefault="006B6BCA">
            <w:pPr>
              <w:spacing w:after="0" w:line="240" w:lineRule="auto"/>
              <w:rPr>
                <w:rFonts w:asciiTheme="majorHAnsi" w:hAnsiTheme="majorHAnsi" w:cstheme="majorHAnsi"/>
                <w:b/>
                <w:bCs/>
              </w:rPr>
            </w:pPr>
            <w:r>
              <w:t>varchar(255)</w:t>
            </w:r>
          </w:p>
        </w:tc>
        <w:tc>
          <w:tcPr>
            <w:tcW w:w="1227" w:type="dxa"/>
            <w:vAlign w:val="center"/>
          </w:tcPr>
          <w:p w14:paraId="4A0D74C3" w14:textId="77777777" w:rsidR="00745331" w:rsidRDefault="006B6BCA">
            <w:pPr>
              <w:spacing w:after="0" w:line="240" w:lineRule="auto"/>
              <w:rPr>
                <w:rFonts w:asciiTheme="majorHAnsi" w:hAnsiTheme="majorHAnsi" w:cstheme="majorHAnsi"/>
              </w:rPr>
            </w:pPr>
            <w:r>
              <w:t>Có</w:t>
            </w:r>
          </w:p>
        </w:tc>
        <w:tc>
          <w:tcPr>
            <w:tcW w:w="2406" w:type="dxa"/>
            <w:vAlign w:val="center"/>
          </w:tcPr>
          <w:p w14:paraId="01453F3A" w14:textId="77777777" w:rsidR="00745331" w:rsidRDefault="00745331">
            <w:pPr>
              <w:spacing w:after="0" w:line="240" w:lineRule="auto"/>
              <w:rPr>
                <w:rFonts w:asciiTheme="majorHAnsi" w:hAnsiTheme="majorHAnsi" w:cstheme="majorHAnsi"/>
              </w:rPr>
            </w:pPr>
          </w:p>
        </w:tc>
        <w:tc>
          <w:tcPr>
            <w:tcW w:w="1334" w:type="dxa"/>
            <w:vAlign w:val="center"/>
          </w:tcPr>
          <w:p w14:paraId="58973423" w14:textId="77777777" w:rsidR="00745331" w:rsidRDefault="006B6BCA">
            <w:pPr>
              <w:spacing w:after="0" w:line="240" w:lineRule="auto"/>
              <w:rPr>
                <w:rFonts w:asciiTheme="majorHAnsi" w:hAnsiTheme="majorHAnsi" w:cstheme="majorHAnsi"/>
              </w:rPr>
            </w:pPr>
            <w:r>
              <w:t>Địa chỉ của người dùng</w:t>
            </w:r>
          </w:p>
        </w:tc>
      </w:tr>
      <w:tr w:rsidR="00745331" w:rsidRPr="00EA3659" w14:paraId="09EF8DAC" w14:textId="77777777">
        <w:tc>
          <w:tcPr>
            <w:tcW w:w="1120" w:type="dxa"/>
            <w:vAlign w:val="center"/>
          </w:tcPr>
          <w:p w14:paraId="20A4FF95" w14:textId="77777777" w:rsidR="00745331" w:rsidRDefault="006B6BCA">
            <w:pPr>
              <w:spacing w:after="0" w:line="240" w:lineRule="auto"/>
            </w:pPr>
            <w:r>
              <w:t>7</w:t>
            </w:r>
          </w:p>
        </w:tc>
        <w:tc>
          <w:tcPr>
            <w:tcW w:w="1403" w:type="dxa"/>
            <w:vAlign w:val="center"/>
          </w:tcPr>
          <w:p w14:paraId="74EDA907" w14:textId="77777777" w:rsidR="00745331" w:rsidRDefault="006B6BCA">
            <w:pPr>
              <w:spacing w:after="0" w:line="240" w:lineRule="auto"/>
              <w:rPr>
                <w:rFonts w:asciiTheme="majorHAnsi" w:hAnsiTheme="majorHAnsi" w:cstheme="majorHAnsi"/>
                <w:b/>
                <w:bCs/>
              </w:rPr>
            </w:pPr>
            <w:r>
              <w:t>role</w:t>
            </w:r>
          </w:p>
        </w:tc>
        <w:tc>
          <w:tcPr>
            <w:tcW w:w="1526" w:type="dxa"/>
            <w:vAlign w:val="center"/>
          </w:tcPr>
          <w:p w14:paraId="5C7A70B2" w14:textId="77777777" w:rsidR="00745331" w:rsidRDefault="006B6BCA">
            <w:pPr>
              <w:spacing w:after="0" w:line="240" w:lineRule="auto"/>
              <w:rPr>
                <w:rFonts w:asciiTheme="majorHAnsi" w:hAnsiTheme="majorHAnsi" w:cstheme="majorHAnsi"/>
                <w:b/>
                <w:bCs/>
              </w:rPr>
            </w:pPr>
            <w:r>
              <w:t>varchar(50)</w:t>
            </w:r>
          </w:p>
        </w:tc>
        <w:tc>
          <w:tcPr>
            <w:tcW w:w="1227" w:type="dxa"/>
            <w:vAlign w:val="center"/>
          </w:tcPr>
          <w:p w14:paraId="60423FF1" w14:textId="77777777" w:rsidR="00745331" w:rsidRDefault="006B6BCA">
            <w:pPr>
              <w:spacing w:after="0" w:line="240" w:lineRule="auto"/>
              <w:rPr>
                <w:rFonts w:asciiTheme="majorHAnsi" w:hAnsiTheme="majorHAnsi" w:cstheme="majorHAnsi"/>
              </w:rPr>
            </w:pPr>
            <w:r>
              <w:t>Không</w:t>
            </w:r>
          </w:p>
        </w:tc>
        <w:tc>
          <w:tcPr>
            <w:tcW w:w="2406" w:type="dxa"/>
            <w:vAlign w:val="center"/>
          </w:tcPr>
          <w:p w14:paraId="689BF43D" w14:textId="483EB670" w:rsidR="00745331" w:rsidRDefault="008B4F14">
            <w:pPr>
              <w:spacing w:after="0" w:line="240" w:lineRule="auto"/>
              <w:rPr>
                <w:rFonts w:asciiTheme="majorHAnsi" w:hAnsiTheme="majorHAnsi" w:cstheme="majorHAnsi"/>
              </w:rPr>
            </w:pPr>
            <w:r>
              <w:rPr>
                <w:rFonts w:asciiTheme="majorHAnsi" w:hAnsiTheme="majorHAnsi" w:cstheme="majorHAnsi"/>
              </w:rPr>
              <w:t>user</w:t>
            </w:r>
          </w:p>
        </w:tc>
        <w:tc>
          <w:tcPr>
            <w:tcW w:w="1334" w:type="dxa"/>
            <w:vAlign w:val="center"/>
          </w:tcPr>
          <w:p w14:paraId="41F5B362" w14:textId="29881963" w:rsidR="00745331" w:rsidRPr="00EA3659" w:rsidRDefault="006B6BCA">
            <w:pPr>
              <w:spacing w:after="0" w:line="240" w:lineRule="auto"/>
              <w:rPr>
                <w:rFonts w:asciiTheme="majorHAnsi" w:hAnsiTheme="majorHAnsi" w:cstheme="majorHAnsi"/>
                <w:lang w:val="fr-FR"/>
              </w:rPr>
            </w:pPr>
            <w:r w:rsidRPr="00EA3659">
              <w:rPr>
                <w:lang w:val="fr-FR"/>
              </w:rPr>
              <w:t xml:space="preserve">Vai </w:t>
            </w:r>
            <w:proofErr w:type="spellStart"/>
            <w:proofErr w:type="gramStart"/>
            <w:r w:rsidRPr="00EA3659">
              <w:rPr>
                <w:lang w:val="fr-FR"/>
              </w:rPr>
              <w:t>trò</w:t>
            </w:r>
            <w:proofErr w:type="spellEnd"/>
            <w:r w:rsidRPr="00EA3659">
              <w:rPr>
                <w:lang w:val="fr-FR"/>
              </w:rPr>
              <w:t>:</w:t>
            </w:r>
            <w:proofErr w:type="gramEnd"/>
            <w:r w:rsidRPr="00EA3659">
              <w:rPr>
                <w:lang w:val="fr-FR"/>
              </w:rPr>
              <w:t xml:space="preserve"> "</w:t>
            </w:r>
            <w:r w:rsidR="008B4F14" w:rsidRPr="00EA3659">
              <w:rPr>
                <w:lang w:val="fr-FR"/>
              </w:rPr>
              <w:t>user</w:t>
            </w:r>
            <w:r w:rsidRPr="00EA3659">
              <w:rPr>
                <w:lang w:val="fr-FR"/>
              </w:rPr>
              <w:t xml:space="preserve">" </w:t>
            </w:r>
            <w:proofErr w:type="spellStart"/>
            <w:r w:rsidRPr="00EA3659">
              <w:rPr>
                <w:lang w:val="fr-FR"/>
              </w:rPr>
              <w:t>hoặc</w:t>
            </w:r>
            <w:proofErr w:type="spellEnd"/>
            <w:r w:rsidRPr="00EA3659">
              <w:rPr>
                <w:lang w:val="fr-FR"/>
              </w:rPr>
              <w:t xml:space="preserve"> "admin"</w:t>
            </w:r>
          </w:p>
        </w:tc>
      </w:tr>
      <w:tr w:rsidR="00745331" w14:paraId="1065E786" w14:textId="77777777">
        <w:tc>
          <w:tcPr>
            <w:tcW w:w="1120" w:type="dxa"/>
            <w:vAlign w:val="center"/>
          </w:tcPr>
          <w:p w14:paraId="461AB582" w14:textId="77777777" w:rsidR="00745331" w:rsidRDefault="006B6BCA">
            <w:pPr>
              <w:spacing w:after="0" w:line="240" w:lineRule="auto"/>
            </w:pPr>
            <w:r>
              <w:t>8</w:t>
            </w:r>
          </w:p>
        </w:tc>
        <w:tc>
          <w:tcPr>
            <w:tcW w:w="1403" w:type="dxa"/>
            <w:vAlign w:val="center"/>
          </w:tcPr>
          <w:p w14:paraId="09B214A5" w14:textId="77777777" w:rsidR="00745331" w:rsidRDefault="006B6BCA">
            <w:pPr>
              <w:spacing w:after="0" w:line="240" w:lineRule="auto"/>
              <w:rPr>
                <w:rFonts w:asciiTheme="majorHAnsi" w:hAnsiTheme="majorHAnsi" w:cstheme="majorHAnsi"/>
                <w:b/>
                <w:bCs/>
              </w:rPr>
            </w:pPr>
            <w:r>
              <w:t>created_at</w:t>
            </w:r>
          </w:p>
        </w:tc>
        <w:tc>
          <w:tcPr>
            <w:tcW w:w="1526" w:type="dxa"/>
            <w:vAlign w:val="center"/>
          </w:tcPr>
          <w:p w14:paraId="0FCEBE4F" w14:textId="77777777" w:rsidR="00745331" w:rsidRDefault="006B6BCA">
            <w:pPr>
              <w:spacing w:after="0" w:line="240" w:lineRule="auto"/>
              <w:rPr>
                <w:rFonts w:asciiTheme="majorHAnsi" w:hAnsiTheme="majorHAnsi" w:cstheme="majorHAnsi"/>
                <w:b/>
                <w:bCs/>
              </w:rPr>
            </w:pPr>
            <w:r>
              <w:t>datetime</w:t>
            </w:r>
          </w:p>
        </w:tc>
        <w:tc>
          <w:tcPr>
            <w:tcW w:w="1227" w:type="dxa"/>
            <w:vAlign w:val="center"/>
          </w:tcPr>
          <w:p w14:paraId="0967914D" w14:textId="77777777" w:rsidR="00745331" w:rsidRDefault="006B6BCA">
            <w:pPr>
              <w:spacing w:after="0" w:line="240" w:lineRule="auto"/>
              <w:rPr>
                <w:rFonts w:asciiTheme="majorHAnsi" w:hAnsiTheme="majorHAnsi" w:cstheme="majorHAnsi"/>
              </w:rPr>
            </w:pPr>
            <w:r>
              <w:t>Không</w:t>
            </w:r>
          </w:p>
        </w:tc>
        <w:tc>
          <w:tcPr>
            <w:tcW w:w="2406" w:type="dxa"/>
            <w:vAlign w:val="center"/>
          </w:tcPr>
          <w:p w14:paraId="653DFE14" w14:textId="77777777" w:rsidR="00745331" w:rsidRDefault="006B6BCA">
            <w:pPr>
              <w:spacing w:after="0" w:line="240" w:lineRule="auto"/>
              <w:rPr>
                <w:rFonts w:asciiTheme="majorHAnsi" w:hAnsiTheme="majorHAnsi" w:cstheme="majorHAnsi"/>
              </w:rPr>
            </w:pPr>
            <w:r>
              <w:t>CURRENT_TIMESTAMP</w:t>
            </w:r>
          </w:p>
        </w:tc>
        <w:tc>
          <w:tcPr>
            <w:tcW w:w="1334" w:type="dxa"/>
            <w:vAlign w:val="center"/>
          </w:tcPr>
          <w:p w14:paraId="16492D92" w14:textId="77777777" w:rsidR="00745331" w:rsidRDefault="006B6BCA">
            <w:pPr>
              <w:spacing w:after="0" w:line="240" w:lineRule="auto"/>
              <w:rPr>
                <w:rStyle w:val="HTMLCode"/>
                <w:rFonts w:asciiTheme="majorHAnsi" w:eastAsiaTheme="minorEastAsia" w:hAnsiTheme="majorHAnsi" w:cstheme="majorHAnsi"/>
              </w:rPr>
            </w:pPr>
            <w:r>
              <w:t>Ngày tạo tài khoả</w:t>
            </w:r>
          </w:p>
        </w:tc>
      </w:tr>
      <w:tr w:rsidR="008B4F14" w14:paraId="34B50312" w14:textId="77777777">
        <w:tc>
          <w:tcPr>
            <w:tcW w:w="1120" w:type="dxa"/>
            <w:vAlign w:val="center"/>
          </w:tcPr>
          <w:p w14:paraId="70A004BE" w14:textId="1F4395D2" w:rsidR="008B4F14" w:rsidRDefault="008B4F14">
            <w:pPr>
              <w:spacing w:after="0" w:line="240" w:lineRule="auto"/>
            </w:pPr>
            <w:r>
              <w:t>9</w:t>
            </w:r>
          </w:p>
        </w:tc>
        <w:tc>
          <w:tcPr>
            <w:tcW w:w="1403" w:type="dxa"/>
            <w:vAlign w:val="center"/>
          </w:tcPr>
          <w:p w14:paraId="45E2ED3A" w14:textId="7B5FE644" w:rsidR="008B4F14" w:rsidRDefault="008B4F14">
            <w:pPr>
              <w:spacing w:after="0" w:line="240" w:lineRule="auto"/>
            </w:pPr>
            <w:r>
              <w:t>Google_id</w:t>
            </w:r>
          </w:p>
        </w:tc>
        <w:tc>
          <w:tcPr>
            <w:tcW w:w="1526" w:type="dxa"/>
            <w:vAlign w:val="center"/>
          </w:tcPr>
          <w:p w14:paraId="2DB39BD2" w14:textId="75DC1E1F" w:rsidR="008B4F14" w:rsidRDefault="008B4F14">
            <w:pPr>
              <w:spacing w:after="0" w:line="240" w:lineRule="auto"/>
            </w:pPr>
            <w:r>
              <w:t xml:space="preserve">Int </w:t>
            </w:r>
          </w:p>
        </w:tc>
        <w:tc>
          <w:tcPr>
            <w:tcW w:w="1227" w:type="dxa"/>
            <w:vAlign w:val="center"/>
          </w:tcPr>
          <w:p w14:paraId="5E6D8148" w14:textId="1D717F55" w:rsidR="008B4F14" w:rsidRDefault="008B4F14">
            <w:pPr>
              <w:spacing w:after="0" w:line="240" w:lineRule="auto"/>
            </w:pPr>
            <w:r>
              <w:t>có</w:t>
            </w:r>
          </w:p>
        </w:tc>
        <w:tc>
          <w:tcPr>
            <w:tcW w:w="2406" w:type="dxa"/>
            <w:vAlign w:val="center"/>
          </w:tcPr>
          <w:p w14:paraId="2A0597A0" w14:textId="77777777" w:rsidR="008B4F14" w:rsidRDefault="008B4F14">
            <w:pPr>
              <w:spacing w:after="0" w:line="240" w:lineRule="auto"/>
            </w:pPr>
          </w:p>
        </w:tc>
        <w:tc>
          <w:tcPr>
            <w:tcW w:w="1334" w:type="dxa"/>
            <w:vAlign w:val="center"/>
          </w:tcPr>
          <w:p w14:paraId="3396A141" w14:textId="78997FC7" w:rsidR="008B4F14" w:rsidRDefault="008B4F14">
            <w:pPr>
              <w:spacing w:after="0" w:line="240" w:lineRule="auto"/>
            </w:pPr>
            <w:r>
              <w:t xml:space="preserve">Lưu id tài khoản google người dung </w:t>
            </w:r>
          </w:p>
        </w:tc>
      </w:tr>
    </w:tbl>
    <w:p w14:paraId="306FBCF9" w14:textId="77777777" w:rsidR="00745331" w:rsidRDefault="00745331"/>
    <w:p w14:paraId="49B16643" w14:textId="77777777" w:rsidR="00745331" w:rsidRDefault="00745331"/>
    <w:p w14:paraId="35ACEEF5" w14:textId="77777777" w:rsidR="00745331" w:rsidRDefault="006B6BCA">
      <w:pPr>
        <w:pStyle w:val="Heading3"/>
      </w:pPr>
      <w:bookmarkStart w:id="60" w:name="_Toc3735"/>
      <w:r>
        <w:t>2.Bảng Categories (Danh mục sản phẩm)</w:t>
      </w:r>
      <w:r>
        <w:br/>
      </w:r>
      <w:bookmarkEnd w:id="60"/>
    </w:p>
    <w:tbl>
      <w:tblPr>
        <w:tblStyle w:val="TableGrid"/>
        <w:tblW w:w="0" w:type="auto"/>
        <w:tblLook w:val="04A0" w:firstRow="1" w:lastRow="0" w:firstColumn="1" w:lastColumn="0" w:noHBand="0" w:noVBand="1"/>
      </w:tblPr>
      <w:tblGrid>
        <w:gridCol w:w="1322"/>
        <w:gridCol w:w="1700"/>
        <w:gridCol w:w="1628"/>
        <w:gridCol w:w="1413"/>
        <w:gridCol w:w="1349"/>
        <w:gridCol w:w="1218"/>
      </w:tblGrid>
      <w:tr w:rsidR="00745331" w14:paraId="793A317C" w14:textId="77777777">
        <w:tc>
          <w:tcPr>
            <w:tcW w:w="1426" w:type="dxa"/>
            <w:vAlign w:val="center"/>
          </w:tcPr>
          <w:p w14:paraId="465805F2" w14:textId="77777777" w:rsidR="00745331" w:rsidRDefault="006B6BCA">
            <w:pPr>
              <w:spacing w:after="0" w:line="240" w:lineRule="auto"/>
            </w:pPr>
            <w:r>
              <w:t>STT</w:t>
            </w:r>
          </w:p>
        </w:tc>
        <w:tc>
          <w:tcPr>
            <w:tcW w:w="1710" w:type="dxa"/>
            <w:vAlign w:val="center"/>
          </w:tcPr>
          <w:p w14:paraId="39E8DFB1" w14:textId="77777777" w:rsidR="00745331" w:rsidRDefault="006B6BCA">
            <w:pPr>
              <w:spacing w:after="0" w:line="240" w:lineRule="auto"/>
            </w:pPr>
            <w:r>
              <w:t>Tên cột</w:t>
            </w:r>
          </w:p>
        </w:tc>
        <w:tc>
          <w:tcPr>
            <w:tcW w:w="1649" w:type="dxa"/>
            <w:vAlign w:val="center"/>
          </w:tcPr>
          <w:p w14:paraId="35DA6DC8" w14:textId="77777777" w:rsidR="00745331" w:rsidRDefault="006B6BCA">
            <w:pPr>
              <w:spacing w:after="0" w:line="240" w:lineRule="auto"/>
            </w:pPr>
            <w:r>
              <w:t>Kiểu dữ liệu</w:t>
            </w:r>
          </w:p>
        </w:tc>
        <w:tc>
          <w:tcPr>
            <w:tcW w:w="1496" w:type="dxa"/>
            <w:vAlign w:val="center"/>
          </w:tcPr>
          <w:p w14:paraId="17B25B63" w14:textId="77777777" w:rsidR="00745331" w:rsidRDefault="006B6BCA">
            <w:pPr>
              <w:spacing w:after="0" w:line="240" w:lineRule="auto"/>
            </w:pPr>
            <w:r>
              <w:t>Cho phép Null</w:t>
            </w:r>
          </w:p>
        </w:tc>
        <w:tc>
          <w:tcPr>
            <w:tcW w:w="1442" w:type="dxa"/>
            <w:vAlign w:val="center"/>
          </w:tcPr>
          <w:p w14:paraId="3068B49D" w14:textId="77777777" w:rsidR="00745331" w:rsidRDefault="006B6BCA">
            <w:pPr>
              <w:spacing w:after="0" w:line="240" w:lineRule="auto"/>
            </w:pPr>
            <w:r>
              <w:t>Mặc định</w:t>
            </w:r>
          </w:p>
        </w:tc>
        <w:tc>
          <w:tcPr>
            <w:tcW w:w="1293" w:type="dxa"/>
            <w:vAlign w:val="center"/>
          </w:tcPr>
          <w:p w14:paraId="3BE5C819" w14:textId="77777777" w:rsidR="00745331" w:rsidRDefault="006B6BCA">
            <w:pPr>
              <w:spacing w:after="0" w:line="240" w:lineRule="auto"/>
              <w:rPr>
                <w:b/>
                <w:bCs/>
              </w:rPr>
            </w:pPr>
            <w:r>
              <w:t>Mô tả</w:t>
            </w:r>
          </w:p>
        </w:tc>
      </w:tr>
      <w:tr w:rsidR="00745331" w14:paraId="21232E9C" w14:textId="77777777">
        <w:tc>
          <w:tcPr>
            <w:tcW w:w="1426" w:type="dxa"/>
            <w:vAlign w:val="center"/>
          </w:tcPr>
          <w:p w14:paraId="48894A0C" w14:textId="77777777" w:rsidR="00745331" w:rsidRDefault="006B6BCA">
            <w:pPr>
              <w:spacing w:after="0" w:line="240" w:lineRule="auto"/>
            </w:pPr>
            <w:r>
              <w:t>1</w:t>
            </w:r>
          </w:p>
        </w:tc>
        <w:tc>
          <w:tcPr>
            <w:tcW w:w="1710" w:type="dxa"/>
            <w:vAlign w:val="center"/>
          </w:tcPr>
          <w:p w14:paraId="55EA8CB1" w14:textId="77777777" w:rsidR="00745331" w:rsidRDefault="006B6BCA">
            <w:pPr>
              <w:spacing w:after="0" w:line="240" w:lineRule="auto"/>
              <w:rPr>
                <w:rFonts w:asciiTheme="majorHAnsi" w:hAnsiTheme="majorHAnsi" w:cstheme="majorHAnsi"/>
                <w:b/>
                <w:bCs/>
              </w:rPr>
            </w:pPr>
            <w:r>
              <w:t>category_id</w:t>
            </w:r>
          </w:p>
        </w:tc>
        <w:tc>
          <w:tcPr>
            <w:tcW w:w="1649" w:type="dxa"/>
            <w:vAlign w:val="center"/>
          </w:tcPr>
          <w:p w14:paraId="22245671" w14:textId="77777777" w:rsidR="00745331" w:rsidRDefault="006B6BCA">
            <w:pPr>
              <w:spacing w:after="0" w:line="240" w:lineRule="auto"/>
              <w:rPr>
                <w:rFonts w:asciiTheme="majorHAnsi" w:hAnsiTheme="majorHAnsi" w:cstheme="majorHAnsi"/>
                <w:b/>
                <w:bCs/>
              </w:rPr>
            </w:pPr>
            <w:r>
              <w:t>int</w:t>
            </w:r>
          </w:p>
        </w:tc>
        <w:tc>
          <w:tcPr>
            <w:tcW w:w="1496" w:type="dxa"/>
            <w:vAlign w:val="center"/>
          </w:tcPr>
          <w:p w14:paraId="6714F55B" w14:textId="77777777" w:rsidR="00745331" w:rsidRDefault="006B6BCA">
            <w:pPr>
              <w:spacing w:after="0" w:line="240" w:lineRule="auto"/>
              <w:rPr>
                <w:rFonts w:asciiTheme="majorHAnsi" w:hAnsiTheme="majorHAnsi" w:cstheme="majorHAnsi"/>
                <w:b/>
                <w:bCs/>
              </w:rPr>
            </w:pPr>
            <w:r>
              <w:t>Không</w:t>
            </w:r>
          </w:p>
        </w:tc>
        <w:tc>
          <w:tcPr>
            <w:tcW w:w="1442" w:type="dxa"/>
            <w:vAlign w:val="center"/>
          </w:tcPr>
          <w:p w14:paraId="2A1588C4" w14:textId="77777777" w:rsidR="00745331" w:rsidRDefault="006B6BCA">
            <w:pPr>
              <w:spacing w:after="0" w:line="240" w:lineRule="auto"/>
              <w:rPr>
                <w:rFonts w:asciiTheme="majorHAnsi" w:hAnsiTheme="majorHAnsi" w:cstheme="majorHAnsi"/>
                <w:b/>
                <w:bCs/>
              </w:rPr>
            </w:pPr>
            <w:r>
              <w:t>Tự động tăng</w:t>
            </w:r>
          </w:p>
        </w:tc>
        <w:tc>
          <w:tcPr>
            <w:tcW w:w="1293" w:type="dxa"/>
            <w:vAlign w:val="center"/>
          </w:tcPr>
          <w:p w14:paraId="172C7F7A" w14:textId="77777777" w:rsidR="00745331" w:rsidRDefault="006B6BCA">
            <w:pPr>
              <w:spacing w:after="0" w:line="240" w:lineRule="auto"/>
              <w:rPr>
                <w:rFonts w:asciiTheme="majorHAnsi" w:hAnsiTheme="majorHAnsi" w:cstheme="majorHAnsi"/>
                <w:b/>
                <w:bCs/>
              </w:rPr>
            </w:pPr>
            <w:r>
              <w:t>Mã định danh danh mục</w:t>
            </w:r>
          </w:p>
        </w:tc>
      </w:tr>
      <w:tr w:rsidR="00745331" w14:paraId="583E2EEA" w14:textId="77777777">
        <w:tc>
          <w:tcPr>
            <w:tcW w:w="1426" w:type="dxa"/>
            <w:vAlign w:val="center"/>
          </w:tcPr>
          <w:p w14:paraId="5DBFCE7E" w14:textId="77777777" w:rsidR="00745331" w:rsidRDefault="006B6BCA">
            <w:pPr>
              <w:spacing w:after="0" w:line="240" w:lineRule="auto"/>
            </w:pPr>
            <w:r>
              <w:t>2</w:t>
            </w:r>
          </w:p>
        </w:tc>
        <w:tc>
          <w:tcPr>
            <w:tcW w:w="1710" w:type="dxa"/>
            <w:vAlign w:val="center"/>
          </w:tcPr>
          <w:p w14:paraId="22619DFA" w14:textId="77777777" w:rsidR="00745331" w:rsidRDefault="006B6BCA">
            <w:pPr>
              <w:spacing w:after="0" w:line="240" w:lineRule="auto"/>
              <w:rPr>
                <w:rFonts w:asciiTheme="majorHAnsi" w:hAnsiTheme="majorHAnsi" w:cstheme="majorHAnsi"/>
                <w:b/>
                <w:bCs/>
              </w:rPr>
            </w:pPr>
            <w:r>
              <w:t>category_name</w:t>
            </w:r>
          </w:p>
        </w:tc>
        <w:tc>
          <w:tcPr>
            <w:tcW w:w="1649" w:type="dxa"/>
            <w:vAlign w:val="center"/>
          </w:tcPr>
          <w:p w14:paraId="15F6505F" w14:textId="77777777" w:rsidR="00745331" w:rsidRDefault="006B6BCA">
            <w:pPr>
              <w:spacing w:after="0" w:line="240" w:lineRule="auto"/>
              <w:rPr>
                <w:rFonts w:asciiTheme="majorHAnsi" w:hAnsiTheme="majorHAnsi" w:cstheme="majorHAnsi"/>
                <w:b/>
                <w:bCs/>
              </w:rPr>
            </w:pPr>
            <w:r>
              <w:t>varchar(255)</w:t>
            </w:r>
          </w:p>
        </w:tc>
        <w:tc>
          <w:tcPr>
            <w:tcW w:w="1496" w:type="dxa"/>
            <w:vAlign w:val="center"/>
          </w:tcPr>
          <w:p w14:paraId="25760A1B" w14:textId="77777777" w:rsidR="00745331" w:rsidRDefault="006B6BCA">
            <w:pPr>
              <w:spacing w:after="0" w:line="240" w:lineRule="auto"/>
              <w:rPr>
                <w:rFonts w:asciiTheme="majorHAnsi" w:hAnsiTheme="majorHAnsi" w:cstheme="majorHAnsi"/>
                <w:b/>
                <w:bCs/>
              </w:rPr>
            </w:pPr>
            <w:r>
              <w:t>Không</w:t>
            </w:r>
          </w:p>
        </w:tc>
        <w:tc>
          <w:tcPr>
            <w:tcW w:w="1442" w:type="dxa"/>
            <w:vAlign w:val="center"/>
          </w:tcPr>
          <w:p w14:paraId="3C6E6D20" w14:textId="77777777" w:rsidR="00745331" w:rsidRDefault="00745331">
            <w:pPr>
              <w:spacing w:after="0" w:line="240" w:lineRule="auto"/>
              <w:rPr>
                <w:rFonts w:asciiTheme="majorHAnsi" w:hAnsiTheme="majorHAnsi" w:cstheme="majorHAnsi"/>
                <w:b/>
                <w:bCs/>
              </w:rPr>
            </w:pPr>
          </w:p>
        </w:tc>
        <w:tc>
          <w:tcPr>
            <w:tcW w:w="1293" w:type="dxa"/>
            <w:vAlign w:val="center"/>
          </w:tcPr>
          <w:p w14:paraId="735D2AC1" w14:textId="77777777" w:rsidR="00745331" w:rsidRDefault="006B6BCA">
            <w:pPr>
              <w:spacing w:after="0" w:line="240" w:lineRule="auto"/>
              <w:rPr>
                <w:rFonts w:asciiTheme="majorHAnsi" w:hAnsiTheme="majorHAnsi" w:cstheme="majorHAnsi"/>
                <w:b/>
                <w:bCs/>
              </w:rPr>
            </w:pPr>
            <w:r>
              <w:t>Tên danh mục</w:t>
            </w:r>
          </w:p>
        </w:tc>
      </w:tr>
      <w:tr w:rsidR="00745331" w14:paraId="3C6A0076" w14:textId="77777777">
        <w:tc>
          <w:tcPr>
            <w:tcW w:w="1426" w:type="dxa"/>
            <w:vAlign w:val="center"/>
          </w:tcPr>
          <w:p w14:paraId="649AAA23" w14:textId="77777777" w:rsidR="00745331" w:rsidRDefault="006B6BCA">
            <w:pPr>
              <w:spacing w:after="0" w:line="240" w:lineRule="auto"/>
            </w:pPr>
            <w:r>
              <w:t>3</w:t>
            </w:r>
          </w:p>
        </w:tc>
        <w:tc>
          <w:tcPr>
            <w:tcW w:w="1710" w:type="dxa"/>
            <w:vAlign w:val="center"/>
          </w:tcPr>
          <w:p w14:paraId="1C7DE678" w14:textId="77777777" w:rsidR="00745331" w:rsidRDefault="006B6BCA">
            <w:pPr>
              <w:spacing w:after="0" w:line="240" w:lineRule="auto"/>
              <w:rPr>
                <w:rFonts w:asciiTheme="majorHAnsi" w:hAnsiTheme="majorHAnsi" w:cstheme="majorHAnsi"/>
                <w:b/>
                <w:bCs/>
              </w:rPr>
            </w:pPr>
            <w:r>
              <w:t>description</w:t>
            </w:r>
          </w:p>
        </w:tc>
        <w:tc>
          <w:tcPr>
            <w:tcW w:w="1649" w:type="dxa"/>
            <w:vAlign w:val="center"/>
          </w:tcPr>
          <w:p w14:paraId="24FF56B2" w14:textId="77777777" w:rsidR="00745331" w:rsidRDefault="006B6BCA">
            <w:pPr>
              <w:spacing w:after="0" w:line="240" w:lineRule="auto"/>
              <w:rPr>
                <w:rFonts w:asciiTheme="majorHAnsi" w:hAnsiTheme="majorHAnsi" w:cstheme="majorHAnsi"/>
                <w:b/>
                <w:bCs/>
              </w:rPr>
            </w:pPr>
            <w:r>
              <w:t>varchar(500)</w:t>
            </w:r>
          </w:p>
        </w:tc>
        <w:tc>
          <w:tcPr>
            <w:tcW w:w="1496" w:type="dxa"/>
            <w:vAlign w:val="center"/>
          </w:tcPr>
          <w:p w14:paraId="72ADC0FB" w14:textId="77777777" w:rsidR="00745331" w:rsidRDefault="006B6BCA">
            <w:pPr>
              <w:spacing w:after="0" w:line="240" w:lineRule="auto"/>
              <w:rPr>
                <w:rFonts w:asciiTheme="majorHAnsi" w:hAnsiTheme="majorHAnsi" w:cstheme="majorHAnsi"/>
                <w:b/>
                <w:bCs/>
              </w:rPr>
            </w:pPr>
            <w:r>
              <w:t>Có</w:t>
            </w:r>
          </w:p>
        </w:tc>
        <w:tc>
          <w:tcPr>
            <w:tcW w:w="1442" w:type="dxa"/>
            <w:vAlign w:val="center"/>
          </w:tcPr>
          <w:p w14:paraId="0ED1409E" w14:textId="77777777" w:rsidR="00745331" w:rsidRDefault="00745331">
            <w:pPr>
              <w:spacing w:after="0" w:line="240" w:lineRule="auto"/>
              <w:rPr>
                <w:rFonts w:asciiTheme="majorHAnsi" w:hAnsiTheme="majorHAnsi" w:cstheme="majorHAnsi"/>
                <w:b/>
                <w:bCs/>
              </w:rPr>
            </w:pPr>
          </w:p>
        </w:tc>
        <w:tc>
          <w:tcPr>
            <w:tcW w:w="1293" w:type="dxa"/>
            <w:vAlign w:val="center"/>
          </w:tcPr>
          <w:p w14:paraId="0CA8A260" w14:textId="77777777" w:rsidR="00745331" w:rsidRDefault="006B6BCA">
            <w:pPr>
              <w:spacing w:after="0" w:line="240" w:lineRule="auto"/>
              <w:rPr>
                <w:rFonts w:asciiTheme="majorHAnsi" w:hAnsiTheme="majorHAnsi" w:cstheme="majorHAnsi"/>
                <w:b/>
                <w:bCs/>
              </w:rPr>
            </w:pPr>
            <w:r>
              <w:t>Mô tả danh mục</w:t>
            </w:r>
          </w:p>
        </w:tc>
      </w:tr>
    </w:tbl>
    <w:p w14:paraId="49A08290" w14:textId="77777777" w:rsidR="00745331" w:rsidRDefault="00745331">
      <w:pPr>
        <w:rPr>
          <w:lang w:val="vi-VN"/>
        </w:rPr>
      </w:pPr>
    </w:p>
    <w:p w14:paraId="2DBDA408" w14:textId="77777777" w:rsidR="00745331" w:rsidRDefault="006B6BCA">
      <w:pPr>
        <w:pStyle w:val="Heading3"/>
      </w:pPr>
      <w:bookmarkStart w:id="61" w:name="_Toc22270"/>
      <w:r>
        <w:rPr>
          <w:lang w:val="vi-VN"/>
        </w:rPr>
        <w:t>3</w:t>
      </w:r>
      <w:r>
        <w:t xml:space="preserve">.Bảng </w:t>
      </w:r>
      <w:r>
        <w:rPr>
          <w:lang w:val="vi-VN"/>
        </w:rPr>
        <w:t>Brand</w:t>
      </w:r>
      <w:r>
        <w:t xml:space="preserve"> (Danh mục sản phẩm)</w:t>
      </w:r>
      <w:r>
        <w:br/>
      </w:r>
      <w:bookmarkEnd w:id="61"/>
    </w:p>
    <w:tbl>
      <w:tblPr>
        <w:tblStyle w:val="TableGrid"/>
        <w:tblW w:w="0" w:type="auto"/>
        <w:tblLook w:val="04A0" w:firstRow="1" w:lastRow="0" w:firstColumn="1" w:lastColumn="0" w:noHBand="0" w:noVBand="1"/>
      </w:tblPr>
      <w:tblGrid>
        <w:gridCol w:w="1308"/>
        <w:gridCol w:w="1691"/>
        <w:gridCol w:w="1628"/>
        <w:gridCol w:w="1412"/>
        <w:gridCol w:w="1347"/>
        <w:gridCol w:w="1244"/>
      </w:tblGrid>
      <w:tr w:rsidR="00745331" w14:paraId="5384DAD5" w14:textId="77777777">
        <w:tc>
          <w:tcPr>
            <w:tcW w:w="1420" w:type="dxa"/>
            <w:vAlign w:val="center"/>
          </w:tcPr>
          <w:p w14:paraId="5F4A98F3" w14:textId="77777777" w:rsidR="00745331" w:rsidRDefault="006B6BCA">
            <w:pPr>
              <w:spacing w:after="0" w:line="240" w:lineRule="auto"/>
            </w:pPr>
            <w:r>
              <w:t>TT</w:t>
            </w:r>
          </w:p>
        </w:tc>
        <w:tc>
          <w:tcPr>
            <w:tcW w:w="1733" w:type="dxa"/>
            <w:vAlign w:val="center"/>
          </w:tcPr>
          <w:p w14:paraId="4BDA9E82" w14:textId="77777777" w:rsidR="00745331" w:rsidRDefault="006B6BCA">
            <w:pPr>
              <w:spacing w:after="0" w:line="240" w:lineRule="auto"/>
            </w:pPr>
            <w:r>
              <w:t>Tên cột</w:t>
            </w:r>
          </w:p>
        </w:tc>
        <w:tc>
          <w:tcPr>
            <w:tcW w:w="1648" w:type="dxa"/>
            <w:vAlign w:val="center"/>
          </w:tcPr>
          <w:p w14:paraId="1CFFC136" w14:textId="77777777" w:rsidR="00745331" w:rsidRDefault="006B6BCA">
            <w:pPr>
              <w:spacing w:after="0" w:line="240" w:lineRule="auto"/>
            </w:pPr>
            <w:r>
              <w:t>Kiểu dữ liệu</w:t>
            </w:r>
          </w:p>
        </w:tc>
        <w:tc>
          <w:tcPr>
            <w:tcW w:w="1491" w:type="dxa"/>
            <w:vAlign w:val="center"/>
          </w:tcPr>
          <w:p w14:paraId="1AA4023F" w14:textId="77777777" w:rsidR="00745331" w:rsidRDefault="006B6BCA">
            <w:pPr>
              <w:spacing w:after="0" w:line="240" w:lineRule="auto"/>
            </w:pPr>
            <w:r>
              <w:t>Cho phép Null</w:t>
            </w:r>
          </w:p>
        </w:tc>
        <w:tc>
          <w:tcPr>
            <w:tcW w:w="1436" w:type="dxa"/>
            <w:vAlign w:val="center"/>
          </w:tcPr>
          <w:p w14:paraId="20F6E542" w14:textId="77777777" w:rsidR="00745331" w:rsidRDefault="006B6BCA">
            <w:pPr>
              <w:spacing w:after="0" w:line="240" w:lineRule="auto"/>
            </w:pPr>
            <w:r>
              <w:t>Mặc định</w:t>
            </w:r>
          </w:p>
        </w:tc>
        <w:tc>
          <w:tcPr>
            <w:tcW w:w="1288" w:type="dxa"/>
            <w:vAlign w:val="center"/>
          </w:tcPr>
          <w:p w14:paraId="3AC5DB8F" w14:textId="77777777" w:rsidR="00745331" w:rsidRDefault="006B6BCA">
            <w:pPr>
              <w:spacing w:after="0" w:line="240" w:lineRule="auto"/>
              <w:rPr>
                <w:b/>
                <w:bCs/>
              </w:rPr>
            </w:pPr>
            <w:r>
              <w:t>Mô tả</w:t>
            </w:r>
          </w:p>
        </w:tc>
      </w:tr>
      <w:tr w:rsidR="00745331" w14:paraId="3B4BA61F" w14:textId="77777777">
        <w:tc>
          <w:tcPr>
            <w:tcW w:w="1420" w:type="dxa"/>
            <w:vAlign w:val="center"/>
          </w:tcPr>
          <w:p w14:paraId="2ACC0E13" w14:textId="77777777" w:rsidR="00745331" w:rsidRDefault="006B6BCA">
            <w:pPr>
              <w:spacing w:after="0" w:line="240" w:lineRule="auto"/>
            </w:pPr>
            <w:r>
              <w:t>1</w:t>
            </w:r>
          </w:p>
        </w:tc>
        <w:tc>
          <w:tcPr>
            <w:tcW w:w="1733" w:type="dxa"/>
            <w:vAlign w:val="center"/>
          </w:tcPr>
          <w:p w14:paraId="7144A992" w14:textId="77777777" w:rsidR="00745331" w:rsidRDefault="006B6BCA">
            <w:pPr>
              <w:spacing w:after="0" w:line="240" w:lineRule="auto"/>
              <w:rPr>
                <w:rFonts w:asciiTheme="majorHAnsi" w:hAnsiTheme="majorHAnsi" w:cstheme="majorHAnsi"/>
                <w:b/>
                <w:bCs/>
              </w:rPr>
            </w:pPr>
            <w:r>
              <w:t>brand_id</w:t>
            </w:r>
          </w:p>
        </w:tc>
        <w:tc>
          <w:tcPr>
            <w:tcW w:w="1648" w:type="dxa"/>
            <w:vAlign w:val="center"/>
          </w:tcPr>
          <w:p w14:paraId="722A287E" w14:textId="77777777" w:rsidR="00745331" w:rsidRDefault="006B6BCA">
            <w:pPr>
              <w:spacing w:after="0" w:line="240" w:lineRule="auto"/>
              <w:rPr>
                <w:rFonts w:asciiTheme="majorHAnsi" w:hAnsiTheme="majorHAnsi" w:cstheme="majorHAnsi"/>
                <w:b/>
                <w:bCs/>
              </w:rPr>
            </w:pPr>
            <w:r>
              <w:t>int</w:t>
            </w:r>
          </w:p>
        </w:tc>
        <w:tc>
          <w:tcPr>
            <w:tcW w:w="1491" w:type="dxa"/>
            <w:vAlign w:val="center"/>
          </w:tcPr>
          <w:p w14:paraId="56605DB0" w14:textId="77777777" w:rsidR="00745331" w:rsidRDefault="006B6BCA">
            <w:pPr>
              <w:spacing w:after="0" w:line="240" w:lineRule="auto"/>
              <w:rPr>
                <w:rFonts w:asciiTheme="majorHAnsi" w:hAnsiTheme="majorHAnsi" w:cstheme="majorHAnsi"/>
                <w:b/>
                <w:bCs/>
              </w:rPr>
            </w:pPr>
            <w:r>
              <w:t>Không</w:t>
            </w:r>
          </w:p>
        </w:tc>
        <w:tc>
          <w:tcPr>
            <w:tcW w:w="1436" w:type="dxa"/>
            <w:vAlign w:val="center"/>
          </w:tcPr>
          <w:p w14:paraId="49F702C7" w14:textId="77777777" w:rsidR="00745331" w:rsidRDefault="006B6BCA">
            <w:pPr>
              <w:spacing w:after="0" w:line="240" w:lineRule="auto"/>
              <w:rPr>
                <w:rFonts w:asciiTheme="majorHAnsi" w:hAnsiTheme="majorHAnsi" w:cstheme="majorHAnsi"/>
                <w:b/>
                <w:bCs/>
              </w:rPr>
            </w:pPr>
            <w:r>
              <w:t>Tự động tăng</w:t>
            </w:r>
          </w:p>
        </w:tc>
        <w:tc>
          <w:tcPr>
            <w:tcW w:w="1288" w:type="dxa"/>
            <w:vAlign w:val="center"/>
          </w:tcPr>
          <w:p w14:paraId="24325DF8" w14:textId="77777777" w:rsidR="00745331" w:rsidRDefault="006B6BCA">
            <w:pPr>
              <w:spacing w:after="0" w:line="240" w:lineRule="auto"/>
              <w:rPr>
                <w:rFonts w:asciiTheme="majorHAnsi" w:hAnsiTheme="majorHAnsi" w:cstheme="majorHAnsi"/>
                <w:b/>
                <w:bCs/>
              </w:rPr>
            </w:pPr>
            <w:r>
              <w:t>Mã định danh thương hiệu</w:t>
            </w:r>
          </w:p>
        </w:tc>
      </w:tr>
      <w:tr w:rsidR="00745331" w14:paraId="782DD7D7" w14:textId="77777777">
        <w:tc>
          <w:tcPr>
            <w:tcW w:w="1420" w:type="dxa"/>
            <w:vAlign w:val="center"/>
          </w:tcPr>
          <w:p w14:paraId="6030C17C" w14:textId="77777777" w:rsidR="00745331" w:rsidRDefault="006B6BCA">
            <w:pPr>
              <w:spacing w:after="0" w:line="240" w:lineRule="auto"/>
            </w:pPr>
            <w:r>
              <w:t>2</w:t>
            </w:r>
          </w:p>
        </w:tc>
        <w:tc>
          <w:tcPr>
            <w:tcW w:w="1733" w:type="dxa"/>
            <w:vAlign w:val="center"/>
          </w:tcPr>
          <w:p w14:paraId="497BA42A" w14:textId="77777777" w:rsidR="00745331" w:rsidRDefault="006B6BCA">
            <w:pPr>
              <w:spacing w:after="0" w:line="240" w:lineRule="auto"/>
              <w:rPr>
                <w:rFonts w:asciiTheme="majorHAnsi" w:hAnsiTheme="majorHAnsi" w:cstheme="majorHAnsi"/>
                <w:b/>
                <w:bCs/>
              </w:rPr>
            </w:pPr>
            <w:r>
              <w:t>brand_name</w:t>
            </w:r>
          </w:p>
        </w:tc>
        <w:tc>
          <w:tcPr>
            <w:tcW w:w="1648" w:type="dxa"/>
            <w:vAlign w:val="center"/>
          </w:tcPr>
          <w:p w14:paraId="2755AB3D" w14:textId="77777777" w:rsidR="00745331" w:rsidRDefault="006B6BCA">
            <w:pPr>
              <w:spacing w:after="0" w:line="240" w:lineRule="auto"/>
              <w:rPr>
                <w:rFonts w:asciiTheme="majorHAnsi" w:hAnsiTheme="majorHAnsi" w:cstheme="majorHAnsi"/>
                <w:b/>
                <w:bCs/>
              </w:rPr>
            </w:pPr>
            <w:r>
              <w:t>varchar(255)</w:t>
            </w:r>
          </w:p>
        </w:tc>
        <w:tc>
          <w:tcPr>
            <w:tcW w:w="1491" w:type="dxa"/>
            <w:vAlign w:val="center"/>
          </w:tcPr>
          <w:p w14:paraId="1C96FDAF" w14:textId="77777777" w:rsidR="00745331" w:rsidRDefault="006B6BCA">
            <w:pPr>
              <w:spacing w:after="0" w:line="240" w:lineRule="auto"/>
              <w:rPr>
                <w:rFonts w:asciiTheme="majorHAnsi" w:hAnsiTheme="majorHAnsi" w:cstheme="majorHAnsi"/>
                <w:b/>
                <w:bCs/>
              </w:rPr>
            </w:pPr>
            <w:r>
              <w:t>Không</w:t>
            </w:r>
          </w:p>
        </w:tc>
        <w:tc>
          <w:tcPr>
            <w:tcW w:w="1436" w:type="dxa"/>
            <w:vAlign w:val="center"/>
          </w:tcPr>
          <w:p w14:paraId="678ED0BA" w14:textId="77777777" w:rsidR="00745331" w:rsidRDefault="00745331">
            <w:pPr>
              <w:spacing w:after="0" w:line="240" w:lineRule="auto"/>
              <w:rPr>
                <w:rFonts w:asciiTheme="majorHAnsi" w:hAnsiTheme="majorHAnsi" w:cstheme="majorHAnsi"/>
                <w:b/>
                <w:bCs/>
              </w:rPr>
            </w:pPr>
          </w:p>
        </w:tc>
        <w:tc>
          <w:tcPr>
            <w:tcW w:w="1288" w:type="dxa"/>
            <w:vAlign w:val="center"/>
          </w:tcPr>
          <w:p w14:paraId="6CEA6B93" w14:textId="77777777" w:rsidR="00745331" w:rsidRDefault="006B6BCA">
            <w:pPr>
              <w:spacing w:after="0" w:line="240" w:lineRule="auto"/>
              <w:rPr>
                <w:rFonts w:asciiTheme="majorHAnsi" w:hAnsiTheme="majorHAnsi" w:cstheme="majorHAnsi"/>
                <w:b/>
                <w:bCs/>
              </w:rPr>
            </w:pPr>
            <w:r>
              <w:t>Tên thương hiệu</w:t>
            </w:r>
          </w:p>
        </w:tc>
      </w:tr>
    </w:tbl>
    <w:p w14:paraId="11BE539C" w14:textId="77777777" w:rsidR="00745331" w:rsidRDefault="00745331">
      <w:pPr>
        <w:rPr>
          <w:lang w:val="vi-VN"/>
        </w:rPr>
      </w:pPr>
    </w:p>
    <w:p w14:paraId="4D9A4EEE" w14:textId="77777777" w:rsidR="00745331" w:rsidRDefault="00745331"/>
    <w:p w14:paraId="33D2D056" w14:textId="77777777" w:rsidR="00745331" w:rsidRDefault="006B6BCA">
      <w:pPr>
        <w:pStyle w:val="Heading3"/>
      </w:pPr>
      <w:bookmarkStart w:id="62" w:name="_Toc22592"/>
      <w:r>
        <w:rPr>
          <w:lang w:val="vi-VN"/>
        </w:rPr>
        <w:t>4</w:t>
      </w:r>
      <w:r>
        <w:t>. Bảng Products (Sản phẩm)</w:t>
      </w:r>
      <w:r>
        <w:br/>
      </w:r>
      <w:bookmarkEnd w:id="62"/>
    </w:p>
    <w:tbl>
      <w:tblPr>
        <w:tblStyle w:val="TableGrid"/>
        <w:tblW w:w="0" w:type="auto"/>
        <w:tblLook w:val="04A0" w:firstRow="1" w:lastRow="0" w:firstColumn="1" w:lastColumn="0" w:noHBand="0" w:noVBand="1"/>
      </w:tblPr>
      <w:tblGrid>
        <w:gridCol w:w="1257"/>
        <w:gridCol w:w="1715"/>
        <w:gridCol w:w="1706"/>
        <w:gridCol w:w="1362"/>
        <w:gridCol w:w="1297"/>
        <w:gridCol w:w="1293"/>
      </w:tblGrid>
      <w:tr w:rsidR="00745331" w14:paraId="27F7E1D3" w14:textId="77777777">
        <w:tc>
          <w:tcPr>
            <w:tcW w:w="1396" w:type="dxa"/>
            <w:vAlign w:val="center"/>
          </w:tcPr>
          <w:p w14:paraId="398F3ED8" w14:textId="77777777" w:rsidR="00745331" w:rsidRDefault="006B6BCA">
            <w:pPr>
              <w:spacing w:after="0" w:line="240" w:lineRule="auto"/>
            </w:pPr>
            <w:r>
              <w:t>STT</w:t>
            </w:r>
          </w:p>
        </w:tc>
        <w:tc>
          <w:tcPr>
            <w:tcW w:w="1741" w:type="dxa"/>
            <w:vAlign w:val="center"/>
          </w:tcPr>
          <w:p w14:paraId="476AC8DF" w14:textId="77777777" w:rsidR="00745331" w:rsidRDefault="006B6BCA">
            <w:pPr>
              <w:spacing w:after="0" w:line="240" w:lineRule="auto"/>
            </w:pPr>
            <w:r>
              <w:t>Tên cột</w:t>
            </w:r>
          </w:p>
        </w:tc>
        <w:tc>
          <w:tcPr>
            <w:tcW w:w="1728" w:type="dxa"/>
            <w:vAlign w:val="center"/>
          </w:tcPr>
          <w:p w14:paraId="66A8FC22" w14:textId="77777777" w:rsidR="00745331" w:rsidRDefault="006B6BCA">
            <w:pPr>
              <w:spacing w:after="0" w:line="240" w:lineRule="auto"/>
            </w:pPr>
            <w:r>
              <w:t>Kiểu dữ liệu</w:t>
            </w:r>
          </w:p>
        </w:tc>
        <w:tc>
          <w:tcPr>
            <w:tcW w:w="1473" w:type="dxa"/>
            <w:vAlign w:val="center"/>
          </w:tcPr>
          <w:p w14:paraId="7BDD9E7B" w14:textId="77777777" w:rsidR="00745331" w:rsidRDefault="006B6BCA">
            <w:pPr>
              <w:spacing w:after="0" w:line="240" w:lineRule="auto"/>
            </w:pPr>
            <w:r>
              <w:t>Cho phép Null</w:t>
            </w:r>
          </w:p>
        </w:tc>
        <w:tc>
          <w:tcPr>
            <w:tcW w:w="1423" w:type="dxa"/>
            <w:vAlign w:val="center"/>
          </w:tcPr>
          <w:p w14:paraId="0015D7BD" w14:textId="77777777" w:rsidR="00745331" w:rsidRDefault="006B6BCA">
            <w:pPr>
              <w:spacing w:after="0" w:line="240" w:lineRule="auto"/>
            </w:pPr>
            <w:r>
              <w:t>Mặc định</w:t>
            </w:r>
          </w:p>
        </w:tc>
        <w:tc>
          <w:tcPr>
            <w:tcW w:w="1255" w:type="dxa"/>
            <w:vAlign w:val="center"/>
          </w:tcPr>
          <w:p w14:paraId="6102154C" w14:textId="77777777" w:rsidR="00745331" w:rsidRDefault="006B6BCA">
            <w:pPr>
              <w:spacing w:after="0" w:line="240" w:lineRule="auto"/>
            </w:pPr>
            <w:r>
              <w:t>Mô tả</w:t>
            </w:r>
          </w:p>
        </w:tc>
      </w:tr>
      <w:tr w:rsidR="00745331" w14:paraId="5279BF45" w14:textId="77777777">
        <w:tc>
          <w:tcPr>
            <w:tcW w:w="1396" w:type="dxa"/>
            <w:vAlign w:val="center"/>
          </w:tcPr>
          <w:p w14:paraId="6B9F1B44" w14:textId="77777777" w:rsidR="00745331" w:rsidRDefault="006B6BCA">
            <w:pPr>
              <w:spacing w:after="0" w:line="240" w:lineRule="auto"/>
            </w:pPr>
            <w:r>
              <w:t>1</w:t>
            </w:r>
          </w:p>
        </w:tc>
        <w:tc>
          <w:tcPr>
            <w:tcW w:w="1741" w:type="dxa"/>
            <w:vAlign w:val="center"/>
          </w:tcPr>
          <w:p w14:paraId="51E5E1B5" w14:textId="77777777" w:rsidR="00745331" w:rsidRDefault="006B6BCA">
            <w:pPr>
              <w:spacing w:after="0" w:line="240" w:lineRule="auto"/>
            </w:pPr>
            <w:r>
              <w:t>product_id</w:t>
            </w:r>
          </w:p>
        </w:tc>
        <w:tc>
          <w:tcPr>
            <w:tcW w:w="1728" w:type="dxa"/>
            <w:vAlign w:val="center"/>
          </w:tcPr>
          <w:p w14:paraId="7B10CD11" w14:textId="77777777" w:rsidR="00745331" w:rsidRDefault="006B6BCA">
            <w:pPr>
              <w:spacing w:after="0" w:line="240" w:lineRule="auto"/>
            </w:pPr>
            <w:r>
              <w:t>int</w:t>
            </w:r>
          </w:p>
        </w:tc>
        <w:tc>
          <w:tcPr>
            <w:tcW w:w="1473" w:type="dxa"/>
            <w:vAlign w:val="center"/>
          </w:tcPr>
          <w:p w14:paraId="4E981018" w14:textId="77777777" w:rsidR="00745331" w:rsidRDefault="006B6BCA">
            <w:pPr>
              <w:spacing w:after="0" w:line="240" w:lineRule="auto"/>
            </w:pPr>
            <w:r>
              <w:t>Không</w:t>
            </w:r>
          </w:p>
        </w:tc>
        <w:tc>
          <w:tcPr>
            <w:tcW w:w="1423" w:type="dxa"/>
            <w:vAlign w:val="center"/>
          </w:tcPr>
          <w:p w14:paraId="3AAE3991" w14:textId="77777777" w:rsidR="00745331" w:rsidRDefault="006B6BCA">
            <w:pPr>
              <w:spacing w:after="0" w:line="240" w:lineRule="auto"/>
            </w:pPr>
            <w:r>
              <w:t>Tự động tăng</w:t>
            </w:r>
          </w:p>
        </w:tc>
        <w:tc>
          <w:tcPr>
            <w:tcW w:w="1255" w:type="dxa"/>
            <w:vAlign w:val="center"/>
          </w:tcPr>
          <w:p w14:paraId="48E34924" w14:textId="77777777" w:rsidR="00745331" w:rsidRDefault="006B6BCA">
            <w:pPr>
              <w:spacing w:after="0" w:line="240" w:lineRule="auto"/>
            </w:pPr>
            <w:r>
              <w:t>Mã định danh sản phẩm</w:t>
            </w:r>
          </w:p>
        </w:tc>
      </w:tr>
      <w:tr w:rsidR="00745331" w14:paraId="1C16E387" w14:textId="77777777">
        <w:tc>
          <w:tcPr>
            <w:tcW w:w="1396" w:type="dxa"/>
            <w:vAlign w:val="center"/>
          </w:tcPr>
          <w:p w14:paraId="23ABA810" w14:textId="77777777" w:rsidR="00745331" w:rsidRDefault="006B6BCA">
            <w:pPr>
              <w:spacing w:after="0" w:line="240" w:lineRule="auto"/>
            </w:pPr>
            <w:r>
              <w:t>2</w:t>
            </w:r>
          </w:p>
        </w:tc>
        <w:tc>
          <w:tcPr>
            <w:tcW w:w="1741" w:type="dxa"/>
            <w:vAlign w:val="center"/>
          </w:tcPr>
          <w:p w14:paraId="0B5B3A2B" w14:textId="77777777" w:rsidR="00745331" w:rsidRDefault="006B6BCA">
            <w:pPr>
              <w:spacing w:after="0" w:line="240" w:lineRule="auto"/>
            </w:pPr>
            <w:r>
              <w:t>product_name</w:t>
            </w:r>
          </w:p>
        </w:tc>
        <w:tc>
          <w:tcPr>
            <w:tcW w:w="1728" w:type="dxa"/>
            <w:vAlign w:val="center"/>
          </w:tcPr>
          <w:p w14:paraId="45D33A9E" w14:textId="77777777" w:rsidR="00745331" w:rsidRDefault="006B6BCA">
            <w:pPr>
              <w:spacing w:after="0" w:line="240" w:lineRule="auto"/>
            </w:pPr>
            <w:r>
              <w:t>varchar(255)</w:t>
            </w:r>
          </w:p>
        </w:tc>
        <w:tc>
          <w:tcPr>
            <w:tcW w:w="1473" w:type="dxa"/>
            <w:vAlign w:val="center"/>
          </w:tcPr>
          <w:p w14:paraId="537CA5AD" w14:textId="77777777" w:rsidR="00745331" w:rsidRDefault="006B6BCA">
            <w:pPr>
              <w:spacing w:after="0" w:line="240" w:lineRule="auto"/>
            </w:pPr>
            <w:r>
              <w:t>Không</w:t>
            </w:r>
          </w:p>
        </w:tc>
        <w:tc>
          <w:tcPr>
            <w:tcW w:w="1423" w:type="dxa"/>
            <w:vAlign w:val="center"/>
          </w:tcPr>
          <w:p w14:paraId="6FECB55C" w14:textId="77777777" w:rsidR="00745331" w:rsidRDefault="00745331">
            <w:pPr>
              <w:spacing w:after="0" w:line="240" w:lineRule="auto"/>
            </w:pPr>
          </w:p>
        </w:tc>
        <w:tc>
          <w:tcPr>
            <w:tcW w:w="1255" w:type="dxa"/>
            <w:vAlign w:val="center"/>
          </w:tcPr>
          <w:p w14:paraId="66F6909E" w14:textId="77777777" w:rsidR="00745331" w:rsidRDefault="006B6BCA">
            <w:pPr>
              <w:spacing w:after="0" w:line="240" w:lineRule="auto"/>
            </w:pPr>
            <w:r>
              <w:t>Tên sản phẩm</w:t>
            </w:r>
          </w:p>
        </w:tc>
      </w:tr>
      <w:tr w:rsidR="00745331" w14:paraId="2DC66FCD" w14:textId="77777777">
        <w:tc>
          <w:tcPr>
            <w:tcW w:w="1396" w:type="dxa"/>
            <w:vAlign w:val="center"/>
          </w:tcPr>
          <w:p w14:paraId="35237BA0" w14:textId="77777777" w:rsidR="00745331" w:rsidRDefault="006B6BCA">
            <w:pPr>
              <w:spacing w:after="0" w:line="240" w:lineRule="auto"/>
            </w:pPr>
            <w:r>
              <w:t>3</w:t>
            </w:r>
          </w:p>
        </w:tc>
        <w:tc>
          <w:tcPr>
            <w:tcW w:w="1741" w:type="dxa"/>
            <w:vAlign w:val="center"/>
          </w:tcPr>
          <w:p w14:paraId="2D4A6AD7" w14:textId="77777777" w:rsidR="00745331" w:rsidRDefault="006B6BCA">
            <w:pPr>
              <w:spacing w:after="0" w:line="240" w:lineRule="auto"/>
            </w:pPr>
            <w:r>
              <w:t>description</w:t>
            </w:r>
          </w:p>
        </w:tc>
        <w:tc>
          <w:tcPr>
            <w:tcW w:w="1728" w:type="dxa"/>
            <w:vAlign w:val="center"/>
          </w:tcPr>
          <w:p w14:paraId="1AF1790C" w14:textId="77777777" w:rsidR="00745331" w:rsidRDefault="006B6BCA">
            <w:pPr>
              <w:spacing w:after="0" w:line="240" w:lineRule="auto"/>
            </w:pPr>
            <w:r>
              <w:t>varchar(1000)</w:t>
            </w:r>
          </w:p>
        </w:tc>
        <w:tc>
          <w:tcPr>
            <w:tcW w:w="1473" w:type="dxa"/>
            <w:vAlign w:val="center"/>
          </w:tcPr>
          <w:p w14:paraId="3CBD8B04" w14:textId="77777777" w:rsidR="00745331" w:rsidRDefault="006B6BCA">
            <w:pPr>
              <w:spacing w:after="0" w:line="240" w:lineRule="auto"/>
            </w:pPr>
            <w:r>
              <w:t>Có</w:t>
            </w:r>
          </w:p>
        </w:tc>
        <w:tc>
          <w:tcPr>
            <w:tcW w:w="1423" w:type="dxa"/>
            <w:vAlign w:val="center"/>
          </w:tcPr>
          <w:p w14:paraId="4E8AE122" w14:textId="77777777" w:rsidR="00745331" w:rsidRDefault="00745331">
            <w:pPr>
              <w:spacing w:after="0" w:line="240" w:lineRule="auto"/>
            </w:pPr>
          </w:p>
        </w:tc>
        <w:tc>
          <w:tcPr>
            <w:tcW w:w="1255" w:type="dxa"/>
            <w:vAlign w:val="center"/>
          </w:tcPr>
          <w:p w14:paraId="40EBB689" w14:textId="77777777" w:rsidR="00745331" w:rsidRDefault="006B6BCA">
            <w:pPr>
              <w:spacing w:after="0" w:line="240" w:lineRule="auto"/>
            </w:pPr>
            <w:r>
              <w:t>Mô tả sản phẩm</w:t>
            </w:r>
          </w:p>
        </w:tc>
      </w:tr>
      <w:tr w:rsidR="00745331" w14:paraId="48AE426D" w14:textId="77777777">
        <w:tc>
          <w:tcPr>
            <w:tcW w:w="1396" w:type="dxa"/>
            <w:vAlign w:val="center"/>
          </w:tcPr>
          <w:p w14:paraId="30BBD0A2" w14:textId="77777777" w:rsidR="00745331" w:rsidRDefault="006B6BCA">
            <w:pPr>
              <w:spacing w:after="0" w:line="240" w:lineRule="auto"/>
            </w:pPr>
            <w:r>
              <w:t>4</w:t>
            </w:r>
          </w:p>
        </w:tc>
        <w:tc>
          <w:tcPr>
            <w:tcW w:w="1741" w:type="dxa"/>
            <w:vAlign w:val="center"/>
          </w:tcPr>
          <w:p w14:paraId="303FA36E" w14:textId="77777777" w:rsidR="00745331" w:rsidRDefault="006B6BCA">
            <w:pPr>
              <w:spacing w:after="0" w:line="240" w:lineRule="auto"/>
            </w:pPr>
            <w:r>
              <w:t>price</w:t>
            </w:r>
          </w:p>
        </w:tc>
        <w:tc>
          <w:tcPr>
            <w:tcW w:w="1728" w:type="dxa"/>
            <w:vAlign w:val="center"/>
          </w:tcPr>
          <w:p w14:paraId="146D7EDE" w14:textId="77777777" w:rsidR="00745331" w:rsidRDefault="006B6BCA">
            <w:pPr>
              <w:spacing w:after="0" w:line="240" w:lineRule="auto"/>
            </w:pPr>
            <w:r>
              <w:t>decimal(10,2)</w:t>
            </w:r>
          </w:p>
        </w:tc>
        <w:tc>
          <w:tcPr>
            <w:tcW w:w="1473" w:type="dxa"/>
            <w:vAlign w:val="center"/>
          </w:tcPr>
          <w:p w14:paraId="47A8BE33" w14:textId="77777777" w:rsidR="00745331" w:rsidRDefault="006B6BCA">
            <w:pPr>
              <w:spacing w:after="0" w:line="240" w:lineRule="auto"/>
            </w:pPr>
            <w:r>
              <w:t>Không</w:t>
            </w:r>
          </w:p>
        </w:tc>
        <w:tc>
          <w:tcPr>
            <w:tcW w:w="1423" w:type="dxa"/>
            <w:vAlign w:val="center"/>
          </w:tcPr>
          <w:p w14:paraId="2F95832B" w14:textId="77777777" w:rsidR="00745331" w:rsidRDefault="00745331">
            <w:pPr>
              <w:spacing w:after="0" w:line="240" w:lineRule="auto"/>
            </w:pPr>
          </w:p>
        </w:tc>
        <w:tc>
          <w:tcPr>
            <w:tcW w:w="1255" w:type="dxa"/>
            <w:vAlign w:val="center"/>
          </w:tcPr>
          <w:p w14:paraId="15D5DDE4" w14:textId="77777777" w:rsidR="00745331" w:rsidRDefault="006B6BCA">
            <w:pPr>
              <w:spacing w:after="0" w:line="240" w:lineRule="auto"/>
            </w:pPr>
            <w:r>
              <w:t>Giá sản phẩm</w:t>
            </w:r>
          </w:p>
        </w:tc>
      </w:tr>
      <w:tr w:rsidR="00745331" w14:paraId="5784FF0B" w14:textId="77777777">
        <w:tc>
          <w:tcPr>
            <w:tcW w:w="1396" w:type="dxa"/>
            <w:vAlign w:val="center"/>
          </w:tcPr>
          <w:p w14:paraId="60373E31" w14:textId="77777777" w:rsidR="00745331" w:rsidRDefault="006B6BCA">
            <w:pPr>
              <w:spacing w:after="0" w:line="240" w:lineRule="auto"/>
            </w:pPr>
            <w:r>
              <w:t>5</w:t>
            </w:r>
          </w:p>
        </w:tc>
        <w:tc>
          <w:tcPr>
            <w:tcW w:w="1741" w:type="dxa"/>
            <w:vAlign w:val="center"/>
          </w:tcPr>
          <w:p w14:paraId="4259BB89" w14:textId="77777777" w:rsidR="00745331" w:rsidRDefault="006B6BCA">
            <w:pPr>
              <w:spacing w:after="0" w:line="240" w:lineRule="auto"/>
            </w:pPr>
            <w:r>
              <w:t>stock_quantity</w:t>
            </w:r>
          </w:p>
        </w:tc>
        <w:tc>
          <w:tcPr>
            <w:tcW w:w="1728" w:type="dxa"/>
            <w:vAlign w:val="center"/>
          </w:tcPr>
          <w:p w14:paraId="077C5987" w14:textId="77777777" w:rsidR="00745331" w:rsidRDefault="006B6BCA">
            <w:pPr>
              <w:spacing w:after="0" w:line="240" w:lineRule="auto"/>
            </w:pPr>
            <w:r>
              <w:t>int</w:t>
            </w:r>
          </w:p>
        </w:tc>
        <w:tc>
          <w:tcPr>
            <w:tcW w:w="1473" w:type="dxa"/>
            <w:vAlign w:val="center"/>
          </w:tcPr>
          <w:p w14:paraId="488352F4" w14:textId="77777777" w:rsidR="00745331" w:rsidRDefault="006B6BCA">
            <w:pPr>
              <w:spacing w:after="0" w:line="240" w:lineRule="auto"/>
            </w:pPr>
            <w:r>
              <w:t>Không</w:t>
            </w:r>
          </w:p>
        </w:tc>
        <w:tc>
          <w:tcPr>
            <w:tcW w:w="1423" w:type="dxa"/>
            <w:vAlign w:val="center"/>
          </w:tcPr>
          <w:p w14:paraId="71123C58" w14:textId="77777777" w:rsidR="00745331" w:rsidRDefault="00745331">
            <w:pPr>
              <w:spacing w:after="0" w:line="240" w:lineRule="auto"/>
            </w:pPr>
          </w:p>
        </w:tc>
        <w:tc>
          <w:tcPr>
            <w:tcW w:w="1255" w:type="dxa"/>
            <w:vAlign w:val="center"/>
          </w:tcPr>
          <w:p w14:paraId="63A1F6C6" w14:textId="77777777" w:rsidR="00745331" w:rsidRDefault="006B6BCA">
            <w:pPr>
              <w:spacing w:after="0" w:line="240" w:lineRule="auto"/>
            </w:pPr>
            <w:r>
              <w:t>Số lượng hàng tồn kho</w:t>
            </w:r>
          </w:p>
        </w:tc>
      </w:tr>
      <w:tr w:rsidR="00745331" w14:paraId="33EA8794" w14:textId="77777777">
        <w:tc>
          <w:tcPr>
            <w:tcW w:w="1396" w:type="dxa"/>
            <w:vAlign w:val="center"/>
          </w:tcPr>
          <w:p w14:paraId="24391F2A" w14:textId="77777777" w:rsidR="00745331" w:rsidRDefault="006B6BCA">
            <w:pPr>
              <w:spacing w:after="0" w:line="240" w:lineRule="auto"/>
            </w:pPr>
            <w:r>
              <w:lastRenderedPageBreak/>
              <w:t>6</w:t>
            </w:r>
          </w:p>
        </w:tc>
        <w:tc>
          <w:tcPr>
            <w:tcW w:w="1741" w:type="dxa"/>
            <w:vAlign w:val="center"/>
          </w:tcPr>
          <w:p w14:paraId="3E6D63C0" w14:textId="77777777" w:rsidR="00745331" w:rsidRDefault="006B6BCA">
            <w:pPr>
              <w:spacing w:after="0" w:line="240" w:lineRule="auto"/>
            </w:pPr>
            <w:r>
              <w:t>category_id</w:t>
            </w:r>
          </w:p>
        </w:tc>
        <w:tc>
          <w:tcPr>
            <w:tcW w:w="1728" w:type="dxa"/>
            <w:vAlign w:val="center"/>
          </w:tcPr>
          <w:p w14:paraId="0598A042" w14:textId="77777777" w:rsidR="00745331" w:rsidRDefault="006B6BCA">
            <w:pPr>
              <w:spacing w:after="0" w:line="240" w:lineRule="auto"/>
            </w:pPr>
            <w:r>
              <w:t>int</w:t>
            </w:r>
          </w:p>
        </w:tc>
        <w:tc>
          <w:tcPr>
            <w:tcW w:w="1473" w:type="dxa"/>
            <w:vAlign w:val="center"/>
          </w:tcPr>
          <w:p w14:paraId="4B48BFD8" w14:textId="77777777" w:rsidR="00745331" w:rsidRDefault="006B6BCA">
            <w:pPr>
              <w:spacing w:after="0" w:line="240" w:lineRule="auto"/>
            </w:pPr>
            <w:r>
              <w:t>Không</w:t>
            </w:r>
          </w:p>
        </w:tc>
        <w:tc>
          <w:tcPr>
            <w:tcW w:w="1423" w:type="dxa"/>
            <w:vAlign w:val="center"/>
          </w:tcPr>
          <w:p w14:paraId="40F4A054" w14:textId="77777777" w:rsidR="00745331" w:rsidRDefault="00745331">
            <w:pPr>
              <w:spacing w:after="0" w:line="240" w:lineRule="auto"/>
            </w:pPr>
          </w:p>
        </w:tc>
        <w:tc>
          <w:tcPr>
            <w:tcW w:w="1255" w:type="dxa"/>
            <w:vAlign w:val="center"/>
          </w:tcPr>
          <w:p w14:paraId="03B78EB6" w14:textId="77777777" w:rsidR="00745331" w:rsidRDefault="006B6BCA">
            <w:pPr>
              <w:spacing w:after="0" w:line="240" w:lineRule="auto"/>
            </w:pPr>
            <w:r>
              <w:t>Mã danh mục (tham chiếu Categories)</w:t>
            </w:r>
          </w:p>
        </w:tc>
      </w:tr>
      <w:tr w:rsidR="00745331" w14:paraId="42F0961A" w14:textId="77777777">
        <w:tc>
          <w:tcPr>
            <w:tcW w:w="1396" w:type="dxa"/>
            <w:vAlign w:val="center"/>
          </w:tcPr>
          <w:p w14:paraId="475FF9BA" w14:textId="77777777" w:rsidR="00745331" w:rsidRDefault="006B6BCA">
            <w:pPr>
              <w:spacing w:after="0" w:line="240" w:lineRule="auto"/>
            </w:pPr>
            <w:r>
              <w:t>7</w:t>
            </w:r>
          </w:p>
        </w:tc>
        <w:tc>
          <w:tcPr>
            <w:tcW w:w="1741" w:type="dxa"/>
            <w:vAlign w:val="center"/>
          </w:tcPr>
          <w:p w14:paraId="47FC40EB" w14:textId="77777777" w:rsidR="00745331" w:rsidRDefault="006B6BCA">
            <w:pPr>
              <w:spacing w:after="0" w:line="240" w:lineRule="auto"/>
            </w:pPr>
            <w:r>
              <w:t>brand_id</w:t>
            </w:r>
          </w:p>
        </w:tc>
        <w:tc>
          <w:tcPr>
            <w:tcW w:w="1728" w:type="dxa"/>
            <w:vAlign w:val="center"/>
          </w:tcPr>
          <w:p w14:paraId="335343E0" w14:textId="77777777" w:rsidR="00745331" w:rsidRDefault="006B6BCA">
            <w:pPr>
              <w:spacing w:after="0" w:line="240" w:lineRule="auto"/>
            </w:pPr>
            <w:r>
              <w:t>int</w:t>
            </w:r>
          </w:p>
        </w:tc>
        <w:tc>
          <w:tcPr>
            <w:tcW w:w="1473" w:type="dxa"/>
            <w:vAlign w:val="center"/>
          </w:tcPr>
          <w:p w14:paraId="1C5FAD50" w14:textId="77777777" w:rsidR="00745331" w:rsidRDefault="006B6BCA">
            <w:pPr>
              <w:spacing w:after="0" w:line="240" w:lineRule="auto"/>
            </w:pPr>
            <w:r>
              <w:t>Không</w:t>
            </w:r>
          </w:p>
        </w:tc>
        <w:tc>
          <w:tcPr>
            <w:tcW w:w="1423" w:type="dxa"/>
            <w:vAlign w:val="center"/>
          </w:tcPr>
          <w:p w14:paraId="1D888DBD" w14:textId="77777777" w:rsidR="00745331" w:rsidRDefault="00745331">
            <w:pPr>
              <w:spacing w:after="0" w:line="240" w:lineRule="auto"/>
            </w:pPr>
          </w:p>
        </w:tc>
        <w:tc>
          <w:tcPr>
            <w:tcW w:w="1255" w:type="dxa"/>
            <w:vAlign w:val="center"/>
          </w:tcPr>
          <w:p w14:paraId="1AB23D91" w14:textId="77777777" w:rsidR="00745331" w:rsidRDefault="006B6BCA">
            <w:pPr>
              <w:spacing w:after="0" w:line="240" w:lineRule="auto"/>
            </w:pPr>
            <w:r>
              <w:t>Mã thương hiệu (tham chiếu Brand)</w:t>
            </w:r>
          </w:p>
        </w:tc>
      </w:tr>
      <w:tr w:rsidR="00745331" w14:paraId="4DF627AE" w14:textId="77777777">
        <w:tc>
          <w:tcPr>
            <w:tcW w:w="1396" w:type="dxa"/>
            <w:vAlign w:val="center"/>
          </w:tcPr>
          <w:p w14:paraId="22BB46A7" w14:textId="77777777" w:rsidR="00745331" w:rsidRDefault="006B6BCA">
            <w:pPr>
              <w:spacing w:after="0" w:line="240" w:lineRule="auto"/>
            </w:pPr>
            <w:r>
              <w:t>8</w:t>
            </w:r>
          </w:p>
        </w:tc>
        <w:tc>
          <w:tcPr>
            <w:tcW w:w="1741" w:type="dxa"/>
            <w:vAlign w:val="center"/>
          </w:tcPr>
          <w:p w14:paraId="05923B08" w14:textId="77777777" w:rsidR="00745331" w:rsidRDefault="006B6BCA">
            <w:pPr>
              <w:spacing w:after="0" w:line="240" w:lineRule="auto"/>
            </w:pPr>
            <w:r>
              <w:t>image_url</w:t>
            </w:r>
          </w:p>
        </w:tc>
        <w:tc>
          <w:tcPr>
            <w:tcW w:w="1728" w:type="dxa"/>
            <w:vAlign w:val="center"/>
          </w:tcPr>
          <w:p w14:paraId="55EF4486" w14:textId="77777777" w:rsidR="00745331" w:rsidRDefault="006B6BCA">
            <w:pPr>
              <w:spacing w:after="0" w:line="240" w:lineRule="auto"/>
            </w:pPr>
            <w:r>
              <w:t>varchar(255)</w:t>
            </w:r>
          </w:p>
        </w:tc>
        <w:tc>
          <w:tcPr>
            <w:tcW w:w="1473" w:type="dxa"/>
            <w:vAlign w:val="center"/>
          </w:tcPr>
          <w:p w14:paraId="57249F5F" w14:textId="77777777" w:rsidR="00745331" w:rsidRDefault="006B6BCA">
            <w:pPr>
              <w:spacing w:after="0" w:line="240" w:lineRule="auto"/>
            </w:pPr>
            <w:r>
              <w:t>Có</w:t>
            </w:r>
          </w:p>
        </w:tc>
        <w:tc>
          <w:tcPr>
            <w:tcW w:w="1423" w:type="dxa"/>
            <w:vAlign w:val="center"/>
          </w:tcPr>
          <w:p w14:paraId="3302DF6C" w14:textId="77777777" w:rsidR="00745331" w:rsidRDefault="00745331">
            <w:pPr>
              <w:spacing w:after="0" w:line="240" w:lineRule="auto"/>
            </w:pPr>
          </w:p>
        </w:tc>
        <w:tc>
          <w:tcPr>
            <w:tcW w:w="1255" w:type="dxa"/>
            <w:vAlign w:val="center"/>
          </w:tcPr>
          <w:p w14:paraId="1041F8E5" w14:textId="77777777" w:rsidR="00745331" w:rsidRDefault="006B6BCA">
            <w:pPr>
              <w:spacing w:after="0" w:line="240" w:lineRule="auto"/>
            </w:pPr>
            <w:r>
              <w:t>Đường dẫn ảnh sản phẩm</w:t>
            </w:r>
          </w:p>
        </w:tc>
      </w:tr>
    </w:tbl>
    <w:p w14:paraId="775D2AC7" w14:textId="77777777" w:rsidR="00745331" w:rsidRDefault="00745331"/>
    <w:p w14:paraId="4C3F1C10" w14:textId="77777777" w:rsidR="00745331" w:rsidRDefault="006B6BCA">
      <w:pPr>
        <w:pStyle w:val="Heading3"/>
      </w:pPr>
      <w:bookmarkStart w:id="63" w:name="_Toc5447"/>
      <w:r>
        <w:rPr>
          <w:lang w:val="vi-VN"/>
        </w:rPr>
        <w:t>5</w:t>
      </w:r>
      <w:r>
        <w:t>. Bảng Orders (Đơn hàng)</w:t>
      </w:r>
      <w:r>
        <w:br/>
      </w:r>
      <w:bookmarkEnd w:id="63"/>
    </w:p>
    <w:tbl>
      <w:tblPr>
        <w:tblStyle w:val="TableGrid"/>
        <w:tblW w:w="0" w:type="auto"/>
        <w:tblLook w:val="04A0" w:firstRow="1" w:lastRow="0" w:firstColumn="1" w:lastColumn="0" w:noHBand="0" w:noVBand="1"/>
      </w:tblPr>
      <w:tblGrid>
        <w:gridCol w:w="739"/>
        <w:gridCol w:w="1905"/>
        <w:gridCol w:w="1551"/>
        <w:gridCol w:w="943"/>
        <w:gridCol w:w="2591"/>
        <w:gridCol w:w="901"/>
      </w:tblGrid>
      <w:tr w:rsidR="00745331" w14:paraId="461F460F" w14:textId="77777777">
        <w:tc>
          <w:tcPr>
            <w:tcW w:w="842" w:type="dxa"/>
            <w:vAlign w:val="center"/>
          </w:tcPr>
          <w:p w14:paraId="2C2470C0" w14:textId="77777777" w:rsidR="00745331" w:rsidRDefault="006B6BCA">
            <w:pPr>
              <w:spacing w:after="0" w:line="240" w:lineRule="auto"/>
            </w:pPr>
            <w:r>
              <w:t>STT</w:t>
            </w:r>
          </w:p>
        </w:tc>
        <w:tc>
          <w:tcPr>
            <w:tcW w:w="1941" w:type="dxa"/>
            <w:vAlign w:val="center"/>
          </w:tcPr>
          <w:p w14:paraId="0D062E8D" w14:textId="77777777" w:rsidR="00745331" w:rsidRDefault="006B6BCA">
            <w:pPr>
              <w:spacing w:after="0" w:line="240" w:lineRule="auto"/>
            </w:pPr>
            <w:r>
              <w:t>Tên cột</w:t>
            </w:r>
          </w:p>
        </w:tc>
        <w:tc>
          <w:tcPr>
            <w:tcW w:w="1563" w:type="dxa"/>
            <w:vAlign w:val="center"/>
          </w:tcPr>
          <w:p w14:paraId="41347E8F" w14:textId="77777777" w:rsidR="00745331" w:rsidRDefault="006B6BCA">
            <w:pPr>
              <w:spacing w:after="0" w:line="240" w:lineRule="auto"/>
            </w:pPr>
            <w:r>
              <w:t>Kiểu dữ liệu</w:t>
            </w:r>
          </w:p>
        </w:tc>
        <w:tc>
          <w:tcPr>
            <w:tcW w:w="1023" w:type="dxa"/>
            <w:vAlign w:val="center"/>
          </w:tcPr>
          <w:p w14:paraId="15E81BA7" w14:textId="77777777" w:rsidR="00745331" w:rsidRDefault="006B6BCA">
            <w:pPr>
              <w:spacing w:after="0" w:line="240" w:lineRule="auto"/>
            </w:pPr>
            <w:r>
              <w:t>Cho phép Null</w:t>
            </w:r>
          </w:p>
        </w:tc>
        <w:tc>
          <w:tcPr>
            <w:tcW w:w="2698" w:type="dxa"/>
            <w:vAlign w:val="center"/>
          </w:tcPr>
          <w:p w14:paraId="04799822" w14:textId="77777777" w:rsidR="00745331" w:rsidRDefault="006B6BCA">
            <w:pPr>
              <w:spacing w:after="0" w:line="240" w:lineRule="auto"/>
            </w:pPr>
            <w:r>
              <w:t>Mặc định</w:t>
            </w:r>
          </w:p>
        </w:tc>
        <w:tc>
          <w:tcPr>
            <w:tcW w:w="949" w:type="dxa"/>
            <w:vAlign w:val="center"/>
          </w:tcPr>
          <w:p w14:paraId="47CE083F" w14:textId="77777777" w:rsidR="00745331" w:rsidRDefault="006B6BCA">
            <w:pPr>
              <w:spacing w:after="0" w:line="240" w:lineRule="auto"/>
            </w:pPr>
            <w:r>
              <w:t>Mô tả</w:t>
            </w:r>
          </w:p>
        </w:tc>
      </w:tr>
      <w:tr w:rsidR="00745331" w14:paraId="76396CB6" w14:textId="77777777">
        <w:tc>
          <w:tcPr>
            <w:tcW w:w="842" w:type="dxa"/>
            <w:vAlign w:val="center"/>
          </w:tcPr>
          <w:p w14:paraId="38CF79E0" w14:textId="77777777" w:rsidR="00745331" w:rsidRDefault="006B6BCA">
            <w:pPr>
              <w:spacing w:after="0" w:line="240" w:lineRule="auto"/>
            </w:pPr>
            <w:r>
              <w:t>1</w:t>
            </w:r>
          </w:p>
        </w:tc>
        <w:tc>
          <w:tcPr>
            <w:tcW w:w="1941" w:type="dxa"/>
            <w:vAlign w:val="center"/>
          </w:tcPr>
          <w:p w14:paraId="0A836AB5" w14:textId="77777777" w:rsidR="00745331" w:rsidRDefault="006B6BCA">
            <w:pPr>
              <w:spacing w:after="0" w:line="240" w:lineRule="auto"/>
            </w:pPr>
            <w:r>
              <w:t>order_id</w:t>
            </w:r>
          </w:p>
        </w:tc>
        <w:tc>
          <w:tcPr>
            <w:tcW w:w="1563" w:type="dxa"/>
            <w:vAlign w:val="center"/>
          </w:tcPr>
          <w:p w14:paraId="6EA15D8B" w14:textId="77777777" w:rsidR="00745331" w:rsidRDefault="006B6BCA">
            <w:pPr>
              <w:spacing w:after="0" w:line="240" w:lineRule="auto"/>
            </w:pPr>
            <w:r>
              <w:t>int</w:t>
            </w:r>
          </w:p>
        </w:tc>
        <w:tc>
          <w:tcPr>
            <w:tcW w:w="1023" w:type="dxa"/>
            <w:vAlign w:val="center"/>
          </w:tcPr>
          <w:p w14:paraId="3F8E9BC0" w14:textId="77777777" w:rsidR="00745331" w:rsidRDefault="006B6BCA">
            <w:pPr>
              <w:spacing w:after="0" w:line="240" w:lineRule="auto"/>
            </w:pPr>
            <w:r>
              <w:t>Không</w:t>
            </w:r>
          </w:p>
        </w:tc>
        <w:tc>
          <w:tcPr>
            <w:tcW w:w="2698" w:type="dxa"/>
            <w:vAlign w:val="center"/>
          </w:tcPr>
          <w:p w14:paraId="5CF9F123" w14:textId="77777777" w:rsidR="00745331" w:rsidRDefault="006B6BCA">
            <w:pPr>
              <w:spacing w:after="0" w:line="240" w:lineRule="auto"/>
            </w:pPr>
            <w:r>
              <w:t>Tự động tăng</w:t>
            </w:r>
          </w:p>
        </w:tc>
        <w:tc>
          <w:tcPr>
            <w:tcW w:w="949" w:type="dxa"/>
            <w:vAlign w:val="center"/>
          </w:tcPr>
          <w:p w14:paraId="7BA4A420" w14:textId="77777777" w:rsidR="00745331" w:rsidRDefault="006B6BCA">
            <w:pPr>
              <w:spacing w:after="0" w:line="240" w:lineRule="auto"/>
            </w:pPr>
            <w:r>
              <w:t>Mã định danh đơn hàng</w:t>
            </w:r>
          </w:p>
        </w:tc>
      </w:tr>
      <w:tr w:rsidR="00745331" w14:paraId="513AA7A1" w14:textId="77777777">
        <w:tc>
          <w:tcPr>
            <w:tcW w:w="842" w:type="dxa"/>
            <w:vAlign w:val="center"/>
          </w:tcPr>
          <w:p w14:paraId="140C8385" w14:textId="77777777" w:rsidR="00745331" w:rsidRDefault="006B6BCA">
            <w:pPr>
              <w:spacing w:after="0" w:line="240" w:lineRule="auto"/>
            </w:pPr>
            <w:r>
              <w:t>2</w:t>
            </w:r>
          </w:p>
        </w:tc>
        <w:tc>
          <w:tcPr>
            <w:tcW w:w="1941" w:type="dxa"/>
            <w:vAlign w:val="center"/>
          </w:tcPr>
          <w:p w14:paraId="3F1E5378" w14:textId="77777777" w:rsidR="00745331" w:rsidRDefault="006B6BCA">
            <w:pPr>
              <w:spacing w:after="0" w:line="240" w:lineRule="auto"/>
            </w:pPr>
            <w:r>
              <w:t>user_id</w:t>
            </w:r>
          </w:p>
        </w:tc>
        <w:tc>
          <w:tcPr>
            <w:tcW w:w="1563" w:type="dxa"/>
            <w:vAlign w:val="center"/>
          </w:tcPr>
          <w:p w14:paraId="0974E762" w14:textId="77777777" w:rsidR="00745331" w:rsidRDefault="006B6BCA">
            <w:pPr>
              <w:spacing w:after="0" w:line="240" w:lineRule="auto"/>
            </w:pPr>
            <w:r>
              <w:t>int</w:t>
            </w:r>
          </w:p>
        </w:tc>
        <w:tc>
          <w:tcPr>
            <w:tcW w:w="1023" w:type="dxa"/>
            <w:vAlign w:val="center"/>
          </w:tcPr>
          <w:p w14:paraId="64DD4456" w14:textId="77777777" w:rsidR="00745331" w:rsidRDefault="006B6BCA">
            <w:pPr>
              <w:spacing w:after="0" w:line="240" w:lineRule="auto"/>
            </w:pPr>
            <w:r>
              <w:t>Không</w:t>
            </w:r>
          </w:p>
        </w:tc>
        <w:tc>
          <w:tcPr>
            <w:tcW w:w="2698" w:type="dxa"/>
            <w:vAlign w:val="center"/>
          </w:tcPr>
          <w:p w14:paraId="179377C1" w14:textId="77777777" w:rsidR="00745331" w:rsidRDefault="00745331">
            <w:pPr>
              <w:spacing w:after="0" w:line="240" w:lineRule="auto"/>
            </w:pPr>
          </w:p>
        </w:tc>
        <w:tc>
          <w:tcPr>
            <w:tcW w:w="949" w:type="dxa"/>
            <w:vAlign w:val="center"/>
          </w:tcPr>
          <w:p w14:paraId="0F65D8CB" w14:textId="77777777" w:rsidR="00745331" w:rsidRDefault="006B6BCA">
            <w:pPr>
              <w:spacing w:after="0" w:line="240" w:lineRule="auto"/>
            </w:pPr>
            <w:r>
              <w:t>Mã người dùng (tham chiếu Users)</w:t>
            </w:r>
          </w:p>
        </w:tc>
      </w:tr>
      <w:tr w:rsidR="00745331" w14:paraId="0C521A3F" w14:textId="77777777">
        <w:tc>
          <w:tcPr>
            <w:tcW w:w="842" w:type="dxa"/>
            <w:vAlign w:val="center"/>
          </w:tcPr>
          <w:p w14:paraId="523DBB0E" w14:textId="77777777" w:rsidR="00745331" w:rsidRDefault="006B6BCA">
            <w:pPr>
              <w:spacing w:after="0" w:line="240" w:lineRule="auto"/>
            </w:pPr>
            <w:r>
              <w:t>3</w:t>
            </w:r>
          </w:p>
        </w:tc>
        <w:tc>
          <w:tcPr>
            <w:tcW w:w="1941" w:type="dxa"/>
            <w:vAlign w:val="center"/>
          </w:tcPr>
          <w:p w14:paraId="253DF3AF" w14:textId="77777777" w:rsidR="00745331" w:rsidRDefault="006B6BCA">
            <w:pPr>
              <w:spacing w:after="0" w:line="240" w:lineRule="auto"/>
            </w:pPr>
            <w:r>
              <w:t>order_date</w:t>
            </w:r>
          </w:p>
        </w:tc>
        <w:tc>
          <w:tcPr>
            <w:tcW w:w="1563" w:type="dxa"/>
            <w:vAlign w:val="center"/>
          </w:tcPr>
          <w:p w14:paraId="54BA541E" w14:textId="77777777" w:rsidR="00745331" w:rsidRDefault="006B6BCA">
            <w:pPr>
              <w:spacing w:after="0" w:line="240" w:lineRule="auto"/>
            </w:pPr>
            <w:r>
              <w:t>datetime</w:t>
            </w:r>
          </w:p>
        </w:tc>
        <w:tc>
          <w:tcPr>
            <w:tcW w:w="1023" w:type="dxa"/>
            <w:vAlign w:val="center"/>
          </w:tcPr>
          <w:p w14:paraId="0B39F10C" w14:textId="77777777" w:rsidR="00745331" w:rsidRDefault="006B6BCA">
            <w:pPr>
              <w:spacing w:after="0" w:line="240" w:lineRule="auto"/>
            </w:pPr>
            <w:r>
              <w:t>Không</w:t>
            </w:r>
          </w:p>
        </w:tc>
        <w:tc>
          <w:tcPr>
            <w:tcW w:w="2698" w:type="dxa"/>
            <w:vAlign w:val="center"/>
          </w:tcPr>
          <w:p w14:paraId="48E10D49" w14:textId="77777777" w:rsidR="00745331" w:rsidRDefault="006B6BCA">
            <w:pPr>
              <w:spacing w:after="0" w:line="240" w:lineRule="auto"/>
            </w:pPr>
            <w:r>
              <w:t>CURRENT_TIMESTAMP</w:t>
            </w:r>
          </w:p>
        </w:tc>
        <w:tc>
          <w:tcPr>
            <w:tcW w:w="949" w:type="dxa"/>
            <w:vAlign w:val="center"/>
          </w:tcPr>
          <w:p w14:paraId="7CC77EA2" w14:textId="77777777" w:rsidR="00745331" w:rsidRDefault="006B6BCA">
            <w:pPr>
              <w:spacing w:after="0" w:line="240" w:lineRule="auto"/>
            </w:pPr>
            <w:r>
              <w:t>Ngày đặt hàng</w:t>
            </w:r>
          </w:p>
        </w:tc>
      </w:tr>
      <w:tr w:rsidR="00745331" w14:paraId="098E342E" w14:textId="77777777">
        <w:tc>
          <w:tcPr>
            <w:tcW w:w="842" w:type="dxa"/>
            <w:vAlign w:val="center"/>
          </w:tcPr>
          <w:p w14:paraId="44C58D12" w14:textId="77777777" w:rsidR="00745331" w:rsidRDefault="006B6BCA">
            <w:pPr>
              <w:spacing w:after="0" w:line="240" w:lineRule="auto"/>
            </w:pPr>
            <w:r>
              <w:t>4</w:t>
            </w:r>
          </w:p>
        </w:tc>
        <w:tc>
          <w:tcPr>
            <w:tcW w:w="1941" w:type="dxa"/>
            <w:vAlign w:val="center"/>
          </w:tcPr>
          <w:p w14:paraId="69C1CF7E" w14:textId="77777777" w:rsidR="00745331" w:rsidRDefault="006B6BCA">
            <w:pPr>
              <w:spacing w:after="0" w:line="240" w:lineRule="auto"/>
            </w:pPr>
            <w:r>
              <w:t>total_amount</w:t>
            </w:r>
          </w:p>
        </w:tc>
        <w:tc>
          <w:tcPr>
            <w:tcW w:w="1563" w:type="dxa"/>
            <w:vAlign w:val="center"/>
          </w:tcPr>
          <w:p w14:paraId="4B41FA73" w14:textId="77777777" w:rsidR="00745331" w:rsidRDefault="006B6BCA">
            <w:pPr>
              <w:spacing w:after="0" w:line="240" w:lineRule="auto"/>
            </w:pPr>
            <w:r>
              <w:t>decimal(10,2)</w:t>
            </w:r>
          </w:p>
        </w:tc>
        <w:tc>
          <w:tcPr>
            <w:tcW w:w="1023" w:type="dxa"/>
            <w:vAlign w:val="center"/>
          </w:tcPr>
          <w:p w14:paraId="3D31FA46" w14:textId="77777777" w:rsidR="00745331" w:rsidRDefault="006B6BCA">
            <w:pPr>
              <w:spacing w:after="0" w:line="240" w:lineRule="auto"/>
            </w:pPr>
            <w:r>
              <w:t>Không</w:t>
            </w:r>
          </w:p>
        </w:tc>
        <w:tc>
          <w:tcPr>
            <w:tcW w:w="2698" w:type="dxa"/>
            <w:vAlign w:val="center"/>
          </w:tcPr>
          <w:p w14:paraId="415B29DE" w14:textId="77777777" w:rsidR="00745331" w:rsidRDefault="00745331">
            <w:pPr>
              <w:spacing w:after="0" w:line="240" w:lineRule="auto"/>
            </w:pPr>
          </w:p>
        </w:tc>
        <w:tc>
          <w:tcPr>
            <w:tcW w:w="949" w:type="dxa"/>
            <w:vAlign w:val="center"/>
          </w:tcPr>
          <w:p w14:paraId="61620CB4" w14:textId="77777777" w:rsidR="00745331" w:rsidRDefault="006B6BCA">
            <w:pPr>
              <w:spacing w:after="0" w:line="240" w:lineRule="auto"/>
            </w:pPr>
            <w:r>
              <w:t>Tổng số tiền</w:t>
            </w:r>
          </w:p>
        </w:tc>
      </w:tr>
      <w:tr w:rsidR="00745331" w14:paraId="6DB7D72B" w14:textId="77777777">
        <w:tc>
          <w:tcPr>
            <w:tcW w:w="842" w:type="dxa"/>
            <w:vAlign w:val="center"/>
          </w:tcPr>
          <w:p w14:paraId="2F747392" w14:textId="77777777" w:rsidR="00745331" w:rsidRDefault="006B6BCA">
            <w:pPr>
              <w:spacing w:after="0" w:line="240" w:lineRule="auto"/>
            </w:pPr>
            <w:r>
              <w:t>5</w:t>
            </w:r>
          </w:p>
        </w:tc>
        <w:tc>
          <w:tcPr>
            <w:tcW w:w="1941" w:type="dxa"/>
            <w:vAlign w:val="center"/>
          </w:tcPr>
          <w:p w14:paraId="21827DFC" w14:textId="77777777" w:rsidR="00745331" w:rsidRDefault="006B6BCA">
            <w:pPr>
              <w:spacing w:after="0" w:line="240" w:lineRule="auto"/>
            </w:pPr>
            <w:r>
              <w:t>status</w:t>
            </w:r>
          </w:p>
        </w:tc>
        <w:tc>
          <w:tcPr>
            <w:tcW w:w="1563" w:type="dxa"/>
            <w:vAlign w:val="center"/>
          </w:tcPr>
          <w:p w14:paraId="2627ED23" w14:textId="77777777" w:rsidR="00745331" w:rsidRDefault="006B6BCA">
            <w:pPr>
              <w:spacing w:after="0" w:line="240" w:lineRule="auto"/>
            </w:pPr>
            <w:r>
              <w:t>varchar(50)</w:t>
            </w:r>
          </w:p>
        </w:tc>
        <w:tc>
          <w:tcPr>
            <w:tcW w:w="1023" w:type="dxa"/>
            <w:vAlign w:val="center"/>
          </w:tcPr>
          <w:p w14:paraId="64C12138" w14:textId="77777777" w:rsidR="00745331" w:rsidRDefault="006B6BCA">
            <w:pPr>
              <w:spacing w:after="0" w:line="240" w:lineRule="auto"/>
            </w:pPr>
            <w:r>
              <w:t>Không</w:t>
            </w:r>
          </w:p>
        </w:tc>
        <w:tc>
          <w:tcPr>
            <w:tcW w:w="2698" w:type="dxa"/>
            <w:vAlign w:val="center"/>
          </w:tcPr>
          <w:p w14:paraId="60244273" w14:textId="77777777" w:rsidR="00745331" w:rsidRDefault="00745331">
            <w:pPr>
              <w:spacing w:after="0" w:line="240" w:lineRule="auto"/>
            </w:pPr>
          </w:p>
        </w:tc>
        <w:tc>
          <w:tcPr>
            <w:tcW w:w="949" w:type="dxa"/>
            <w:vAlign w:val="center"/>
          </w:tcPr>
          <w:p w14:paraId="6A161F33" w14:textId="77777777" w:rsidR="00745331" w:rsidRDefault="006B6BCA">
            <w:pPr>
              <w:spacing w:after="0" w:line="240" w:lineRule="auto"/>
            </w:pPr>
            <w:r>
              <w:t>Trạng thái đơn hàng</w:t>
            </w:r>
          </w:p>
        </w:tc>
      </w:tr>
      <w:tr w:rsidR="00745331" w14:paraId="66E6DFB8" w14:textId="77777777">
        <w:tc>
          <w:tcPr>
            <w:tcW w:w="842" w:type="dxa"/>
            <w:vAlign w:val="center"/>
          </w:tcPr>
          <w:p w14:paraId="40C67F30" w14:textId="77777777" w:rsidR="00745331" w:rsidRDefault="006B6BCA">
            <w:pPr>
              <w:spacing w:after="0" w:line="240" w:lineRule="auto"/>
            </w:pPr>
            <w:r>
              <w:t>6</w:t>
            </w:r>
          </w:p>
        </w:tc>
        <w:tc>
          <w:tcPr>
            <w:tcW w:w="1941" w:type="dxa"/>
            <w:vAlign w:val="center"/>
          </w:tcPr>
          <w:p w14:paraId="1A0A23F0" w14:textId="77777777" w:rsidR="00745331" w:rsidRDefault="006B6BCA">
            <w:pPr>
              <w:spacing w:after="0" w:line="240" w:lineRule="auto"/>
            </w:pPr>
            <w:r>
              <w:t>shipping_address</w:t>
            </w:r>
          </w:p>
        </w:tc>
        <w:tc>
          <w:tcPr>
            <w:tcW w:w="1563" w:type="dxa"/>
            <w:vAlign w:val="center"/>
          </w:tcPr>
          <w:p w14:paraId="12117D51" w14:textId="77777777" w:rsidR="00745331" w:rsidRDefault="006B6BCA">
            <w:pPr>
              <w:spacing w:after="0" w:line="240" w:lineRule="auto"/>
            </w:pPr>
            <w:r>
              <w:t>varchar(255)</w:t>
            </w:r>
          </w:p>
        </w:tc>
        <w:tc>
          <w:tcPr>
            <w:tcW w:w="1023" w:type="dxa"/>
            <w:vAlign w:val="center"/>
          </w:tcPr>
          <w:p w14:paraId="440138B5" w14:textId="77777777" w:rsidR="00745331" w:rsidRDefault="006B6BCA">
            <w:pPr>
              <w:spacing w:after="0" w:line="240" w:lineRule="auto"/>
            </w:pPr>
            <w:r>
              <w:t>Có</w:t>
            </w:r>
          </w:p>
        </w:tc>
        <w:tc>
          <w:tcPr>
            <w:tcW w:w="2698" w:type="dxa"/>
            <w:vAlign w:val="center"/>
          </w:tcPr>
          <w:p w14:paraId="7DE95F00" w14:textId="77777777" w:rsidR="00745331" w:rsidRDefault="00745331">
            <w:pPr>
              <w:spacing w:after="0" w:line="240" w:lineRule="auto"/>
            </w:pPr>
          </w:p>
        </w:tc>
        <w:tc>
          <w:tcPr>
            <w:tcW w:w="949" w:type="dxa"/>
            <w:vAlign w:val="center"/>
          </w:tcPr>
          <w:p w14:paraId="7CEE8EBD" w14:textId="77777777" w:rsidR="00745331" w:rsidRDefault="006B6BCA">
            <w:pPr>
              <w:spacing w:after="0" w:line="240" w:lineRule="auto"/>
            </w:pPr>
            <w:r>
              <w:t>Địa chỉ giao hàng</w:t>
            </w:r>
          </w:p>
        </w:tc>
      </w:tr>
    </w:tbl>
    <w:p w14:paraId="422187CF" w14:textId="77777777" w:rsidR="00745331" w:rsidRDefault="00745331"/>
    <w:p w14:paraId="1B63F49B" w14:textId="77777777" w:rsidR="00745331" w:rsidRDefault="006B6BCA">
      <w:pPr>
        <w:pStyle w:val="Heading3"/>
      </w:pPr>
      <w:bookmarkStart w:id="64" w:name="_Toc27452"/>
      <w:r>
        <w:rPr>
          <w:lang w:val="vi-VN"/>
        </w:rPr>
        <w:t>6</w:t>
      </w:r>
      <w:r>
        <w:t>. Bảng Order_Details (Chi tiết đơn hàng)</w:t>
      </w:r>
      <w:r>
        <w:br/>
      </w:r>
      <w:bookmarkEnd w:id="64"/>
    </w:p>
    <w:tbl>
      <w:tblPr>
        <w:tblStyle w:val="TableGrid"/>
        <w:tblW w:w="0" w:type="auto"/>
        <w:tblLook w:val="04A0" w:firstRow="1" w:lastRow="0" w:firstColumn="1" w:lastColumn="0" w:noHBand="0" w:noVBand="1"/>
      </w:tblPr>
      <w:tblGrid>
        <w:gridCol w:w="1276"/>
        <w:gridCol w:w="1737"/>
        <w:gridCol w:w="1688"/>
        <w:gridCol w:w="1377"/>
        <w:gridCol w:w="1314"/>
        <w:gridCol w:w="1238"/>
      </w:tblGrid>
      <w:tr w:rsidR="00745331" w14:paraId="64FDB462" w14:textId="77777777">
        <w:tc>
          <w:tcPr>
            <w:tcW w:w="1395" w:type="dxa"/>
            <w:vAlign w:val="center"/>
          </w:tcPr>
          <w:p w14:paraId="64ABA111" w14:textId="77777777" w:rsidR="00745331" w:rsidRDefault="006B6BCA">
            <w:pPr>
              <w:spacing w:after="0" w:line="240" w:lineRule="auto"/>
            </w:pPr>
            <w:r>
              <w:t>STT</w:t>
            </w:r>
          </w:p>
        </w:tc>
        <w:tc>
          <w:tcPr>
            <w:tcW w:w="1757" w:type="dxa"/>
            <w:vAlign w:val="center"/>
          </w:tcPr>
          <w:p w14:paraId="274F0350" w14:textId="77777777" w:rsidR="00745331" w:rsidRDefault="006B6BCA">
            <w:pPr>
              <w:spacing w:after="0" w:line="240" w:lineRule="auto"/>
            </w:pPr>
            <w:r>
              <w:t>Tên cột</w:t>
            </w:r>
          </w:p>
        </w:tc>
        <w:tc>
          <w:tcPr>
            <w:tcW w:w="1715" w:type="dxa"/>
            <w:vAlign w:val="center"/>
          </w:tcPr>
          <w:p w14:paraId="1D3ECA63" w14:textId="77777777" w:rsidR="00745331" w:rsidRDefault="006B6BCA">
            <w:pPr>
              <w:spacing w:after="0" w:line="240" w:lineRule="auto"/>
            </w:pPr>
            <w:r>
              <w:t>Kiểu dữ liệu</w:t>
            </w:r>
          </w:p>
        </w:tc>
        <w:tc>
          <w:tcPr>
            <w:tcW w:w="1473" w:type="dxa"/>
            <w:vAlign w:val="center"/>
          </w:tcPr>
          <w:p w14:paraId="0CE705E5" w14:textId="77777777" w:rsidR="00745331" w:rsidRDefault="006B6BCA">
            <w:pPr>
              <w:spacing w:after="0" w:line="240" w:lineRule="auto"/>
            </w:pPr>
            <w:r>
              <w:t>Cho phép Null</w:t>
            </w:r>
          </w:p>
        </w:tc>
        <w:tc>
          <w:tcPr>
            <w:tcW w:w="1422" w:type="dxa"/>
            <w:vAlign w:val="center"/>
          </w:tcPr>
          <w:p w14:paraId="15D9D213" w14:textId="77777777" w:rsidR="00745331" w:rsidRDefault="006B6BCA">
            <w:pPr>
              <w:spacing w:after="0" w:line="240" w:lineRule="auto"/>
            </w:pPr>
            <w:r>
              <w:t>Mặc định</w:t>
            </w:r>
          </w:p>
        </w:tc>
        <w:tc>
          <w:tcPr>
            <w:tcW w:w="1254" w:type="dxa"/>
            <w:vAlign w:val="center"/>
          </w:tcPr>
          <w:p w14:paraId="605CD900" w14:textId="77777777" w:rsidR="00745331" w:rsidRDefault="006B6BCA">
            <w:pPr>
              <w:spacing w:after="0" w:line="240" w:lineRule="auto"/>
            </w:pPr>
            <w:r>
              <w:t>Mô tả</w:t>
            </w:r>
          </w:p>
        </w:tc>
      </w:tr>
      <w:tr w:rsidR="00745331" w14:paraId="02AEC1BF" w14:textId="77777777">
        <w:tc>
          <w:tcPr>
            <w:tcW w:w="1395" w:type="dxa"/>
            <w:vAlign w:val="center"/>
          </w:tcPr>
          <w:p w14:paraId="73FDF634" w14:textId="77777777" w:rsidR="00745331" w:rsidRDefault="006B6BCA">
            <w:pPr>
              <w:spacing w:after="0" w:line="240" w:lineRule="auto"/>
            </w:pPr>
            <w:r>
              <w:lastRenderedPageBreak/>
              <w:t>1</w:t>
            </w:r>
          </w:p>
        </w:tc>
        <w:tc>
          <w:tcPr>
            <w:tcW w:w="1757" w:type="dxa"/>
            <w:vAlign w:val="center"/>
          </w:tcPr>
          <w:p w14:paraId="70DB2A97" w14:textId="77777777" w:rsidR="00745331" w:rsidRDefault="006B6BCA">
            <w:pPr>
              <w:spacing w:after="0" w:line="240" w:lineRule="auto"/>
            </w:pPr>
            <w:r>
              <w:t>order_detail_id</w:t>
            </w:r>
          </w:p>
        </w:tc>
        <w:tc>
          <w:tcPr>
            <w:tcW w:w="1715" w:type="dxa"/>
            <w:vAlign w:val="center"/>
          </w:tcPr>
          <w:p w14:paraId="22FDCCE2" w14:textId="77777777" w:rsidR="00745331" w:rsidRDefault="006B6BCA">
            <w:pPr>
              <w:spacing w:after="0" w:line="240" w:lineRule="auto"/>
            </w:pPr>
            <w:r>
              <w:t>int</w:t>
            </w:r>
          </w:p>
        </w:tc>
        <w:tc>
          <w:tcPr>
            <w:tcW w:w="1473" w:type="dxa"/>
            <w:vAlign w:val="center"/>
          </w:tcPr>
          <w:p w14:paraId="7DA9AE79" w14:textId="77777777" w:rsidR="00745331" w:rsidRDefault="006B6BCA">
            <w:pPr>
              <w:spacing w:after="0" w:line="240" w:lineRule="auto"/>
            </w:pPr>
            <w:r>
              <w:t>Không</w:t>
            </w:r>
          </w:p>
        </w:tc>
        <w:tc>
          <w:tcPr>
            <w:tcW w:w="1422" w:type="dxa"/>
            <w:vAlign w:val="center"/>
          </w:tcPr>
          <w:p w14:paraId="719756E2" w14:textId="77777777" w:rsidR="00745331" w:rsidRDefault="006B6BCA">
            <w:pPr>
              <w:spacing w:after="0" w:line="240" w:lineRule="auto"/>
            </w:pPr>
            <w:r>
              <w:t>Tự động tăng</w:t>
            </w:r>
          </w:p>
        </w:tc>
        <w:tc>
          <w:tcPr>
            <w:tcW w:w="1254" w:type="dxa"/>
            <w:vAlign w:val="center"/>
          </w:tcPr>
          <w:p w14:paraId="55ED10EA" w14:textId="77777777" w:rsidR="00745331" w:rsidRDefault="006B6BCA">
            <w:pPr>
              <w:spacing w:after="0" w:line="240" w:lineRule="auto"/>
            </w:pPr>
            <w:r>
              <w:t>Mã định danh chi tiết đơn hàng</w:t>
            </w:r>
          </w:p>
        </w:tc>
      </w:tr>
      <w:tr w:rsidR="00745331" w14:paraId="45E22A6B" w14:textId="77777777">
        <w:tc>
          <w:tcPr>
            <w:tcW w:w="1395" w:type="dxa"/>
            <w:vAlign w:val="center"/>
          </w:tcPr>
          <w:p w14:paraId="054B5C9C" w14:textId="77777777" w:rsidR="00745331" w:rsidRDefault="006B6BCA">
            <w:pPr>
              <w:spacing w:after="0" w:line="240" w:lineRule="auto"/>
            </w:pPr>
            <w:r>
              <w:t>2</w:t>
            </w:r>
          </w:p>
        </w:tc>
        <w:tc>
          <w:tcPr>
            <w:tcW w:w="1757" w:type="dxa"/>
            <w:vAlign w:val="center"/>
          </w:tcPr>
          <w:p w14:paraId="372C8432" w14:textId="77777777" w:rsidR="00745331" w:rsidRDefault="006B6BCA">
            <w:pPr>
              <w:spacing w:after="0" w:line="240" w:lineRule="auto"/>
            </w:pPr>
            <w:r>
              <w:t>order_id</w:t>
            </w:r>
          </w:p>
        </w:tc>
        <w:tc>
          <w:tcPr>
            <w:tcW w:w="1715" w:type="dxa"/>
            <w:vAlign w:val="center"/>
          </w:tcPr>
          <w:p w14:paraId="41D8537D" w14:textId="77777777" w:rsidR="00745331" w:rsidRDefault="006B6BCA">
            <w:pPr>
              <w:spacing w:after="0" w:line="240" w:lineRule="auto"/>
            </w:pPr>
            <w:r>
              <w:t>int</w:t>
            </w:r>
          </w:p>
        </w:tc>
        <w:tc>
          <w:tcPr>
            <w:tcW w:w="1473" w:type="dxa"/>
            <w:vAlign w:val="center"/>
          </w:tcPr>
          <w:p w14:paraId="2307AB18" w14:textId="77777777" w:rsidR="00745331" w:rsidRDefault="006B6BCA">
            <w:pPr>
              <w:spacing w:after="0" w:line="240" w:lineRule="auto"/>
            </w:pPr>
            <w:r>
              <w:t>Không</w:t>
            </w:r>
          </w:p>
        </w:tc>
        <w:tc>
          <w:tcPr>
            <w:tcW w:w="1422" w:type="dxa"/>
            <w:vAlign w:val="center"/>
          </w:tcPr>
          <w:p w14:paraId="783B7289" w14:textId="77777777" w:rsidR="00745331" w:rsidRDefault="00745331">
            <w:pPr>
              <w:spacing w:after="0" w:line="240" w:lineRule="auto"/>
            </w:pPr>
          </w:p>
        </w:tc>
        <w:tc>
          <w:tcPr>
            <w:tcW w:w="1254" w:type="dxa"/>
            <w:vAlign w:val="center"/>
          </w:tcPr>
          <w:p w14:paraId="1BA5E22A" w14:textId="77777777" w:rsidR="00745331" w:rsidRDefault="006B6BCA">
            <w:pPr>
              <w:spacing w:after="0" w:line="240" w:lineRule="auto"/>
            </w:pPr>
            <w:r>
              <w:t>Mã đơn hàng (tham chiếu Orders)</w:t>
            </w:r>
          </w:p>
        </w:tc>
      </w:tr>
      <w:tr w:rsidR="00745331" w14:paraId="0791A2AF" w14:textId="77777777">
        <w:tc>
          <w:tcPr>
            <w:tcW w:w="1395" w:type="dxa"/>
            <w:vAlign w:val="center"/>
          </w:tcPr>
          <w:p w14:paraId="10821773" w14:textId="77777777" w:rsidR="00745331" w:rsidRDefault="006B6BCA">
            <w:pPr>
              <w:spacing w:after="0" w:line="240" w:lineRule="auto"/>
            </w:pPr>
            <w:r>
              <w:t>3</w:t>
            </w:r>
          </w:p>
        </w:tc>
        <w:tc>
          <w:tcPr>
            <w:tcW w:w="1757" w:type="dxa"/>
            <w:vAlign w:val="center"/>
          </w:tcPr>
          <w:p w14:paraId="69CA62AD" w14:textId="77777777" w:rsidR="00745331" w:rsidRDefault="006B6BCA">
            <w:pPr>
              <w:spacing w:after="0" w:line="240" w:lineRule="auto"/>
            </w:pPr>
            <w:r>
              <w:t>product_id</w:t>
            </w:r>
          </w:p>
        </w:tc>
        <w:tc>
          <w:tcPr>
            <w:tcW w:w="1715" w:type="dxa"/>
            <w:vAlign w:val="center"/>
          </w:tcPr>
          <w:p w14:paraId="14388721" w14:textId="77777777" w:rsidR="00745331" w:rsidRDefault="006B6BCA">
            <w:pPr>
              <w:spacing w:after="0" w:line="240" w:lineRule="auto"/>
            </w:pPr>
            <w:r>
              <w:t>int</w:t>
            </w:r>
          </w:p>
        </w:tc>
        <w:tc>
          <w:tcPr>
            <w:tcW w:w="1473" w:type="dxa"/>
            <w:vAlign w:val="center"/>
          </w:tcPr>
          <w:p w14:paraId="57A4AF44" w14:textId="77777777" w:rsidR="00745331" w:rsidRDefault="006B6BCA">
            <w:pPr>
              <w:spacing w:after="0" w:line="240" w:lineRule="auto"/>
            </w:pPr>
            <w:r>
              <w:t>Không</w:t>
            </w:r>
          </w:p>
        </w:tc>
        <w:tc>
          <w:tcPr>
            <w:tcW w:w="1422" w:type="dxa"/>
            <w:vAlign w:val="center"/>
          </w:tcPr>
          <w:p w14:paraId="63E498F8" w14:textId="77777777" w:rsidR="00745331" w:rsidRDefault="00745331">
            <w:pPr>
              <w:spacing w:after="0" w:line="240" w:lineRule="auto"/>
            </w:pPr>
          </w:p>
        </w:tc>
        <w:tc>
          <w:tcPr>
            <w:tcW w:w="1254" w:type="dxa"/>
            <w:vAlign w:val="center"/>
          </w:tcPr>
          <w:p w14:paraId="53CD570E" w14:textId="77777777" w:rsidR="00745331" w:rsidRDefault="006B6BCA">
            <w:pPr>
              <w:spacing w:after="0" w:line="240" w:lineRule="auto"/>
            </w:pPr>
            <w:r>
              <w:t>Mã sản phẩm (tham chiếu Products)</w:t>
            </w:r>
          </w:p>
        </w:tc>
      </w:tr>
      <w:tr w:rsidR="00745331" w14:paraId="14679F29" w14:textId="77777777">
        <w:tc>
          <w:tcPr>
            <w:tcW w:w="1395" w:type="dxa"/>
            <w:vAlign w:val="center"/>
          </w:tcPr>
          <w:p w14:paraId="791ACAF1" w14:textId="77777777" w:rsidR="00745331" w:rsidRDefault="006B6BCA">
            <w:pPr>
              <w:spacing w:after="0" w:line="240" w:lineRule="auto"/>
            </w:pPr>
            <w:r>
              <w:t>4</w:t>
            </w:r>
          </w:p>
        </w:tc>
        <w:tc>
          <w:tcPr>
            <w:tcW w:w="1757" w:type="dxa"/>
            <w:vAlign w:val="center"/>
          </w:tcPr>
          <w:p w14:paraId="13E888AC" w14:textId="77777777" w:rsidR="00745331" w:rsidRDefault="006B6BCA">
            <w:pPr>
              <w:spacing w:after="0" w:line="240" w:lineRule="auto"/>
            </w:pPr>
            <w:r>
              <w:t>quantity</w:t>
            </w:r>
          </w:p>
        </w:tc>
        <w:tc>
          <w:tcPr>
            <w:tcW w:w="1715" w:type="dxa"/>
            <w:vAlign w:val="center"/>
          </w:tcPr>
          <w:p w14:paraId="5ACFF18B" w14:textId="77777777" w:rsidR="00745331" w:rsidRDefault="006B6BCA">
            <w:pPr>
              <w:spacing w:after="0" w:line="240" w:lineRule="auto"/>
            </w:pPr>
            <w:r>
              <w:t>int</w:t>
            </w:r>
          </w:p>
        </w:tc>
        <w:tc>
          <w:tcPr>
            <w:tcW w:w="1473" w:type="dxa"/>
            <w:vAlign w:val="center"/>
          </w:tcPr>
          <w:p w14:paraId="76725123" w14:textId="77777777" w:rsidR="00745331" w:rsidRDefault="006B6BCA">
            <w:pPr>
              <w:spacing w:after="0" w:line="240" w:lineRule="auto"/>
            </w:pPr>
            <w:r>
              <w:t>Không</w:t>
            </w:r>
          </w:p>
        </w:tc>
        <w:tc>
          <w:tcPr>
            <w:tcW w:w="1422" w:type="dxa"/>
            <w:vAlign w:val="center"/>
          </w:tcPr>
          <w:p w14:paraId="1A9F9E48" w14:textId="77777777" w:rsidR="00745331" w:rsidRDefault="00745331">
            <w:pPr>
              <w:spacing w:after="0" w:line="240" w:lineRule="auto"/>
            </w:pPr>
          </w:p>
        </w:tc>
        <w:tc>
          <w:tcPr>
            <w:tcW w:w="1254" w:type="dxa"/>
            <w:vAlign w:val="center"/>
          </w:tcPr>
          <w:p w14:paraId="7887FFA7" w14:textId="77777777" w:rsidR="00745331" w:rsidRDefault="006B6BCA">
            <w:pPr>
              <w:spacing w:after="0" w:line="240" w:lineRule="auto"/>
            </w:pPr>
            <w:r>
              <w:t>Số lượng sản phẩm</w:t>
            </w:r>
          </w:p>
        </w:tc>
      </w:tr>
      <w:tr w:rsidR="00745331" w14:paraId="3C9B55B2" w14:textId="77777777">
        <w:tc>
          <w:tcPr>
            <w:tcW w:w="1395" w:type="dxa"/>
            <w:vAlign w:val="center"/>
          </w:tcPr>
          <w:p w14:paraId="6651942D" w14:textId="77777777" w:rsidR="00745331" w:rsidRDefault="006B6BCA">
            <w:pPr>
              <w:spacing w:after="0" w:line="240" w:lineRule="auto"/>
            </w:pPr>
            <w:r>
              <w:t>5</w:t>
            </w:r>
          </w:p>
        </w:tc>
        <w:tc>
          <w:tcPr>
            <w:tcW w:w="1757" w:type="dxa"/>
            <w:vAlign w:val="center"/>
          </w:tcPr>
          <w:p w14:paraId="62AE6999" w14:textId="77777777" w:rsidR="00745331" w:rsidRDefault="006B6BCA">
            <w:pPr>
              <w:spacing w:after="0" w:line="240" w:lineRule="auto"/>
            </w:pPr>
            <w:r>
              <w:t>price</w:t>
            </w:r>
          </w:p>
        </w:tc>
        <w:tc>
          <w:tcPr>
            <w:tcW w:w="1715" w:type="dxa"/>
            <w:vAlign w:val="center"/>
          </w:tcPr>
          <w:p w14:paraId="5815F7F5" w14:textId="77777777" w:rsidR="00745331" w:rsidRDefault="006B6BCA">
            <w:pPr>
              <w:spacing w:after="0" w:line="240" w:lineRule="auto"/>
            </w:pPr>
            <w:r>
              <w:t>decimal(10,2)</w:t>
            </w:r>
          </w:p>
        </w:tc>
        <w:tc>
          <w:tcPr>
            <w:tcW w:w="1473" w:type="dxa"/>
            <w:vAlign w:val="center"/>
          </w:tcPr>
          <w:p w14:paraId="5DD668FD" w14:textId="77777777" w:rsidR="00745331" w:rsidRDefault="006B6BCA">
            <w:pPr>
              <w:spacing w:after="0" w:line="240" w:lineRule="auto"/>
            </w:pPr>
            <w:r>
              <w:t>Không</w:t>
            </w:r>
          </w:p>
        </w:tc>
        <w:tc>
          <w:tcPr>
            <w:tcW w:w="1422" w:type="dxa"/>
            <w:vAlign w:val="center"/>
          </w:tcPr>
          <w:p w14:paraId="05869CD6" w14:textId="77777777" w:rsidR="00745331" w:rsidRDefault="00745331">
            <w:pPr>
              <w:spacing w:after="0" w:line="240" w:lineRule="auto"/>
            </w:pPr>
          </w:p>
        </w:tc>
        <w:tc>
          <w:tcPr>
            <w:tcW w:w="1254" w:type="dxa"/>
            <w:vAlign w:val="center"/>
          </w:tcPr>
          <w:p w14:paraId="183B78F0" w14:textId="77777777" w:rsidR="00745331" w:rsidRDefault="006B6BCA">
            <w:pPr>
              <w:spacing w:after="0" w:line="240" w:lineRule="auto"/>
            </w:pPr>
            <w:r>
              <w:t>Giá tại thời điểm mua</w:t>
            </w:r>
          </w:p>
        </w:tc>
      </w:tr>
    </w:tbl>
    <w:p w14:paraId="2E336495" w14:textId="77777777" w:rsidR="00745331" w:rsidRDefault="00745331"/>
    <w:p w14:paraId="04A67695" w14:textId="77777777" w:rsidR="00745331" w:rsidRDefault="006B6BCA">
      <w:pPr>
        <w:pStyle w:val="Heading3"/>
      </w:pPr>
      <w:bookmarkStart w:id="65" w:name="_Toc5106"/>
      <w:r>
        <w:rPr>
          <w:lang w:val="vi-VN"/>
        </w:rPr>
        <w:t>7</w:t>
      </w:r>
      <w:r>
        <w:t>. Bảng Cart (Giỏ hàng)</w:t>
      </w:r>
      <w:r>
        <w:br/>
      </w:r>
      <w:bookmarkEnd w:id="65"/>
    </w:p>
    <w:tbl>
      <w:tblPr>
        <w:tblStyle w:val="TableGrid"/>
        <w:tblW w:w="0" w:type="auto"/>
        <w:tblLook w:val="04A0" w:firstRow="1" w:lastRow="0" w:firstColumn="1" w:lastColumn="0" w:noHBand="0" w:noVBand="1"/>
      </w:tblPr>
      <w:tblGrid>
        <w:gridCol w:w="1390"/>
        <w:gridCol w:w="1606"/>
        <w:gridCol w:w="1402"/>
        <w:gridCol w:w="1469"/>
        <w:gridCol w:w="1420"/>
        <w:gridCol w:w="1343"/>
      </w:tblGrid>
      <w:tr w:rsidR="00745331" w14:paraId="39048155" w14:textId="77777777">
        <w:tc>
          <w:tcPr>
            <w:tcW w:w="1478" w:type="dxa"/>
            <w:vAlign w:val="center"/>
          </w:tcPr>
          <w:p w14:paraId="011FEC6D" w14:textId="77777777" w:rsidR="00745331" w:rsidRDefault="006B6BCA">
            <w:pPr>
              <w:spacing w:after="0" w:line="240" w:lineRule="auto"/>
            </w:pPr>
            <w:r>
              <w:t>STT</w:t>
            </w:r>
          </w:p>
        </w:tc>
        <w:tc>
          <w:tcPr>
            <w:tcW w:w="1648" w:type="dxa"/>
            <w:vAlign w:val="center"/>
          </w:tcPr>
          <w:p w14:paraId="40BDD136" w14:textId="77777777" w:rsidR="00745331" w:rsidRDefault="006B6BCA">
            <w:pPr>
              <w:spacing w:after="0" w:line="240" w:lineRule="auto"/>
            </w:pPr>
            <w:r>
              <w:t>Tên cột</w:t>
            </w:r>
          </w:p>
        </w:tc>
        <w:tc>
          <w:tcPr>
            <w:tcW w:w="1485" w:type="dxa"/>
            <w:vAlign w:val="center"/>
          </w:tcPr>
          <w:p w14:paraId="4D0FE6A0" w14:textId="77777777" w:rsidR="00745331" w:rsidRDefault="006B6BCA">
            <w:pPr>
              <w:spacing w:after="0" w:line="240" w:lineRule="auto"/>
            </w:pPr>
            <w:r>
              <w:t>Kiểu dữ liệu</w:t>
            </w:r>
          </w:p>
        </w:tc>
        <w:tc>
          <w:tcPr>
            <w:tcW w:w="1540" w:type="dxa"/>
            <w:vAlign w:val="center"/>
          </w:tcPr>
          <w:p w14:paraId="760F5D8A" w14:textId="77777777" w:rsidR="00745331" w:rsidRDefault="006B6BCA">
            <w:pPr>
              <w:spacing w:after="0" w:line="240" w:lineRule="auto"/>
            </w:pPr>
            <w:r>
              <w:t>Cho phép Null</w:t>
            </w:r>
          </w:p>
        </w:tc>
        <w:tc>
          <w:tcPr>
            <w:tcW w:w="1500" w:type="dxa"/>
            <w:vAlign w:val="center"/>
          </w:tcPr>
          <w:p w14:paraId="46847A08" w14:textId="77777777" w:rsidR="00745331" w:rsidRDefault="006B6BCA">
            <w:pPr>
              <w:spacing w:after="0" w:line="240" w:lineRule="auto"/>
            </w:pPr>
            <w:r>
              <w:t>Mặc định</w:t>
            </w:r>
          </w:p>
        </w:tc>
        <w:tc>
          <w:tcPr>
            <w:tcW w:w="1365" w:type="dxa"/>
            <w:vAlign w:val="center"/>
          </w:tcPr>
          <w:p w14:paraId="634A6B55" w14:textId="77777777" w:rsidR="00745331" w:rsidRDefault="006B6BCA">
            <w:pPr>
              <w:spacing w:after="0" w:line="240" w:lineRule="auto"/>
            </w:pPr>
            <w:r>
              <w:t>Mô tả</w:t>
            </w:r>
          </w:p>
        </w:tc>
      </w:tr>
      <w:tr w:rsidR="00745331" w14:paraId="2E1F5095" w14:textId="77777777">
        <w:tc>
          <w:tcPr>
            <w:tcW w:w="1478" w:type="dxa"/>
            <w:vAlign w:val="center"/>
          </w:tcPr>
          <w:p w14:paraId="7CE27177" w14:textId="77777777" w:rsidR="00745331" w:rsidRDefault="006B6BCA">
            <w:pPr>
              <w:spacing w:after="0" w:line="240" w:lineRule="auto"/>
            </w:pPr>
            <w:r>
              <w:t>1</w:t>
            </w:r>
          </w:p>
        </w:tc>
        <w:tc>
          <w:tcPr>
            <w:tcW w:w="1648" w:type="dxa"/>
            <w:vAlign w:val="center"/>
          </w:tcPr>
          <w:p w14:paraId="1627EF66" w14:textId="77777777" w:rsidR="00745331" w:rsidRDefault="006B6BCA">
            <w:pPr>
              <w:spacing w:after="0" w:line="240" w:lineRule="auto"/>
            </w:pPr>
            <w:r>
              <w:t>cart_id</w:t>
            </w:r>
          </w:p>
        </w:tc>
        <w:tc>
          <w:tcPr>
            <w:tcW w:w="1485" w:type="dxa"/>
            <w:vAlign w:val="center"/>
          </w:tcPr>
          <w:p w14:paraId="1517D7A0" w14:textId="77777777" w:rsidR="00745331" w:rsidRDefault="006B6BCA">
            <w:pPr>
              <w:spacing w:after="0" w:line="240" w:lineRule="auto"/>
            </w:pPr>
            <w:r>
              <w:t>int</w:t>
            </w:r>
          </w:p>
        </w:tc>
        <w:tc>
          <w:tcPr>
            <w:tcW w:w="1540" w:type="dxa"/>
            <w:vAlign w:val="center"/>
          </w:tcPr>
          <w:p w14:paraId="4EB7D81C" w14:textId="77777777" w:rsidR="00745331" w:rsidRDefault="006B6BCA">
            <w:pPr>
              <w:spacing w:after="0" w:line="240" w:lineRule="auto"/>
            </w:pPr>
            <w:r>
              <w:t>Không</w:t>
            </w:r>
          </w:p>
        </w:tc>
        <w:tc>
          <w:tcPr>
            <w:tcW w:w="1500" w:type="dxa"/>
            <w:vAlign w:val="center"/>
          </w:tcPr>
          <w:p w14:paraId="7DEA92D8" w14:textId="77777777" w:rsidR="00745331" w:rsidRDefault="006B6BCA">
            <w:pPr>
              <w:spacing w:after="0" w:line="240" w:lineRule="auto"/>
            </w:pPr>
            <w:r>
              <w:t>Tự động tăng</w:t>
            </w:r>
          </w:p>
        </w:tc>
        <w:tc>
          <w:tcPr>
            <w:tcW w:w="1365" w:type="dxa"/>
            <w:vAlign w:val="center"/>
          </w:tcPr>
          <w:p w14:paraId="2B105F28" w14:textId="77777777" w:rsidR="00745331" w:rsidRDefault="006B6BCA">
            <w:pPr>
              <w:spacing w:after="0" w:line="240" w:lineRule="auto"/>
            </w:pPr>
            <w:r>
              <w:t>Mã định danh giỏ hàng</w:t>
            </w:r>
          </w:p>
        </w:tc>
      </w:tr>
      <w:tr w:rsidR="00745331" w14:paraId="71E7E685" w14:textId="77777777">
        <w:tc>
          <w:tcPr>
            <w:tcW w:w="1478" w:type="dxa"/>
            <w:vAlign w:val="center"/>
          </w:tcPr>
          <w:p w14:paraId="02632FD0" w14:textId="77777777" w:rsidR="00745331" w:rsidRDefault="006B6BCA">
            <w:pPr>
              <w:spacing w:after="0" w:line="240" w:lineRule="auto"/>
            </w:pPr>
            <w:r>
              <w:t>2</w:t>
            </w:r>
          </w:p>
        </w:tc>
        <w:tc>
          <w:tcPr>
            <w:tcW w:w="1648" w:type="dxa"/>
            <w:vAlign w:val="center"/>
          </w:tcPr>
          <w:p w14:paraId="322DDD36" w14:textId="77777777" w:rsidR="00745331" w:rsidRDefault="006B6BCA">
            <w:pPr>
              <w:spacing w:after="0" w:line="240" w:lineRule="auto"/>
            </w:pPr>
            <w:r>
              <w:t>user_id</w:t>
            </w:r>
          </w:p>
        </w:tc>
        <w:tc>
          <w:tcPr>
            <w:tcW w:w="1485" w:type="dxa"/>
            <w:vAlign w:val="center"/>
          </w:tcPr>
          <w:p w14:paraId="248C1F43" w14:textId="77777777" w:rsidR="00745331" w:rsidRDefault="006B6BCA">
            <w:pPr>
              <w:spacing w:after="0" w:line="240" w:lineRule="auto"/>
            </w:pPr>
            <w:r>
              <w:t>int</w:t>
            </w:r>
          </w:p>
        </w:tc>
        <w:tc>
          <w:tcPr>
            <w:tcW w:w="1540" w:type="dxa"/>
            <w:vAlign w:val="center"/>
          </w:tcPr>
          <w:p w14:paraId="2E981220" w14:textId="77777777" w:rsidR="00745331" w:rsidRDefault="006B6BCA">
            <w:pPr>
              <w:spacing w:after="0" w:line="240" w:lineRule="auto"/>
            </w:pPr>
            <w:r>
              <w:t>Không</w:t>
            </w:r>
          </w:p>
        </w:tc>
        <w:tc>
          <w:tcPr>
            <w:tcW w:w="1500" w:type="dxa"/>
            <w:vAlign w:val="center"/>
          </w:tcPr>
          <w:p w14:paraId="1AFC25BA" w14:textId="77777777" w:rsidR="00745331" w:rsidRDefault="00745331">
            <w:pPr>
              <w:spacing w:after="0" w:line="240" w:lineRule="auto"/>
            </w:pPr>
          </w:p>
        </w:tc>
        <w:tc>
          <w:tcPr>
            <w:tcW w:w="1365" w:type="dxa"/>
            <w:vAlign w:val="center"/>
          </w:tcPr>
          <w:p w14:paraId="56400AB7" w14:textId="77777777" w:rsidR="00745331" w:rsidRDefault="006B6BCA">
            <w:pPr>
              <w:spacing w:after="0" w:line="240" w:lineRule="auto"/>
            </w:pPr>
            <w:r>
              <w:t>Mã người dùng (tham chiếu Users)</w:t>
            </w:r>
          </w:p>
        </w:tc>
      </w:tr>
      <w:tr w:rsidR="00745331" w14:paraId="14FBD9CB" w14:textId="77777777">
        <w:tc>
          <w:tcPr>
            <w:tcW w:w="1478" w:type="dxa"/>
            <w:vAlign w:val="center"/>
          </w:tcPr>
          <w:p w14:paraId="68836690" w14:textId="77777777" w:rsidR="00745331" w:rsidRDefault="006B6BCA">
            <w:pPr>
              <w:spacing w:after="0" w:line="240" w:lineRule="auto"/>
            </w:pPr>
            <w:r>
              <w:t>3</w:t>
            </w:r>
          </w:p>
        </w:tc>
        <w:tc>
          <w:tcPr>
            <w:tcW w:w="1648" w:type="dxa"/>
            <w:vAlign w:val="center"/>
          </w:tcPr>
          <w:p w14:paraId="14029209" w14:textId="77777777" w:rsidR="00745331" w:rsidRDefault="006B6BCA">
            <w:pPr>
              <w:spacing w:after="0" w:line="240" w:lineRule="auto"/>
            </w:pPr>
            <w:r>
              <w:t>product_id</w:t>
            </w:r>
          </w:p>
        </w:tc>
        <w:tc>
          <w:tcPr>
            <w:tcW w:w="1485" w:type="dxa"/>
            <w:vAlign w:val="center"/>
          </w:tcPr>
          <w:p w14:paraId="41A91014" w14:textId="77777777" w:rsidR="00745331" w:rsidRDefault="006B6BCA">
            <w:pPr>
              <w:spacing w:after="0" w:line="240" w:lineRule="auto"/>
            </w:pPr>
            <w:r>
              <w:t>int</w:t>
            </w:r>
          </w:p>
        </w:tc>
        <w:tc>
          <w:tcPr>
            <w:tcW w:w="1540" w:type="dxa"/>
            <w:vAlign w:val="center"/>
          </w:tcPr>
          <w:p w14:paraId="0DDA9A92" w14:textId="77777777" w:rsidR="00745331" w:rsidRDefault="006B6BCA">
            <w:pPr>
              <w:spacing w:after="0" w:line="240" w:lineRule="auto"/>
            </w:pPr>
            <w:r>
              <w:t>Không</w:t>
            </w:r>
          </w:p>
        </w:tc>
        <w:tc>
          <w:tcPr>
            <w:tcW w:w="1500" w:type="dxa"/>
            <w:vAlign w:val="center"/>
          </w:tcPr>
          <w:p w14:paraId="16689B93" w14:textId="77777777" w:rsidR="00745331" w:rsidRDefault="00745331">
            <w:pPr>
              <w:spacing w:after="0" w:line="240" w:lineRule="auto"/>
            </w:pPr>
          </w:p>
        </w:tc>
        <w:tc>
          <w:tcPr>
            <w:tcW w:w="1365" w:type="dxa"/>
            <w:vAlign w:val="center"/>
          </w:tcPr>
          <w:p w14:paraId="46250349" w14:textId="77777777" w:rsidR="00745331" w:rsidRDefault="006B6BCA">
            <w:pPr>
              <w:spacing w:after="0" w:line="240" w:lineRule="auto"/>
            </w:pPr>
            <w:r>
              <w:t>Mã sản phẩm (tham chiếu Products)</w:t>
            </w:r>
          </w:p>
        </w:tc>
      </w:tr>
      <w:tr w:rsidR="00745331" w14:paraId="19F8B498" w14:textId="77777777">
        <w:tc>
          <w:tcPr>
            <w:tcW w:w="1478" w:type="dxa"/>
            <w:vAlign w:val="center"/>
          </w:tcPr>
          <w:p w14:paraId="1CDF0528" w14:textId="77777777" w:rsidR="00745331" w:rsidRDefault="006B6BCA">
            <w:pPr>
              <w:spacing w:after="0" w:line="240" w:lineRule="auto"/>
            </w:pPr>
            <w:r>
              <w:t>4</w:t>
            </w:r>
          </w:p>
        </w:tc>
        <w:tc>
          <w:tcPr>
            <w:tcW w:w="1648" w:type="dxa"/>
            <w:vAlign w:val="center"/>
          </w:tcPr>
          <w:p w14:paraId="32D5A327" w14:textId="77777777" w:rsidR="00745331" w:rsidRDefault="006B6BCA">
            <w:pPr>
              <w:spacing w:after="0" w:line="240" w:lineRule="auto"/>
            </w:pPr>
            <w:r>
              <w:t>quantity</w:t>
            </w:r>
          </w:p>
        </w:tc>
        <w:tc>
          <w:tcPr>
            <w:tcW w:w="1485" w:type="dxa"/>
            <w:vAlign w:val="center"/>
          </w:tcPr>
          <w:p w14:paraId="48E0DDEB" w14:textId="77777777" w:rsidR="00745331" w:rsidRDefault="006B6BCA">
            <w:pPr>
              <w:spacing w:after="0" w:line="240" w:lineRule="auto"/>
            </w:pPr>
            <w:r>
              <w:t>int</w:t>
            </w:r>
          </w:p>
        </w:tc>
        <w:tc>
          <w:tcPr>
            <w:tcW w:w="1540" w:type="dxa"/>
            <w:vAlign w:val="center"/>
          </w:tcPr>
          <w:p w14:paraId="75AE5689" w14:textId="77777777" w:rsidR="00745331" w:rsidRDefault="006B6BCA">
            <w:pPr>
              <w:spacing w:after="0" w:line="240" w:lineRule="auto"/>
            </w:pPr>
            <w:r>
              <w:t>Không</w:t>
            </w:r>
          </w:p>
        </w:tc>
        <w:tc>
          <w:tcPr>
            <w:tcW w:w="1500" w:type="dxa"/>
            <w:vAlign w:val="center"/>
          </w:tcPr>
          <w:p w14:paraId="3C3AC1A0" w14:textId="77777777" w:rsidR="00745331" w:rsidRDefault="00745331">
            <w:pPr>
              <w:spacing w:after="0" w:line="240" w:lineRule="auto"/>
            </w:pPr>
          </w:p>
        </w:tc>
        <w:tc>
          <w:tcPr>
            <w:tcW w:w="1365" w:type="dxa"/>
            <w:vAlign w:val="center"/>
          </w:tcPr>
          <w:p w14:paraId="3522FAB5" w14:textId="77777777" w:rsidR="00745331" w:rsidRDefault="006B6BCA">
            <w:pPr>
              <w:spacing w:after="0" w:line="240" w:lineRule="auto"/>
            </w:pPr>
            <w:r>
              <w:t>Số lượng sản phẩm trong giỏ</w:t>
            </w:r>
          </w:p>
        </w:tc>
      </w:tr>
    </w:tbl>
    <w:p w14:paraId="7534DF97" w14:textId="77777777" w:rsidR="00745331" w:rsidRDefault="00745331"/>
    <w:p w14:paraId="0872A2CA" w14:textId="77777777" w:rsidR="00745331" w:rsidRDefault="006B6BCA">
      <w:pPr>
        <w:pStyle w:val="Heading3"/>
      </w:pPr>
      <w:bookmarkStart w:id="66" w:name="_Toc25854"/>
      <w:r>
        <w:rPr>
          <w:lang w:val="vi-VN"/>
        </w:rPr>
        <w:t>8</w:t>
      </w:r>
      <w:r>
        <w:t>. Bảng Discounts (Mã giảm giá)</w:t>
      </w:r>
      <w:r>
        <w:br/>
      </w:r>
      <w:bookmarkEnd w:id="66"/>
    </w:p>
    <w:tbl>
      <w:tblPr>
        <w:tblStyle w:val="TableGrid"/>
        <w:tblW w:w="0" w:type="auto"/>
        <w:tblLook w:val="04A0" w:firstRow="1" w:lastRow="0" w:firstColumn="1" w:lastColumn="0" w:noHBand="0" w:noVBand="1"/>
      </w:tblPr>
      <w:tblGrid>
        <w:gridCol w:w="1181"/>
        <w:gridCol w:w="2244"/>
        <w:gridCol w:w="1603"/>
        <w:gridCol w:w="1300"/>
        <w:gridCol w:w="1226"/>
        <w:gridCol w:w="1076"/>
      </w:tblGrid>
      <w:tr w:rsidR="00745331" w14:paraId="57E39887" w14:textId="77777777">
        <w:tc>
          <w:tcPr>
            <w:tcW w:w="1282" w:type="dxa"/>
            <w:vAlign w:val="center"/>
          </w:tcPr>
          <w:p w14:paraId="30DBC779" w14:textId="77777777" w:rsidR="00745331" w:rsidRDefault="006B6BCA">
            <w:pPr>
              <w:spacing w:after="0" w:line="240" w:lineRule="auto"/>
            </w:pPr>
            <w:r>
              <w:t>STT</w:t>
            </w:r>
          </w:p>
        </w:tc>
        <w:tc>
          <w:tcPr>
            <w:tcW w:w="2259" w:type="dxa"/>
            <w:vAlign w:val="center"/>
          </w:tcPr>
          <w:p w14:paraId="7A80273F" w14:textId="77777777" w:rsidR="00745331" w:rsidRDefault="006B6BCA">
            <w:pPr>
              <w:spacing w:after="0" w:line="240" w:lineRule="auto"/>
            </w:pPr>
            <w:r>
              <w:t>Tên cột</w:t>
            </w:r>
          </w:p>
        </w:tc>
        <w:tc>
          <w:tcPr>
            <w:tcW w:w="1636" w:type="dxa"/>
            <w:vAlign w:val="center"/>
          </w:tcPr>
          <w:p w14:paraId="216EA83B" w14:textId="77777777" w:rsidR="00745331" w:rsidRDefault="006B6BCA">
            <w:pPr>
              <w:spacing w:after="0" w:line="240" w:lineRule="auto"/>
            </w:pPr>
            <w:r>
              <w:t>Kiểu dữ liệu</w:t>
            </w:r>
          </w:p>
        </w:tc>
        <w:tc>
          <w:tcPr>
            <w:tcW w:w="1381" w:type="dxa"/>
            <w:vAlign w:val="center"/>
          </w:tcPr>
          <w:p w14:paraId="2D389B27" w14:textId="77777777" w:rsidR="00745331" w:rsidRDefault="006B6BCA">
            <w:pPr>
              <w:spacing w:after="0" w:line="240" w:lineRule="auto"/>
            </w:pPr>
            <w:r>
              <w:t>Cho phép Null</w:t>
            </w:r>
          </w:p>
        </w:tc>
        <w:tc>
          <w:tcPr>
            <w:tcW w:w="1317" w:type="dxa"/>
            <w:vAlign w:val="center"/>
          </w:tcPr>
          <w:p w14:paraId="6FA4F817" w14:textId="77777777" w:rsidR="00745331" w:rsidRDefault="006B6BCA">
            <w:pPr>
              <w:spacing w:after="0" w:line="240" w:lineRule="auto"/>
            </w:pPr>
            <w:r>
              <w:t>Mặc định</w:t>
            </w:r>
          </w:p>
        </w:tc>
        <w:tc>
          <w:tcPr>
            <w:tcW w:w="1141" w:type="dxa"/>
            <w:vAlign w:val="center"/>
          </w:tcPr>
          <w:p w14:paraId="26CE6ACA" w14:textId="77777777" w:rsidR="00745331" w:rsidRDefault="006B6BCA">
            <w:pPr>
              <w:spacing w:after="0" w:line="240" w:lineRule="auto"/>
            </w:pPr>
            <w:r>
              <w:t>Mô tả</w:t>
            </w:r>
          </w:p>
        </w:tc>
      </w:tr>
      <w:tr w:rsidR="00745331" w14:paraId="77090CE4" w14:textId="77777777">
        <w:tc>
          <w:tcPr>
            <w:tcW w:w="1282" w:type="dxa"/>
            <w:vAlign w:val="center"/>
          </w:tcPr>
          <w:p w14:paraId="515F6861" w14:textId="77777777" w:rsidR="00745331" w:rsidRDefault="006B6BCA">
            <w:pPr>
              <w:spacing w:after="0" w:line="240" w:lineRule="auto"/>
            </w:pPr>
            <w:r>
              <w:lastRenderedPageBreak/>
              <w:t>1</w:t>
            </w:r>
          </w:p>
        </w:tc>
        <w:tc>
          <w:tcPr>
            <w:tcW w:w="2259" w:type="dxa"/>
            <w:vAlign w:val="center"/>
          </w:tcPr>
          <w:p w14:paraId="54343C4F" w14:textId="77777777" w:rsidR="00745331" w:rsidRDefault="006B6BCA">
            <w:pPr>
              <w:spacing w:after="0" w:line="240" w:lineRule="auto"/>
            </w:pPr>
            <w:r>
              <w:t>discount_id</w:t>
            </w:r>
          </w:p>
        </w:tc>
        <w:tc>
          <w:tcPr>
            <w:tcW w:w="1636" w:type="dxa"/>
            <w:vAlign w:val="center"/>
          </w:tcPr>
          <w:p w14:paraId="72FA9231" w14:textId="77777777" w:rsidR="00745331" w:rsidRDefault="006B6BCA">
            <w:pPr>
              <w:spacing w:after="0" w:line="240" w:lineRule="auto"/>
            </w:pPr>
            <w:r>
              <w:t>int</w:t>
            </w:r>
          </w:p>
        </w:tc>
        <w:tc>
          <w:tcPr>
            <w:tcW w:w="1381" w:type="dxa"/>
            <w:vAlign w:val="center"/>
          </w:tcPr>
          <w:p w14:paraId="11C7466F" w14:textId="77777777" w:rsidR="00745331" w:rsidRDefault="006B6BCA">
            <w:pPr>
              <w:spacing w:after="0" w:line="240" w:lineRule="auto"/>
            </w:pPr>
            <w:r>
              <w:t>Không</w:t>
            </w:r>
          </w:p>
        </w:tc>
        <w:tc>
          <w:tcPr>
            <w:tcW w:w="1317" w:type="dxa"/>
            <w:vAlign w:val="center"/>
          </w:tcPr>
          <w:p w14:paraId="24E5C1B4" w14:textId="77777777" w:rsidR="00745331" w:rsidRDefault="006B6BCA">
            <w:pPr>
              <w:spacing w:after="0" w:line="240" w:lineRule="auto"/>
            </w:pPr>
            <w:r>
              <w:t>Tự động tăng</w:t>
            </w:r>
          </w:p>
        </w:tc>
        <w:tc>
          <w:tcPr>
            <w:tcW w:w="1141" w:type="dxa"/>
            <w:vAlign w:val="center"/>
          </w:tcPr>
          <w:p w14:paraId="1D44E4C5" w14:textId="77777777" w:rsidR="00745331" w:rsidRDefault="006B6BCA">
            <w:pPr>
              <w:spacing w:after="0" w:line="240" w:lineRule="auto"/>
            </w:pPr>
            <w:r>
              <w:t>Mã định danh mã giảm giá</w:t>
            </w:r>
          </w:p>
        </w:tc>
      </w:tr>
      <w:tr w:rsidR="00745331" w14:paraId="095BB45B" w14:textId="77777777">
        <w:tc>
          <w:tcPr>
            <w:tcW w:w="1282" w:type="dxa"/>
            <w:vAlign w:val="center"/>
          </w:tcPr>
          <w:p w14:paraId="314070EE" w14:textId="77777777" w:rsidR="00745331" w:rsidRDefault="006B6BCA">
            <w:pPr>
              <w:spacing w:after="0" w:line="240" w:lineRule="auto"/>
            </w:pPr>
            <w:r>
              <w:t>2</w:t>
            </w:r>
          </w:p>
        </w:tc>
        <w:tc>
          <w:tcPr>
            <w:tcW w:w="2259" w:type="dxa"/>
            <w:vAlign w:val="center"/>
          </w:tcPr>
          <w:p w14:paraId="103915BC" w14:textId="77777777" w:rsidR="00745331" w:rsidRDefault="006B6BCA">
            <w:pPr>
              <w:spacing w:after="0" w:line="240" w:lineRule="auto"/>
            </w:pPr>
            <w:r>
              <w:t>discount_code</w:t>
            </w:r>
          </w:p>
        </w:tc>
        <w:tc>
          <w:tcPr>
            <w:tcW w:w="1636" w:type="dxa"/>
            <w:vAlign w:val="center"/>
          </w:tcPr>
          <w:p w14:paraId="79037468" w14:textId="77777777" w:rsidR="00745331" w:rsidRDefault="006B6BCA">
            <w:pPr>
              <w:spacing w:after="0" w:line="240" w:lineRule="auto"/>
            </w:pPr>
            <w:r>
              <w:t>varchar(50)</w:t>
            </w:r>
          </w:p>
        </w:tc>
        <w:tc>
          <w:tcPr>
            <w:tcW w:w="1381" w:type="dxa"/>
            <w:vAlign w:val="center"/>
          </w:tcPr>
          <w:p w14:paraId="1495B2F1" w14:textId="77777777" w:rsidR="00745331" w:rsidRDefault="006B6BCA">
            <w:pPr>
              <w:spacing w:after="0" w:line="240" w:lineRule="auto"/>
            </w:pPr>
            <w:r>
              <w:t>Không</w:t>
            </w:r>
          </w:p>
        </w:tc>
        <w:tc>
          <w:tcPr>
            <w:tcW w:w="1317" w:type="dxa"/>
            <w:vAlign w:val="center"/>
          </w:tcPr>
          <w:p w14:paraId="4DFE9673" w14:textId="77777777" w:rsidR="00745331" w:rsidRDefault="00745331">
            <w:pPr>
              <w:spacing w:after="0" w:line="240" w:lineRule="auto"/>
            </w:pPr>
          </w:p>
        </w:tc>
        <w:tc>
          <w:tcPr>
            <w:tcW w:w="1141" w:type="dxa"/>
            <w:vAlign w:val="center"/>
          </w:tcPr>
          <w:p w14:paraId="3ADE9DE2" w14:textId="77777777" w:rsidR="00745331" w:rsidRDefault="006B6BCA">
            <w:pPr>
              <w:spacing w:after="0" w:line="240" w:lineRule="auto"/>
            </w:pPr>
            <w:r>
              <w:t>Mã giảm giá</w:t>
            </w:r>
          </w:p>
        </w:tc>
      </w:tr>
      <w:tr w:rsidR="00745331" w14:paraId="3E37E518" w14:textId="77777777">
        <w:tc>
          <w:tcPr>
            <w:tcW w:w="1282" w:type="dxa"/>
            <w:vAlign w:val="center"/>
          </w:tcPr>
          <w:p w14:paraId="1E22C4F4" w14:textId="77777777" w:rsidR="00745331" w:rsidRDefault="006B6BCA">
            <w:pPr>
              <w:spacing w:after="0" w:line="240" w:lineRule="auto"/>
            </w:pPr>
            <w:r>
              <w:t>3</w:t>
            </w:r>
          </w:p>
        </w:tc>
        <w:tc>
          <w:tcPr>
            <w:tcW w:w="2259" w:type="dxa"/>
            <w:vAlign w:val="center"/>
          </w:tcPr>
          <w:p w14:paraId="36EA7977" w14:textId="77777777" w:rsidR="00745331" w:rsidRDefault="006B6BCA">
            <w:pPr>
              <w:spacing w:after="0" w:line="240" w:lineRule="auto"/>
            </w:pPr>
            <w:r>
              <w:t>discount_percentage</w:t>
            </w:r>
          </w:p>
        </w:tc>
        <w:tc>
          <w:tcPr>
            <w:tcW w:w="1636" w:type="dxa"/>
            <w:vAlign w:val="center"/>
          </w:tcPr>
          <w:p w14:paraId="5C42A63E" w14:textId="77777777" w:rsidR="00745331" w:rsidRDefault="006B6BCA">
            <w:pPr>
              <w:spacing w:after="0" w:line="240" w:lineRule="auto"/>
            </w:pPr>
            <w:r>
              <w:t>decimal(5,2)</w:t>
            </w:r>
          </w:p>
        </w:tc>
        <w:tc>
          <w:tcPr>
            <w:tcW w:w="1381" w:type="dxa"/>
            <w:vAlign w:val="center"/>
          </w:tcPr>
          <w:p w14:paraId="03F07477" w14:textId="77777777" w:rsidR="00745331" w:rsidRDefault="006B6BCA">
            <w:pPr>
              <w:spacing w:after="0" w:line="240" w:lineRule="auto"/>
            </w:pPr>
            <w:r>
              <w:t>Không</w:t>
            </w:r>
          </w:p>
        </w:tc>
        <w:tc>
          <w:tcPr>
            <w:tcW w:w="1317" w:type="dxa"/>
            <w:vAlign w:val="center"/>
          </w:tcPr>
          <w:p w14:paraId="3AB0A7D6" w14:textId="77777777" w:rsidR="00745331" w:rsidRDefault="00745331">
            <w:pPr>
              <w:spacing w:after="0" w:line="240" w:lineRule="auto"/>
            </w:pPr>
          </w:p>
        </w:tc>
        <w:tc>
          <w:tcPr>
            <w:tcW w:w="1141" w:type="dxa"/>
            <w:vAlign w:val="center"/>
          </w:tcPr>
          <w:p w14:paraId="262395D5" w14:textId="77777777" w:rsidR="00745331" w:rsidRDefault="006B6BCA">
            <w:pPr>
              <w:spacing w:after="0" w:line="240" w:lineRule="auto"/>
            </w:pPr>
            <w:r>
              <w:t>Phần trăm giảm giá</w:t>
            </w:r>
          </w:p>
        </w:tc>
      </w:tr>
      <w:tr w:rsidR="00745331" w14:paraId="5B422540" w14:textId="77777777">
        <w:tc>
          <w:tcPr>
            <w:tcW w:w="1282" w:type="dxa"/>
            <w:vAlign w:val="center"/>
          </w:tcPr>
          <w:p w14:paraId="015CA5F6" w14:textId="77777777" w:rsidR="00745331" w:rsidRDefault="006B6BCA">
            <w:pPr>
              <w:spacing w:after="0" w:line="240" w:lineRule="auto"/>
            </w:pPr>
            <w:r>
              <w:t>4</w:t>
            </w:r>
          </w:p>
        </w:tc>
        <w:tc>
          <w:tcPr>
            <w:tcW w:w="2259" w:type="dxa"/>
            <w:vAlign w:val="center"/>
          </w:tcPr>
          <w:p w14:paraId="5A57727B" w14:textId="77777777" w:rsidR="00745331" w:rsidRDefault="006B6BCA">
            <w:pPr>
              <w:spacing w:after="0" w:line="240" w:lineRule="auto"/>
            </w:pPr>
            <w:r>
              <w:t>valid_from</w:t>
            </w:r>
          </w:p>
        </w:tc>
        <w:tc>
          <w:tcPr>
            <w:tcW w:w="1636" w:type="dxa"/>
            <w:vAlign w:val="center"/>
          </w:tcPr>
          <w:p w14:paraId="67CFC7A7" w14:textId="77777777" w:rsidR="00745331" w:rsidRDefault="006B6BCA">
            <w:pPr>
              <w:spacing w:after="0" w:line="240" w:lineRule="auto"/>
            </w:pPr>
            <w:r>
              <w:t>date</w:t>
            </w:r>
          </w:p>
        </w:tc>
        <w:tc>
          <w:tcPr>
            <w:tcW w:w="1381" w:type="dxa"/>
            <w:vAlign w:val="center"/>
          </w:tcPr>
          <w:p w14:paraId="292B3759" w14:textId="77777777" w:rsidR="00745331" w:rsidRDefault="006B6BCA">
            <w:pPr>
              <w:spacing w:after="0" w:line="240" w:lineRule="auto"/>
            </w:pPr>
            <w:r>
              <w:t>Không</w:t>
            </w:r>
          </w:p>
        </w:tc>
        <w:tc>
          <w:tcPr>
            <w:tcW w:w="1317" w:type="dxa"/>
            <w:vAlign w:val="center"/>
          </w:tcPr>
          <w:p w14:paraId="79F71776" w14:textId="77777777" w:rsidR="00745331" w:rsidRDefault="00745331">
            <w:pPr>
              <w:spacing w:after="0" w:line="240" w:lineRule="auto"/>
            </w:pPr>
          </w:p>
        </w:tc>
        <w:tc>
          <w:tcPr>
            <w:tcW w:w="1141" w:type="dxa"/>
            <w:vAlign w:val="center"/>
          </w:tcPr>
          <w:p w14:paraId="174C0AAC" w14:textId="77777777" w:rsidR="00745331" w:rsidRDefault="006B6BCA">
            <w:pPr>
              <w:spacing w:after="0" w:line="240" w:lineRule="auto"/>
            </w:pPr>
            <w:r>
              <w:t>Ngày bắt đầu áp dụng</w:t>
            </w:r>
          </w:p>
        </w:tc>
      </w:tr>
      <w:tr w:rsidR="00745331" w14:paraId="67DE6EE2" w14:textId="77777777">
        <w:tc>
          <w:tcPr>
            <w:tcW w:w="1282" w:type="dxa"/>
            <w:vAlign w:val="center"/>
          </w:tcPr>
          <w:p w14:paraId="139BEE01" w14:textId="77777777" w:rsidR="00745331" w:rsidRDefault="006B6BCA">
            <w:pPr>
              <w:spacing w:after="0" w:line="240" w:lineRule="auto"/>
            </w:pPr>
            <w:r>
              <w:t>5</w:t>
            </w:r>
          </w:p>
        </w:tc>
        <w:tc>
          <w:tcPr>
            <w:tcW w:w="2259" w:type="dxa"/>
            <w:vAlign w:val="center"/>
          </w:tcPr>
          <w:p w14:paraId="60066976" w14:textId="77777777" w:rsidR="00745331" w:rsidRDefault="006B6BCA">
            <w:pPr>
              <w:spacing w:after="0" w:line="240" w:lineRule="auto"/>
            </w:pPr>
            <w:r>
              <w:t>valid_to</w:t>
            </w:r>
          </w:p>
        </w:tc>
        <w:tc>
          <w:tcPr>
            <w:tcW w:w="1636" w:type="dxa"/>
            <w:vAlign w:val="center"/>
          </w:tcPr>
          <w:p w14:paraId="7108D08C" w14:textId="77777777" w:rsidR="00745331" w:rsidRDefault="006B6BCA">
            <w:pPr>
              <w:spacing w:after="0" w:line="240" w:lineRule="auto"/>
            </w:pPr>
            <w:r>
              <w:t>date</w:t>
            </w:r>
          </w:p>
        </w:tc>
        <w:tc>
          <w:tcPr>
            <w:tcW w:w="1381" w:type="dxa"/>
            <w:vAlign w:val="center"/>
          </w:tcPr>
          <w:p w14:paraId="7A356E49" w14:textId="77777777" w:rsidR="00745331" w:rsidRDefault="006B6BCA">
            <w:pPr>
              <w:spacing w:after="0" w:line="240" w:lineRule="auto"/>
            </w:pPr>
            <w:r>
              <w:t>Không</w:t>
            </w:r>
          </w:p>
        </w:tc>
        <w:tc>
          <w:tcPr>
            <w:tcW w:w="1317" w:type="dxa"/>
            <w:vAlign w:val="center"/>
          </w:tcPr>
          <w:p w14:paraId="6ED4E838" w14:textId="77777777" w:rsidR="00745331" w:rsidRDefault="00745331">
            <w:pPr>
              <w:spacing w:after="0" w:line="240" w:lineRule="auto"/>
            </w:pPr>
          </w:p>
        </w:tc>
        <w:tc>
          <w:tcPr>
            <w:tcW w:w="1141" w:type="dxa"/>
            <w:vAlign w:val="center"/>
          </w:tcPr>
          <w:p w14:paraId="78DD965D" w14:textId="77777777" w:rsidR="00745331" w:rsidRDefault="006B6BCA">
            <w:pPr>
              <w:spacing w:after="0" w:line="240" w:lineRule="auto"/>
            </w:pPr>
            <w:r>
              <w:t>Ngày kết thúc áp dụng</w:t>
            </w:r>
          </w:p>
        </w:tc>
      </w:tr>
    </w:tbl>
    <w:p w14:paraId="5B50D31B" w14:textId="77777777" w:rsidR="00745331" w:rsidRDefault="00745331"/>
    <w:p w14:paraId="46BF8814" w14:textId="77777777" w:rsidR="00745331" w:rsidRDefault="006B6BCA">
      <w:pPr>
        <w:pStyle w:val="Heading3"/>
      </w:pPr>
      <w:bookmarkStart w:id="67" w:name="_Toc28544"/>
      <w:r>
        <w:rPr>
          <w:lang w:val="vi-VN"/>
        </w:rPr>
        <w:t>9</w:t>
      </w:r>
      <w:r>
        <w:t>. Bảng Reviews (Đánh giá sản phẩm)</w:t>
      </w:r>
      <w:r>
        <w:br/>
      </w:r>
      <w:bookmarkEnd w:id="67"/>
    </w:p>
    <w:tbl>
      <w:tblPr>
        <w:tblStyle w:val="TableGrid"/>
        <w:tblW w:w="0" w:type="auto"/>
        <w:tblLook w:val="04A0" w:firstRow="1" w:lastRow="0" w:firstColumn="1" w:lastColumn="0" w:noHBand="0" w:noVBand="1"/>
      </w:tblPr>
      <w:tblGrid>
        <w:gridCol w:w="804"/>
        <w:gridCol w:w="1451"/>
        <w:gridCol w:w="1626"/>
        <w:gridCol w:w="997"/>
        <w:gridCol w:w="2603"/>
        <w:gridCol w:w="1149"/>
      </w:tblGrid>
      <w:tr w:rsidR="00745331" w14:paraId="4A51BCB7" w14:textId="77777777">
        <w:tc>
          <w:tcPr>
            <w:tcW w:w="928" w:type="dxa"/>
            <w:vAlign w:val="center"/>
          </w:tcPr>
          <w:p w14:paraId="3CD435DE" w14:textId="77777777" w:rsidR="00745331" w:rsidRDefault="006B6BCA">
            <w:pPr>
              <w:spacing w:after="0" w:line="240" w:lineRule="auto"/>
            </w:pPr>
            <w:r>
              <w:t>STT</w:t>
            </w:r>
          </w:p>
        </w:tc>
        <w:tc>
          <w:tcPr>
            <w:tcW w:w="1504" w:type="dxa"/>
            <w:vAlign w:val="center"/>
          </w:tcPr>
          <w:p w14:paraId="34234DE1" w14:textId="77777777" w:rsidR="00745331" w:rsidRDefault="006B6BCA">
            <w:pPr>
              <w:spacing w:after="0" w:line="240" w:lineRule="auto"/>
            </w:pPr>
            <w:r>
              <w:t>Tên cột</w:t>
            </w:r>
          </w:p>
        </w:tc>
        <w:tc>
          <w:tcPr>
            <w:tcW w:w="1641" w:type="dxa"/>
            <w:vAlign w:val="center"/>
          </w:tcPr>
          <w:p w14:paraId="496F8E79" w14:textId="77777777" w:rsidR="00745331" w:rsidRDefault="006B6BCA">
            <w:pPr>
              <w:spacing w:after="0" w:line="240" w:lineRule="auto"/>
            </w:pPr>
            <w:r>
              <w:t>Kiểu dữ liệu</w:t>
            </w:r>
          </w:p>
        </w:tc>
        <w:tc>
          <w:tcPr>
            <w:tcW w:w="1093" w:type="dxa"/>
            <w:vAlign w:val="center"/>
          </w:tcPr>
          <w:p w14:paraId="57B99AB6" w14:textId="77777777" w:rsidR="00745331" w:rsidRDefault="006B6BCA">
            <w:pPr>
              <w:spacing w:after="0" w:line="240" w:lineRule="auto"/>
            </w:pPr>
            <w:r>
              <w:t>Cho phép Null</w:t>
            </w:r>
          </w:p>
        </w:tc>
        <w:tc>
          <w:tcPr>
            <w:tcW w:w="2698" w:type="dxa"/>
            <w:vAlign w:val="center"/>
          </w:tcPr>
          <w:p w14:paraId="06712165" w14:textId="77777777" w:rsidR="00745331" w:rsidRDefault="006B6BCA">
            <w:pPr>
              <w:spacing w:after="0" w:line="240" w:lineRule="auto"/>
            </w:pPr>
            <w:r>
              <w:t>Mặc định</w:t>
            </w:r>
          </w:p>
        </w:tc>
        <w:tc>
          <w:tcPr>
            <w:tcW w:w="1152" w:type="dxa"/>
            <w:vAlign w:val="center"/>
          </w:tcPr>
          <w:p w14:paraId="3D1ADB09" w14:textId="77777777" w:rsidR="00745331" w:rsidRDefault="006B6BCA">
            <w:pPr>
              <w:spacing w:after="0" w:line="240" w:lineRule="auto"/>
            </w:pPr>
            <w:r>
              <w:t>Mô tả</w:t>
            </w:r>
          </w:p>
        </w:tc>
      </w:tr>
      <w:tr w:rsidR="00745331" w14:paraId="1B231B3E" w14:textId="77777777">
        <w:tc>
          <w:tcPr>
            <w:tcW w:w="928" w:type="dxa"/>
            <w:vAlign w:val="center"/>
          </w:tcPr>
          <w:p w14:paraId="3CC18728" w14:textId="77777777" w:rsidR="00745331" w:rsidRDefault="006B6BCA">
            <w:pPr>
              <w:spacing w:after="0" w:line="240" w:lineRule="auto"/>
            </w:pPr>
            <w:r>
              <w:t>1</w:t>
            </w:r>
          </w:p>
        </w:tc>
        <w:tc>
          <w:tcPr>
            <w:tcW w:w="1504" w:type="dxa"/>
            <w:vAlign w:val="center"/>
          </w:tcPr>
          <w:p w14:paraId="676AD8BA" w14:textId="77777777" w:rsidR="00745331" w:rsidRDefault="006B6BCA">
            <w:pPr>
              <w:spacing w:after="0" w:line="240" w:lineRule="auto"/>
            </w:pPr>
            <w:r>
              <w:t>review_id</w:t>
            </w:r>
          </w:p>
        </w:tc>
        <w:tc>
          <w:tcPr>
            <w:tcW w:w="1641" w:type="dxa"/>
            <w:vAlign w:val="center"/>
          </w:tcPr>
          <w:p w14:paraId="0909578D" w14:textId="77777777" w:rsidR="00745331" w:rsidRDefault="006B6BCA">
            <w:pPr>
              <w:spacing w:after="0" w:line="240" w:lineRule="auto"/>
            </w:pPr>
            <w:r>
              <w:t>int</w:t>
            </w:r>
          </w:p>
        </w:tc>
        <w:tc>
          <w:tcPr>
            <w:tcW w:w="1093" w:type="dxa"/>
            <w:vAlign w:val="center"/>
          </w:tcPr>
          <w:p w14:paraId="467078FD" w14:textId="77777777" w:rsidR="00745331" w:rsidRDefault="006B6BCA">
            <w:pPr>
              <w:spacing w:after="0" w:line="240" w:lineRule="auto"/>
            </w:pPr>
            <w:r>
              <w:t>Không</w:t>
            </w:r>
          </w:p>
        </w:tc>
        <w:tc>
          <w:tcPr>
            <w:tcW w:w="2698" w:type="dxa"/>
            <w:vAlign w:val="center"/>
          </w:tcPr>
          <w:p w14:paraId="63DE67A9" w14:textId="77777777" w:rsidR="00745331" w:rsidRDefault="006B6BCA">
            <w:pPr>
              <w:spacing w:after="0" w:line="240" w:lineRule="auto"/>
            </w:pPr>
            <w:r>
              <w:t>Tự động tăng</w:t>
            </w:r>
          </w:p>
        </w:tc>
        <w:tc>
          <w:tcPr>
            <w:tcW w:w="1152" w:type="dxa"/>
            <w:vAlign w:val="center"/>
          </w:tcPr>
          <w:p w14:paraId="663BB1DB" w14:textId="77777777" w:rsidR="00745331" w:rsidRDefault="006B6BCA">
            <w:pPr>
              <w:spacing w:after="0" w:line="240" w:lineRule="auto"/>
            </w:pPr>
            <w:r>
              <w:t>Mã định danh đánh giá</w:t>
            </w:r>
          </w:p>
        </w:tc>
      </w:tr>
      <w:tr w:rsidR="00745331" w14:paraId="3EEF2104" w14:textId="77777777">
        <w:tc>
          <w:tcPr>
            <w:tcW w:w="928" w:type="dxa"/>
            <w:vAlign w:val="center"/>
          </w:tcPr>
          <w:p w14:paraId="2CD8D697" w14:textId="77777777" w:rsidR="00745331" w:rsidRDefault="006B6BCA">
            <w:pPr>
              <w:spacing w:after="0" w:line="240" w:lineRule="auto"/>
            </w:pPr>
            <w:r>
              <w:t>2</w:t>
            </w:r>
          </w:p>
        </w:tc>
        <w:tc>
          <w:tcPr>
            <w:tcW w:w="1504" w:type="dxa"/>
            <w:vAlign w:val="center"/>
          </w:tcPr>
          <w:p w14:paraId="15AD3A1F" w14:textId="77777777" w:rsidR="00745331" w:rsidRDefault="006B6BCA">
            <w:pPr>
              <w:spacing w:after="0" w:line="240" w:lineRule="auto"/>
            </w:pPr>
            <w:r>
              <w:t>user_id</w:t>
            </w:r>
          </w:p>
        </w:tc>
        <w:tc>
          <w:tcPr>
            <w:tcW w:w="1641" w:type="dxa"/>
            <w:vAlign w:val="center"/>
          </w:tcPr>
          <w:p w14:paraId="319B73E1" w14:textId="77777777" w:rsidR="00745331" w:rsidRDefault="006B6BCA">
            <w:pPr>
              <w:spacing w:after="0" w:line="240" w:lineRule="auto"/>
            </w:pPr>
            <w:r>
              <w:t>int</w:t>
            </w:r>
          </w:p>
        </w:tc>
        <w:tc>
          <w:tcPr>
            <w:tcW w:w="1093" w:type="dxa"/>
            <w:vAlign w:val="center"/>
          </w:tcPr>
          <w:p w14:paraId="33B9568E" w14:textId="77777777" w:rsidR="00745331" w:rsidRDefault="006B6BCA">
            <w:pPr>
              <w:spacing w:after="0" w:line="240" w:lineRule="auto"/>
            </w:pPr>
            <w:r>
              <w:t>Không</w:t>
            </w:r>
          </w:p>
        </w:tc>
        <w:tc>
          <w:tcPr>
            <w:tcW w:w="2698" w:type="dxa"/>
            <w:vAlign w:val="center"/>
          </w:tcPr>
          <w:p w14:paraId="683A5AED" w14:textId="77777777" w:rsidR="00745331" w:rsidRDefault="00745331">
            <w:pPr>
              <w:spacing w:after="0" w:line="240" w:lineRule="auto"/>
            </w:pPr>
          </w:p>
        </w:tc>
        <w:tc>
          <w:tcPr>
            <w:tcW w:w="1152" w:type="dxa"/>
            <w:vAlign w:val="center"/>
          </w:tcPr>
          <w:p w14:paraId="21BF3208" w14:textId="77777777" w:rsidR="00745331" w:rsidRDefault="006B6BCA">
            <w:pPr>
              <w:spacing w:after="0" w:line="240" w:lineRule="auto"/>
            </w:pPr>
            <w:r>
              <w:t>Mã người dùng (tham chiếu Users)</w:t>
            </w:r>
          </w:p>
        </w:tc>
      </w:tr>
      <w:tr w:rsidR="00745331" w14:paraId="09448C41" w14:textId="77777777">
        <w:tc>
          <w:tcPr>
            <w:tcW w:w="928" w:type="dxa"/>
            <w:vAlign w:val="center"/>
          </w:tcPr>
          <w:p w14:paraId="76D2748F" w14:textId="77777777" w:rsidR="00745331" w:rsidRDefault="006B6BCA">
            <w:pPr>
              <w:spacing w:after="0" w:line="240" w:lineRule="auto"/>
            </w:pPr>
            <w:r>
              <w:t>3</w:t>
            </w:r>
          </w:p>
        </w:tc>
        <w:tc>
          <w:tcPr>
            <w:tcW w:w="1504" w:type="dxa"/>
            <w:vAlign w:val="center"/>
          </w:tcPr>
          <w:p w14:paraId="02CE978D" w14:textId="77777777" w:rsidR="00745331" w:rsidRDefault="006B6BCA">
            <w:pPr>
              <w:spacing w:after="0" w:line="240" w:lineRule="auto"/>
            </w:pPr>
            <w:r>
              <w:t>product_id</w:t>
            </w:r>
          </w:p>
        </w:tc>
        <w:tc>
          <w:tcPr>
            <w:tcW w:w="1641" w:type="dxa"/>
            <w:vAlign w:val="center"/>
          </w:tcPr>
          <w:p w14:paraId="4A98AA9A" w14:textId="77777777" w:rsidR="00745331" w:rsidRDefault="006B6BCA">
            <w:pPr>
              <w:spacing w:after="0" w:line="240" w:lineRule="auto"/>
            </w:pPr>
            <w:r>
              <w:t>int</w:t>
            </w:r>
          </w:p>
        </w:tc>
        <w:tc>
          <w:tcPr>
            <w:tcW w:w="1093" w:type="dxa"/>
            <w:vAlign w:val="center"/>
          </w:tcPr>
          <w:p w14:paraId="5DD5C07F" w14:textId="77777777" w:rsidR="00745331" w:rsidRDefault="006B6BCA">
            <w:pPr>
              <w:spacing w:after="0" w:line="240" w:lineRule="auto"/>
            </w:pPr>
            <w:r>
              <w:t>Không</w:t>
            </w:r>
          </w:p>
        </w:tc>
        <w:tc>
          <w:tcPr>
            <w:tcW w:w="2698" w:type="dxa"/>
            <w:vAlign w:val="center"/>
          </w:tcPr>
          <w:p w14:paraId="6C469DDA" w14:textId="77777777" w:rsidR="00745331" w:rsidRDefault="00745331">
            <w:pPr>
              <w:spacing w:after="0" w:line="240" w:lineRule="auto"/>
            </w:pPr>
          </w:p>
        </w:tc>
        <w:tc>
          <w:tcPr>
            <w:tcW w:w="1152" w:type="dxa"/>
            <w:vAlign w:val="center"/>
          </w:tcPr>
          <w:p w14:paraId="6C22AC9A" w14:textId="77777777" w:rsidR="00745331" w:rsidRDefault="006B6BCA">
            <w:pPr>
              <w:spacing w:after="0" w:line="240" w:lineRule="auto"/>
            </w:pPr>
            <w:r>
              <w:t>Mã sản phẩm (tham chiếu Products)</w:t>
            </w:r>
          </w:p>
        </w:tc>
      </w:tr>
      <w:tr w:rsidR="00745331" w14:paraId="29F15AAE" w14:textId="77777777">
        <w:tc>
          <w:tcPr>
            <w:tcW w:w="928" w:type="dxa"/>
            <w:vAlign w:val="center"/>
          </w:tcPr>
          <w:p w14:paraId="25C55A47" w14:textId="77777777" w:rsidR="00745331" w:rsidRDefault="006B6BCA">
            <w:pPr>
              <w:spacing w:after="0" w:line="240" w:lineRule="auto"/>
            </w:pPr>
            <w:r>
              <w:t>4</w:t>
            </w:r>
          </w:p>
        </w:tc>
        <w:tc>
          <w:tcPr>
            <w:tcW w:w="1504" w:type="dxa"/>
            <w:vAlign w:val="center"/>
          </w:tcPr>
          <w:p w14:paraId="1F252645" w14:textId="77777777" w:rsidR="00745331" w:rsidRDefault="006B6BCA">
            <w:pPr>
              <w:spacing w:after="0" w:line="240" w:lineRule="auto"/>
            </w:pPr>
            <w:r>
              <w:t>rating</w:t>
            </w:r>
          </w:p>
        </w:tc>
        <w:tc>
          <w:tcPr>
            <w:tcW w:w="1641" w:type="dxa"/>
            <w:vAlign w:val="center"/>
          </w:tcPr>
          <w:p w14:paraId="6F39DBB0" w14:textId="77777777" w:rsidR="00745331" w:rsidRDefault="006B6BCA">
            <w:pPr>
              <w:spacing w:after="0" w:line="240" w:lineRule="auto"/>
            </w:pPr>
            <w:r>
              <w:t>int</w:t>
            </w:r>
          </w:p>
        </w:tc>
        <w:tc>
          <w:tcPr>
            <w:tcW w:w="1093" w:type="dxa"/>
            <w:vAlign w:val="center"/>
          </w:tcPr>
          <w:p w14:paraId="19ADD8BD" w14:textId="77777777" w:rsidR="00745331" w:rsidRDefault="006B6BCA">
            <w:pPr>
              <w:spacing w:after="0" w:line="240" w:lineRule="auto"/>
            </w:pPr>
            <w:r>
              <w:t>Không</w:t>
            </w:r>
          </w:p>
        </w:tc>
        <w:tc>
          <w:tcPr>
            <w:tcW w:w="2698" w:type="dxa"/>
            <w:vAlign w:val="center"/>
          </w:tcPr>
          <w:p w14:paraId="3D60906B" w14:textId="77777777" w:rsidR="00745331" w:rsidRDefault="00745331">
            <w:pPr>
              <w:spacing w:after="0" w:line="240" w:lineRule="auto"/>
            </w:pPr>
          </w:p>
        </w:tc>
        <w:tc>
          <w:tcPr>
            <w:tcW w:w="1152" w:type="dxa"/>
            <w:vAlign w:val="center"/>
          </w:tcPr>
          <w:p w14:paraId="3C9136D5" w14:textId="77777777" w:rsidR="00745331" w:rsidRDefault="006B6BCA">
            <w:pPr>
              <w:spacing w:after="0" w:line="240" w:lineRule="auto"/>
            </w:pPr>
            <w:r>
              <w:t>Đánh giá (1-5 sao)</w:t>
            </w:r>
          </w:p>
        </w:tc>
      </w:tr>
      <w:tr w:rsidR="00745331" w14:paraId="75F9382B" w14:textId="77777777">
        <w:tc>
          <w:tcPr>
            <w:tcW w:w="928" w:type="dxa"/>
            <w:vAlign w:val="center"/>
          </w:tcPr>
          <w:p w14:paraId="2B307BC3" w14:textId="77777777" w:rsidR="00745331" w:rsidRDefault="006B6BCA">
            <w:pPr>
              <w:spacing w:after="0" w:line="240" w:lineRule="auto"/>
            </w:pPr>
            <w:r>
              <w:t>5</w:t>
            </w:r>
          </w:p>
        </w:tc>
        <w:tc>
          <w:tcPr>
            <w:tcW w:w="1504" w:type="dxa"/>
            <w:vAlign w:val="center"/>
          </w:tcPr>
          <w:p w14:paraId="7E08A44E" w14:textId="77777777" w:rsidR="00745331" w:rsidRDefault="006B6BCA">
            <w:pPr>
              <w:spacing w:after="0" w:line="240" w:lineRule="auto"/>
            </w:pPr>
            <w:r>
              <w:t>comment</w:t>
            </w:r>
          </w:p>
        </w:tc>
        <w:tc>
          <w:tcPr>
            <w:tcW w:w="1641" w:type="dxa"/>
            <w:vAlign w:val="center"/>
          </w:tcPr>
          <w:p w14:paraId="2C943494" w14:textId="77777777" w:rsidR="00745331" w:rsidRDefault="006B6BCA">
            <w:pPr>
              <w:spacing w:after="0" w:line="240" w:lineRule="auto"/>
            </w:pPr>
            <w:r>
              <w:t>varchar(1000)</w:t>
            </w:r>
          </w:p>
        </w:tc>
        <w:tc>
          <w:tcPr>
            <w:tcW w:w="1093" w:type="dxa"/>
            <w:vAlign w:val="center"/>
          </w:tcPr>
          <w:p w14:paraId="4CB1EF80" w14:textId="77777777" w:rsidR="00745331" w:rsidRDefault="006B6BCA">
            <w:pPr>
              <w:spacing w:after="0" w:line="240" w:lineRule="auto"/>
            </w:pPr>
            <w:r>
              <w:t>Có</w:t>
            </w:r>
          </w:p>
        </w:tc>
        <w:tc>
          <w:tcPr>
            <w:tcW w:w="2698" w:type="dxa"/>
            <w:vAlign w:val="center"/>
          </w:tcPr>
          <w:p w14:paraId="613DE441" w14:textId="77777777" w:rsidR="00745331" w:rsidRDefault="00745331">
            <w:pPr>
              <w:spacing w:after="0" w:line="240" w:lineRule="auto"/>
            </w:pPr>
          </w:p>
        </w:tc>
        <w:tc>
          <w:tcPr>
            <w:tcW w:w="1152" w:type="dxa"/>
            <w:vAlign w:val="center"/>
          </w:tcPr>
          <w:p w14:paraId="1E6A7AE4" w14:textId="77777777" w:rsidR="00745331" w:rsidRDefault="006B6BCA">
            <w:pPr>
              <w:spacing w:after="0" w:line="240" w:lineRule="auto"/>
            </w:pPr>
            <w:r>
              <w:t>Bình luận của người dùng</w:t>
            </w:r>
          </w:p>
        </w:tc>
      </w:tr>
      <w:tr w:rsidR="00745331" w14:paraId="2ABE3D02" w14:textId="77777777">
        <w:tc>
          <w:tcPr>
            <w:tcW w:w="928" w:type="dxa"/>
            <w:vAlign w:val="center"/>
          </w:tcPr>
          <w:p w14:paraId="74ECC46D" w14:textId="77777777" w:rsidR="00745331" w:rsidRDefault="006B6BCA">
            <w:pPr>
              <w:spacing w:after="0" w:line="240" w:lineRule="auto"/>
            </w:pPr>
            <w:r>
              <w:t>6</w:t>
            </w:r>
          </w:p>
        </w:tc>
        <w:tc>
          <w:tcPr>
            <w:tcW w:w="1504" w:type="dxa"/>
            <w:vAlign w:val="center"/>
          </w:tcPr>
          <w:p w14:paraId="3A387EB6" w14:textId="77777777" w:rsidR="00745331" w:rsidRDefault="006B6BCA">
            <w:pPr>
              <w:spacing w:after="0" w:line="240" w:lineRule="auto"/>
            </w:pPr>
            <w:r>
              <w:t>review_date</w:t>
            </w:r>
          </w:p>
        </w:tc>
        <w:tc>
          <w:tcPr>
            <w:tcW w:w="1641" w:type="dxa"/>
            <w:vAlign w:val="center"/>
          </w:tcPr>
          <w:p w14:paraId="2461E25D" w14:textId="77777777" w:rsidR="00745331" w:rsidRDefault="006B6BCA">
            <w:pPr>
              <w:spacing w:after="0" w:line="240" w:lineRule="auto"/>
            </w:pPr>
            <w:r>
              <w:t>datetime</w:t>
            </w:r>
          </w:p>
        </w:tc>
        <w:tc>
          <w:tcPr>
            <w:tcW w:w="1093" w:type="dxa"/>
            <w:vAlign w:val="center"/>
          </w:tcPr>
          <w:p w14:paraId="5A35BFE2" w14:textId="77777777" w:rsidR="00745331" w:rsidRDefault="006B6BCA">
            <w:pPr>
              <w:spacing w:after="0" w:line="240" w:lineRule="auto"/>
            </w:pPr>
            <w:r>
              <w:t>Không</w:t>
            </w:r>
          </w:p>
        </w:tc>
        <w:tc>
          <w:tcPr>
            <w:tcW w:w="2698" w:type="dxa"/>
            <w:vAlign w:val="center"/>
          </w:tcPr>
          <w:p w14:paraId="5B0F207C" w14:textId="77777777" w:rsidR="00745331" w:rsidRDefault="006B6BCA">
            <w:pPr>
              <w:spacing w:after="0" w:line="240" w:lineRule="auto"/>
            </w:pPr>
            <w:r>
              <w:t>CURRENT_TIMESTAMP</w:t>
            </w:r>
          </w:p>
        </w:tc>
        <w:tc>
          <w:tcPr>
            <w:tcW w:w="1152" w:type="dxa"/>
            <w:vAlign w:val="center"/>
          </w:tcPr>
          <w:p w14:paraId="6E5E17A6" w14:textId="77777777" w:rsidR="00745331" w:rsidRDefault="006B6BCA">
            <w:pPr>
              <w:spacing w:after="0" w:line="240" w:lineRule="auto"/>
            </w:pPr>
            <w:r>
              <w:t>Ngày đánh giá</w:t>
            </w:r>
          </w:p>
        </w:tc>
      </w:tr>
    </w:tbl>
    <w:p w14:paraId="5F373963" w14:textId="77777777" w:rsidR="00745331" w:rsidRDefault="006B6BCA">
      <w:pPr>
        <w:pStyle w:val="Heading3"/>
      </w:pPr>
      <w:bookmarkStart w:id="68" w:name="_Toc31097"/>
      <w:r>
        <w:lastRenderedPageBreak/>
        <w:br/>
      </w:r>
      <w:r>
        <w:rPr>
          <w:lang w:val="vi-VN"/>
        </w:rPr>
        <w:t>10</w:t>
      </w:r>
      <w:r>
        <w:t>. Bảng Reports (Báo cáo, thống kê)</w:t>
      </w:r>
      <w:r>
        <w:br/>
      </w:r>
      <w:bookmarkEnd w:id="68"/>
    </w:p>
    <w:tbl>
      <w:tblPr>
        <w:tblStyle w:val="TableGrid"/>
        <w:tblW w:w="0" w:type="auto"/>
        <w:tblLook w:val="04A0" w:firstRow="1" w:lastRow="0" w:firstColumn="1" w:lastColumn="0" w:noHBand="0" w:noVBand="1"/>
      </w:tblPr>
      <w:tblGrid>
        <w:gridCol w:w="685"/>
        <w:gridCol w:w="2089"/>
        <w:gridCol w:w="1555"/>
        <w:gridCol w:w="900"/>
        <w:gridCol w:w="2567"/>
        <w:gridCol w:w="834"/>
      </w:tblGrid>
      <w:tr w:rsidR="00745331" w14:paraId="60ADEBF3" w14:textId="77777777">
        <w:tc>
          <w:tcPr>
            <w:tcW w:w="782" w:type="dxa"/>
            <w:vAlign w:val="center"/>
          </w:tcPr>
          <w:p w14:paraId="64A165A0" w14:textId="77777777" w:rsidR="00745331" w:rsidRDefault="006B6BCA">
            <w:pPr>
              <w:spacing w:after="0" w:line="240" w:lineRule="auto"/>
            </w:pPr>
            <w:r>
              <w:t>STT</w:t>
            </w:r>
          </w:p>
        </w:tc>
        <w:tc>
          <w:tcPr>
            <w:tcW w:w="2125" w:type="dxa"/>
            <w:vAlign w:val="center"/>
          </w:tcPr>
          <w:p w14:paraId="1EC4A316" w14:textId="77777777" w:rsidR="00745331" w:rsidRDefault="006B6BCA">
            <w:pPr>
              <w:spacing w:after="0" w:line="240" w:lineRule="auto"/>
            </w:pPr>
            <w:r>
              <w:t>Tên cột</w:t>
            </w:r>
          </w:p>
        </w:tc>
        <w:tc>
          <w:tcPr>
            <w:tcW w:w="1577" w:type="dxa"/>
            <w:vAlign w:val="center"/>
          </w:tcPr>
          <w:p w14:paraId="78B15569" w14:textId="77777777" w:rsidR="00745331" w:rsidRDefault="006B6BCA">
            <w:pPr>
              <w:spacing w:after="0" w:line="240" w:lineRule="auto"/>
            </w:pPr>
            <w:r>
              <w:t>Kiểu dữ liệu</w:t>
            </w:r>
          </w:p>
        </w:tc>
        <w:tc>
          <w:tcPr>
            <w:tcW w:w="974" w:type="dxa"/>
            <w:vAlign w:val="center"/>
          </w:tcPr>
          <w:p w14:paraId="462695DB" w14:textId="77777777" w:rsidR="00745331" w:rsidRDefault="006B6BCA">
            <w:pPr>
              <w:spacing w:after="0" w:line="240" w:lineRule="auto"/>
            </w:pPr>
            <w:r>
              <w:t>Cho phép Null</w:t>
            </w:r>
          </w:p>
        </w:tc>
        <w:tc>
          <w:tcPr>
            <w:tcW w:w="2698" w:type="dxa"/>
            <w:vAlign w:val="center"/>
          </w:tcPr>
          <w:p w14:paraId="514FBE03" w14:textId="77777777" w:rsidR="00745331" w:rsidRDefault="006B6BCA">
            <w:pPr>
              <w:spacing w:after="0" w:line="240" w:lineRule="auto"/>
            </w:pPr>
            <w:r>
              <w:t>Mặc định</w:t>
            </w:r>
          </w:p>
        </w:tc>
        <w:tc>
          <w:tcPr>
            <w:tcW w:w="860" w:type="dxa"/>
            <w:vAlign w:val="center"/>
          </w:tcPr>
          <w:p w14:paraId="7B394F8E" w14:textId="77777777" w:rsidR="00745331" w:rsidRDefault="006B6BCA">
            <w:pPr>
              <w:spacing w:after="0" w:line="240" w:lineRule="auto"/>
            </w:pPr>
            <w:r>
              <w:t>Mô tả</w:t>
            </w:r>
          </w:p>
        </w:tc>
      </w:tr>
      <w:tr w:rsidR="00745331" w14:paraId="27DB6790" w14:textId="77777777">
        <w:tc>
          <w:tcPr>
            <w:tcW w:w="782" w:type="dxa"/>
            <w:vAlign w:val="center"/>
          </w:tcPr>
          <w:p w14:paraId="0B41C2BD" w14:textId="77777777" w:rsidR="00745331" w:rsidRDefault="006B6BCA">
            <w:pPr>
              <w:spacing w:after="0" w:line="240" w:lineRule="auto"/>
            </w:pPr>
            <w:r>
              <w:t>1</w:t>
            </w:r>
          </w:p>
        </w:tc>
        <w:tc>
          <w:tcPr>
            <w:tcW w:w="2125" w:type="dxa"/>
            <w:vAlign w:val="center"/>
          </w:tcPr>
          <w:p w14:paraId="74D890FE" w14:textId="77777777" w:rsidR="00745331" w:rsidRDefault="006B6BCA">
            <w:pPr>
              <w:spacing w:after="0" w:line="240" w:lineRule="auto"/>
            </w:pPr>
            <w:r>
              <w:t>report_id</w:t>
            </w:r>
          </w:p>
        </w:tc>
        <w:tc>
          <w:tcPr>
            <w:tcW w:w="1577" w:type="dxa"/>
            <w:vAlign w:val="center"/>
          </w:tcPr>
          <w:p w14:paraId="333F534A" w14:textId="77777777" w:rsidR="00745331" w:rsidRDefault="006B6BCA">
            <w:pPr>
              <w:spacing w:after="0" w:line="240" w:lineRule="auto"/>
            </w:pPr>
            <w:r>
              <w:t>int</w:t>
            </w:r>
          </w:p>
        </w:tc>
        <w:tc>
          <w:tcPr>
            <w:tcW w:w="974" w:type="dxa"/>
            <w:vAlign w:val="center"/>
          </w:tcPr>
          <w:p w14:paraId="1F6B10D5" w14:textId="77777777" w:rsidR="00745331" w:rsidRDefault="006B6BCA">
            <w:pPr>
              <w:spacing w:after="0" w:line="240" w:lineRule="auto"/>
            </w:pPr>
            <w:r>
              <w:t>Không</w:t>
            </w:r>
          </w:p>
        </w:tc>
        <w:tc>
          <w:tcPr>
            <w:tcW w:w="2698" w:type="dxa"/>
            <w:vAlign w:val="center"/>
          </w:tcPr>
          <w:p w14:paraId="697171C6" w14:textId="77777777" w:rsidR="00745331" w:rsidRDefault="006B6BCA">
            <w:pPr>
              <w:spacing w:after="0" w:line="240" w:lineRule="auto"/>
            </w:pPr>
            <w:r>
              <w:t>Tự động tăng</w:t>
            </w:r>
          </w:p>
        </w:tc>
        <w:tc>
          <w:tcPr>
            <w:tcW w:w="860" w:type="dxa"/>
            <w:vAlign w:val="center"/>
          </w:tcPr>
          <w:p w14:paraId="4026B430" w14:textId="77777777" w:rsidR="00745331" w:rsidRDefault="006B6BCA">
            <w:pPr>
              <w:spacing w:after="0" w:line="240" w:lineRule="auto"/>
            </w:pPr>
            <w:r>
              <w:t>Mã báo cáo</w:t>
            </w:r>
          </w:p>
        </w:tc>
      </w:tr>
      <w:tr w:rsidR="00745331" w14:paraId="257B8419" w14:textId="77777777">
        <w:tc>
          <w:tcPr>
            <w:tcW w:w="782" w:type="dxa"/>
            <w:vAlign w:val="center"/>
          </w:tcPr>
          <w:p w14:paraId="2720B5CA" w14:textId="77777777" w:rsidR="00745331" w:rsidRDefault="006B6BCA">
            <w:pPr>
              <w:spacing w:after="0" w:line="240" w:lineRule="auto"/>
            </w:pPr>
            <w:r>
              <w:t>2</w:t>
            </w:r>
          </w:p>
        </w:tc>
        <w:tc>
          <w:tcPr>
            <w:tcW w:w="2125" w:type="dxa"/>
            <w:vAlign w:val="center"/>
          </w:tcPr>
          <w:p w14:paraId="2CEABBE2" w14:textId="77777777" w:rsidR="00745331" w:rsidRDefault="006B6BCA">
            <w:pPr>
              <w:spacing w:after="0" w:line="240" w:lineRule="auto"/>
            </w:pPr>
            <w:r>
              <w:t>report_type</w:t>
            </w:r>
          </w:p>
        </w:tc>
        <w:tc>
          <w:tcPr>
            <w:tcW w:w="1577" w:type="dxa"/>
            <w:vAlign w:val="center"/>
          </w:tcPr>
          <w:p w14:paraId="44369B1A" w14:textId="77777777" w:rsidR="00745331" w:rsidRDefault="006B6BCA">
            <w:pPr>
              <w:spacing w:after="0" w:line="240" w:lineRule="auto"/>
            </w:pPr>
            <w:r>
              <w:t>varchar(100)</w:t>
            </w:r>
          </w:p>
        </w:tc>
        <w:tc>
          <w:tcPr>
            <w:tcW w:w="974" w:type="dxa"/>
            <w:vAlign w:val="center"/>
          </w:tcPr>
          <w:p w14:paraId="7DE911A7" w14:textId="77777777" w:rsidR="00745331" w:rsidRDefault="006B6BCA">
            <w:pPr>
              <w:spacing w:after="0" w:line="240" w:lineRule="auto"/>
            </w:pPr>
            <w:r>
              <w:t>Không</w:t>
            </w:r>
          </w:p>
        </w:tc>
        <w:tc>
          <w:tcPr>
            <w:tcW w:w="2698" w:type="dxa"/>
            <w:vAlign w:val="center"/>
          </w:tcPr>
          <w:p w14:paraId="7157325E" w14:textId="77777777" w:rsidR="00745331" w:rsidRDefault="00745331">
            <w:pPr>
              <w:spacing w:after="0" w:line="240" w:lineRule="auto"/>
            </w:pPr>
          </w:p>
        </w:tc>
        <w:tc>
          <w:tcPr>
            <w:tcW w:w="860" w:type="dxa"/>
            <w:vAlign w:val="center"/>
          </w:tcPr>
          <w:p w14:paraId="39344659" w14:textId="77777777" w:rsidR="00745331" w:rsidRDefault="006B6BCA">
            <w:pPr>
              <w:spacing w:after="0" w:line="240" w:lineRule="auto"/>
            </w:pPr>
            <w:r>
              <w:t>Loại báo cáo</w:t>
            </w:r>
          </w:p>
        </w:tc>
      </w:tr>
      <w:tr w:rsidR="00745331" w14:paraId="2B9A6985" w14:textId="77777777">
        <w:tc>
          <w:tcPr>
            <w:tcW w:w="782" w:type="dxa"/>
            <w:vAlign w:val="center"/>
          </w:tcPr>
          <w:p w14:paraId="0E877CAA" w14:textId="77777777" w:rsidR="00745331" w:rsidRDefault="006B6BCA">
            <w:pPr>
              <w:spacing w:after="0" w:line="240" w:lineRule="auto"/>
            </w:pPr>
            <w:r>
              <w:t>3</w:t>
            </w:r>
          </w:p>
        </w:tc>
        <w:tc>
          <w:tcPr>
            <w:tcW w:w="2125" w:type="dxa"/>
            <w:vAlign w:val="center"/>
          </w:tcPr>
          <w:p w14:paraId="7EC64777" w14:textId="77777777" w:rsidR="00745331" w:rsidRDefault="006B6BCA">
            <w:pPr>
              <w:spacing w:after="0" w:line="240" w:lineRule="auto"/>
            </w:pPr>
            <w:r>
              <w:t>report_date</w:t>
            </w:r>
          </w:p>
        </w:tc>
        <w:tc>
          <w:tcPr>
            <w:tcW w:w="1577" w:type="dxa"/>
            <w:vAlign w:val="center"/>
          </w:tcPr>
          <w:p w14:paraId="17B0ABE6" w14:textId="77777777" w:rsidR="00745331" w:rsidRDefault="006B6BCA">
            <w:pPr>
              <w:spacing w:after="0" w:line="240" w:lineRule="auto"/>
            </w:pPr>
            <w:r>
              <w:t>datetime</w:t>
            </w:r>
          </w:p>
        </w:tc>
        <w:tc>
          <w:tcPr>
            <w:tcW w:w="974" w:type="dxa"/>
            <w:vAlign w:val="center"/>
          </w:tcPr>
          <w:p w14:paraId="6FBF6035" w14:textId="77777777" w:rsidR="00745331" w:rsidRDefault="006B6BCA">
            <w:pPr>
              <w:spacing w:after="0" w:line="240" w:lineRule="auto"/>
            </w:pPr>
            <w:r>
              <w:t>Không</w:t>
            </w:r>
          </w:p>
        </w:tc>
        <w:tc>
          <w:tcPr>
            <w:tcW w:w="2698" w:type="dxa"/>
            <w:vAlign w:val="center"/>
          </w:tcPr>
          <w:p w14:paraId="1BDAC04D" w14:textId="77777777" w:rsidR="00745331" w:rsidRDefault="006B6BCA">
            <w:pPr>
              <w:spacing w:after="0" w:line="240" w:lineRule="auto"/>
            </w:pPr>
            <w:r>
              <w:t>CURRENT_TIMESTAMP</w:t>
            </w:r>
          </w:p>
        </w:tc>
        <w:tc>
          <w:tcPr>
            <w:tcW w:w="860" w:type="dxa"/>
            <w:vAlign w:val="center"/>
          </w:tcPr>
          <w:p w14:paraId="321004F1" w14:textId="77777777" w:rsidR="00745331" w:rsidRDefault="006B6BCA">
            <w:pPr>
              <w:spacing w:after="0" w:line="240" w:lineRule="auto"/>
            </w:pPr>
            <w:r>
              <w:t>Ngày tạo báo cáo</w:t>
            </w:r>
          </w:p>
        </w:tc>
      </w:tr>
      <w:tr w:rsidR="00745331" w14:paraId="7636F587" w14:textId="77777777">
        <w:tc>
          <w:tcPr>
            <w:tcW w:w="782" w:type="dxa"/>
            <w:vAlign w:val="center"/>
          </w:tcPr>
          <w:p w14:paraId="5DCED03B" w14:textId="77777777" w:rsidR="00745331" w:rsidRDefault="006B6BCA">
            <w:pPr>
              <w:spacing w:after="0" w:line="240" w:lineRule="auto"/>
            </w:pPr>
            <w:r>
              <w:t>4</w:t>
            </w:r>
          </w:p>
        </w:tc>
        <w:tc>
          <w:tcPr>
            <w:tcW w:w="2125" w:type="dxa"/>
            <w:vAlign w:val="center"/>
          </w:tcPr>
          <w:p w14:paraId="62175B1F" w14:textId="77777777" w:rsidR="00745331" w:rsidRDefault="006B6BCA">
            <w:pPr>
              <w:spacing w:after="0" w:line="240" w:lineRule="auto"/>
            </w:pPr>
            <w:r>
              <w:t>total_revenue</w:t>
            </w:r>
          </w:p>
        </w:tc>
        <w:tc>
          <w:tcPr>
            <w:tcW w:w="1577" w:type="dxa"/>
            <w:vAlign w:val="center"/>
          </w:tcPr>
          <w:p w14:paraId="350F9F7C" w14:textId="77777777" w:rsidR="00745331" w:rsidRDefault="006B6BCA">
            <w:pPr>
              <w:spacing w:after="0" w:line="240" w:lineRule="auto"/>
            </w:pPr>
            <w:r>
              <w:t>decimal(15,2)</w:t>
            </w:r>
          </w:p>
        </w:tc>
        <w:tc>
          <w:tcPr>
            <w:tcW w:w="974" w:type="dxa"/>
            <w:vAlign w:val="center"/>
          </w:tcPr>
          <w:p w14:paraId="33662F1D" w14:textId="77777777" w:rsidR="00745331" w:rsidRDefault="006B6BCA">
            <w:pPr>
              <w:spacing w:after="0" w:line="240" w:lineRule="auto"/>
            </w:pPr>
            <w:r>
              <w:t>Không</w:t>
            </w:r>
          </w:p>
        </w:tc>
        <w:tc>
          <w:tcPr>
            <w:tcW w:w="2698" w:type="dxa"/>
            <w:vAlign w:val="center"/>
          </w:tcPr>
          <w:p w14:paraId="722A47EB" w14:textId="77777777" w:rsidR="00745331" w:rsidRDefault="00745331">
            <w:pPr>
              <w:spacing w:after="0" w:line="240" w:lineRule="auto"/>
            </w:pPr>
          </w:p>
        </w:tc>
        <w:tc>
          <w:tcPr>
            <w:tcW w:w="860" w:type="dxa"/>
            <w:vAlign w:val="center"/>
          </w:tcPr>
          <w:p w14:paraId="5B160126" w14:textId="77777777" w:rsidR="00745331" w:rsidRDefault="006B6BCA">
            <w:pPr>
              <w:spacing w:after="0" w:line="240" w:lineRule="auto"/>
            </w:pPr>
            <w:r>
              <w:t>Tổng doanh thu</w:t>
            </w:r>
          </w:p>
        </w:tc>
      </w:tr>
      <w:tr w:rsidR="00745331" w14:paraId="3D10E287" w14:textId="77777777">
        <w:tc>
          <w:tcPr>
            <w:tcW w:w="782" w:type="dxa"/>
            <w:vAlign w:val="center"/>
          </w:tcPr>
          <w:p w14:paraId="35763D5F" w14:textId="77777777" w:rsidR="00745331" w:rsidRDefault="006B6BCA">
            <w:pPr>
              <w:spacing w:after="0" w:line="240" w:lineRule="auto"/>
            </w:pPr>
            <w:r>
              <w:t>5</w:t>
            </w:r>
          </w:p>
        </w:tc>
        <w:tc>
          <w:tcPr>
            <w:tcW w:w="2125" w:type="dxa"/>
            <w:vAlign w:val="center"/>
          </w:tcPr>
          <w:p w14:paraId="141D2CC6" w14:textId="77777777" w:rsidR="00745331" w:rsidRDefault="006B6BCA">
            <w:pPr>
              <w:spacing w:after="0" w:line="240" w:lineRule="auto"/>
            </w:pPr>
            <w:r>
              <w:t>top_selling_product</w:t>
            </w:r>
          </w:p>
        </w:tc>
        <w:tc>
          <w:tcPr>
            <w:tcW w:w="1577" w:type="dxa"/>
            <w:vAlign w:val="center"/>
          </w:tcPr>
          <w:p w14:paraId="3E4B5171" w14:textId="77777777" w:rsidR="00745331" w:rsidRDefault="006B6BCA">
            <w:pPr>
              <w:spacing w:after="0" w:line="240" w:lineRule="auto"/>
            </w:pPr>
            <w:r>
              <w:t>int</w:t>
            </w:r>
          </w:p>
        </w:tc>
        <w:tc>
          <w:tcPr>
            <w:tcW w:w="974" w:type="dxa"/>
            <w:vAlign w:val="center"/>
          </w:tcPr>
          <w:p w14:paraId="6A8027A7" w14:textId="77777777" w:rsidR="00745331" w:rsidRDefault="006B6BCA">
            <w:pPr>
              <w:spacing w:after="0" w:line="240" w:lineRule="auto"/>
            </w:pPr>
            <w:r>
              <w:t>Có</w:t>
            </w:r>
          </w:p>
        </w:tc>
        <w:tc>
          <w:tcPr>
            <w:tcW w:w="2698" w:type="dxa"/>
            <w:vAlign w:val="center"/>
          </w:tcPr>
          <w:p w14:paraId="517E1612" w14:textId="77777777" w:rsidR="00745331" w:rsidRDefault="00745331">
            <w:pPr>
              <w:spacing w:after="0" w:line="240" w:lineRule="auto"/>
            </w:pPr>
          </w:p>
        </w:tc>
        <w:tc>
          <w:tcPr>
            <w:tcW w:w="860" w:type="dxa"/>
            <w:vAlign w:val="center"/>
          </w:tcPr>
          <w:p w14:paraId="6D2199A9" w14:textId="77777777" w:rsidR="00745331" w:rsidRDefault="006B6BCA">
            <w:pPr>
              <w:spacing w:after="0" w:line="240" w:lineRule="auto"/>
            </w:pPr>
            <w:r>
              <w:t>Sản phẩm bán chạy nhất</w:t>
            </w:r>
          </w:p>
        </w:tc>
      </w:tr>
    </w:tbl>
    <w:p w14:paraId="4BCF31E1" w14:textId="77777777" w:rsidR="00745331" w:rsidRDefault="00745331"/>
    <w:p w14:paraId="66B96099" w14:textId="77777777" w:rsidR="00745331" w:rsidRDefault="006B6BCA">
      <w:pPr>
        <w:pStyle w:val="Heading3"/>
      </w:pPr>
      <w:bookmarkStart w:id="69" w:name="_Toc14273"/>
      <w:r>
        <w:t>1</w:t>
      </w:r>
      <w:r>
        <w:rPr>
          <w:lang w:val="vi-VN"/>
        </w:rPr>
        <w:t>1</w:t>
      </w:r>
      <w:r>
        <w:t>. Bảng Chats (Tin nhắn hỗ trợ khách hàng)</w:t>
      </w:r>
      <w:r>
        <w:br/>
      </w:r>
      <w:bookmarkEnd w:id="69"/>
    </w:p>
    <w:tbl>
      <w:tblPr>
        <w:tblStyle w:val="TableGrid"/>
        <w:tblW w:w="0" w:type="auto"/>
        <w:tblLook w:val="04A0" w:firstRow="1" w:lastRow="0" w:firstColumn="1" w:lastColumn="0" w:noHBand="0" w:noVBand="1"/>
      </w:tblPr>
      <w:tblGrid>
        <w:gridCol w:w="856"/>
        <w:gridCol w:w="1386"/>
        <w:gridCol w:w="1632"/>
        <w:gridCol w:w="1037"/>
        <w:gridCol w:w="2632"/>
        <w:gridCol w:w="1087"/>
      </w:tblGrid>
      <w:tr w:rsidR="00745331" w14:paraId="674828AC" w14:textId="77777777">
        <w:tc>
          <w:tcPr>
            <w:tcW w:w="946" w:type="dxa"/>
            <w:vAlign w:val="center"/>
          </w:tcPr>
          <w:p w14:paraId="70BBC1F1" w14:textId="77777777" w:rsidR="00745331" w:rsidRDefault="006B6BCA">
            <w:pPr>
              <w:spacing w:after="0" w:line="240" w:lineRule="auto"/>
            </w:pPr>
            <w:r>
              <w:t>STT</w:t>
            </w:r>
          </w:p>
        </w:tc>
        <w:tc>
          <w:tcPr>
            <w:tcW w:w="1430" w:type="dxa"/>
            <w:vAlign w:val="center"/>
          </w:tcPr>
          <w:p w14:paraId="6E0C3E1F" w14:textId="77777777" w:rsidR="00745331" w:rsidRDefault="006B6BCA">
            <w:pPr>
              <w:spacing w:after="0" w:line="240" w:lineRule="auto"/>
            </w:pPr>
            <w:r>
              <w:t>Tên cột</w:t>
            </w:r>
          </w:p>
        </w:tc>
        <w:tc>
          <w:tcPr>
            <w:tcW w:w="1644" w:type="dxa"/>
            <w:vAlign w:val="center"/>
          </w:tcPr>
          <w:p w14:paraId="66B829F7" w14:textId="77777777" w:rsidR="00745331" w:rsidRDefault="006B6BCA">
            <w:pPr>
              <w:spacing w:after="0" w:line="240" w:lineRule="auto"/>
            </w:pPr>
            <w:r>
              <w:t>Kiểu dữ liệu</w:t>
            </w:r>
          </w:p>
        </w:tc>
        <w:tc>
          <w:tcPr>
            <w:tcW w:w="1108" w:type="dxa"/>
            <w:vAlign w:val="center"/>
          </w:tcPr>
          <w:p w14:paraId="422EC890" w14:textId="77777777" w:rsidR="00745331" w:rsidRDefault="006B6BCA">
            <w:pPr>
              <w:spacing w:after="0" w:line="240" w:lineRule="auto"/>
            </w:pPr>
            <w:r>
              <w:t>Cho phép Null</w:t>
            </w:r>
          </w:p>
        </w:tc>
        <w:tc>
          <w:tcPr>
            <w:tcW w:w="2698" w:type="dxa"/>
            <w:vAlign w:val="center"/>
          </w:tcPr>
          <w:p w14:paraId="17D1225E" w14:textId="77777777" w:rsidR="00745331" w:rsidRDefault="006B6BCA">
            <w:pPr>
              <w:spacing w:after="0" w:line="240" w:lineRule="auto"/>
            </w:pPr>
            <w:r>
              <w:t>Mặc định</w:t>
            </w:r>
          </w:p>
        </w:tc>
        <w:tc>
          <w:tcPr>
            <w:tcW w:w="1190" w:type="dxa"/>
            <w:vAlign w:val="center"/>
          </w:tcPr>
          <w:p w14:paraId="4D2032C2" w14:textId="77777777" w:rsidR="00745331" w:rsidRDefault="006B6BCA">
            <w:pPr>
              <w:spacing w:after="0" w:line="240" w:lineRule="auto"/>
            </w:pPr>
            <w:r>
              <w:t>Mô tả</w:t>
            </w:r>
          </w:p>
        </w:tc>
      </w:tr>
      <w:tr w:rsidR="00745331" w14:paraId="093D7F5D" w14:textId="77777777">
        <w:tc>
          <w:tcPr>
            <w:tcW w:w="946" w:type="dxa"/>
            <w:vAlign w:val="center"/>
          </w:tcPr>
          <w:p w14:paraId="564D3369" w14:textId="77777777" w:rsidR="00745331" w:rsidRDefault="006B6BCA">
            <w:pPr>
              <w:spacing w:after="0" w:line="240" w:lineRule="auto"/>
            </w:pPr>
            <w:r>
              <w:t>1</w:t>
            </w:r>
          </w:p>
        </w:tc>
        <w:tc>
          <w:tcPr>
            <w:tcW w:w="1430" w:type="dxa"/>
            <w:vAlign w:val="center"/>
          </w:tcPr>
          <w:p w14:paraId="6ABA36AF" w14:textId="77777777" w:rsidR="00745331" w:rsidRDefault="006B6BCA">
            <w:pPr>
              <w:spacing w:after="0" w:line="240" w:lineRule="auto"/>
            </w:pPr>
            <w:r>
              <w:t>chat_id</w:t>
            </w:r>
          </w:p>
        </w:tc>
        <w:tc>
          <w:tcPr>
            <w:tcW w:w="1644" w:type="dxa"/>
            <w:vAlign w:val="center"/>
          </w:tcPr>
          <w:p w14:paraId="04D0B4DD" w14:textId="77777777" w:rsidR="00745331" w:rsidRDefault="006B6BCA">
            <w:pPr>
              <w:spacing w:after="0" w:line="240" w:lineRule="auto"/>
            </w:pPr>
            <w:r>
              <w:t>int</w:t>
            </w:r>
          </w:p>
        </w:tc>
        <w:tc>
          <w:tcPr>
            <w:tcW w:w="1108" w:type="dxa"/>
            <w:vAlign w:val="center"/>
          </w:tcPr>
          <w:p w14:paraId="55B73B3B" w14:textId="77777777" w:rsidR="00745331" w:rsidRDefault="006B6BCA">
            <w:pPr>
              <w:spacing w:after="0" w:line="240" w:lineRule="auto"/>
            </w:pPr>
            <w:r>
              <w:t>Không</w:t>
            </w:r>
          </w:p>
        </w:tc>
        <w:tc>
          <w:tcPr>
            <w:tcW w:w="2698" w:type="dxa"/>
            <w:vAlign w:val="center"/>
          </w:tcPr>
          <w:p w14:paraId="71682211" w14:textId="77777777" w:rsidR="00745331" w:rsidRDefault="006B6BCA">
            <w:pPr>
              <w:spacing w:after="0" w:line="240" w:lineRule="auto"/>
            </w:pPr>
            <w:r>
              <w:t>Tự động tăng</w:t>
            </w:r>
          </w:p>
        </w:tc>
        <w:tc>
          <w:tcPr>
            <w:tcW w:w="1190" w:type="dxa"/>
            <w:vAlign w:val="center"/>
          </w:tcPr>
          <w:p w14:paraId="42EFEBFF" w14:textId="77777777" w:rsidR="00745331" w:rsidRDefault="006B6BCA">
            <w:pPr>
              <w:spacing w:after="0" w:line="240" w:lineRule="auto"/>
            </w:pPr>
            <w:r>
              <w:t>Mã định danh tin nhắn</w:t>
            </w:r>
          </w:p>
        </w:tc>
      </w:tr>
      <w:tr w:rsidR="00745331" w14:paraId="0161EBDB" w14:textId="77777777">
        <w:tc>
          <w:tcPr>
            <w:tcW w:w="946" w:type="dxa"/>
            <w:vAlign w:val="center"/>
          </w:tcPr>
          <w:p w14:paraId="174BD194" w14:textId="77777777" w:rsidR="00745331" w:rsidRDefault="006B6BCA">
            <w:pPr>
              <w:spacing w:after="0" w:line="240" w:lineRule="auto"/>
            </w:pPr>
            <w:r>
              <w:t>2</w:t>
            </w:r>
          </w:p>
        </w:tc>
        <w:tc>
          <w:tcPr>
            <w:tcW w:w="1430" w:type="dxa"/>
            <w:vAlign w:val="center"/>
          </w:tcPr>
          <w:p w14:paraId="52B3D67C" w14:textId="77777777" w:rsidR="00745331" w:rsidRDefault="006B6BCA">
            <w:pPr>
              <w:spacing w:after="0" w:line="240" w:lineRule="auto"/>
            </w:pPr>
            <w:r>
              <w:t>sender_id</w:t>
            </w:r>
          </w:p>
        </w:tc>
        <w:tc>
          <w:tcPr>
            <w:tcW w:w="1644" w:type="dxa"/>
            <w:vAlign w:val="center"/>
          </w:tcPr>
          <w:p w14:paraId="583823F8" w14:textId="77777777" w:rsidR="00745331" w:rsidRDefault="006B6BCA">
            <w:pPr>
              <w:spacing w:after="0" w:line="240" w:lineRule="auto"/>
            </w:pPr>
            <w:r>
              <w:t>int</w:t>
            </w:r>
          </w:p>
        </w:tc>
        <w:tc>
          <w:tcPr>
            <w:tcW w:w="1108" w:type="dxa"/>
            <w:vAlign w:val="center"/>
          </w:tcPr>
          <w:p w14:paraId="7CC8C186" w14:textId="77777777" w:rsidR="00745331" w:rsidRDefault="006B6BCA">
            <w:pPr>
              <w:spacing w:after="0" w:line="240" w:lineRule="auto"/>
            </w:pPr>
            <w:r>
              <w:t>Không</w:t>
            </w:r>
          </w:p>
        </w:tc>
        <w:tc>
          <w:tcPr>
            <w:tcW w:w="2698" w:type="dxa"/>
            <w:vAlign w:val="center"/>
          </w:tcPr>
          <w:p w14:paraId="3CB5291E" w14:textId="77777777" w:rsidR="00745331" w:rsidRDefault="00745331">
            <w:pPr>
              <w:spacing w:after="0" w:line="240" w:lineRule="auto"/>
            </w:pPr>
          </w:p>
        </w:tc>
        <w:tc>
          <w:tcPr>
            <w:tcW w:w="1190" w:type="dxa"/>
            <w:vAlign w:val="center"/>
          </w:tcPr>
          <w:p w14:paraId="0CF72C0F" w14:textId="77777777" w:rsidR="00745331" w:rsidRDefault="006B6BCA">
            <w:pPr>
              <w:spacing w:after="0" w:line="240" w:lineRule="auto"/>
            </w:pPr>
            <w:r>
              <w:t>Mã người gửi</w:t>
            </w:r>
          </w:p>
        </w:tc>
      </w:tr>
      <w:tr w:rsidR="00745331" w14:paraId="5414D372" w14:textId="77777777">
        <w:tc>
          <w:tcPr>
            <w:tcW w:w="946" w:type="dxa"/>
            <w:vAlign w:val="center"/>
          </w:tcPr>
          <w:p w14:paraId="24A1F113" w14:textId="77777777" w:rsidR="00745331" w:rsidRDefault="006B6BCA">
            <w:pPr>
              <w:spacing w:after="0" w:line="240" w:lineRule="auto"/>
            </w:pPr>
            <w:r>
              <w:t>3</w:t>
            </w:r>
          </w:p>
        </w:tc>
        <w:tc>
          <w:tcPr>
            <w:tcW w:w="1430" w:type="dxa"/>
            <w:vAlign w:val="center"/>
          </w:tcPr>
          <w:p w14:paraId="73AA2870" w14:textId="77777777" w:rsidR="00745331" w:rsidRDefault="006B6BCA">
            <w:pPr>
              <w:spacing w:after="0" w:line="240" w:lineRule="auto"/>
            </w:pPr>
            <w:r>
              <w:t>receiver_id</w:t>
            </w:r>
          </w:p>
        </w:tc>
        <w:tc>
          <w:tcPr>
            <w:tcW w:w="1644" w:type="dxa"/>
            <w:vAlign w:val="center"/>
          </w:tcPr>
          <w:p w14:paraId="61DE416A" w14:textId="77777777" w:rsidR="00745331" w:rsidRDefault="006B6BCA">
            <w:pPr>
              <w:spacing w:after="0" w:line="240" w:lineRule="auto"/>
            </w:pPr>
            <w:r>
              <w:t>int</w:t>
            </w:r>
          </w:p>
        </w:tc>
        <w:tc>
          <w:tcPr>
            <w:tcW w:w="1108" w:type="dxa"/>
            <w:vAlign w:val="center"/>
          </w:tcPr>
          <w:p w14:paraId="26807752" w14:textId="77777777" w:rsidR="00745331" w:rsidRDefault="006B6BCA">
            <w:pPr>
              <w:spacing w:after="0" w:line="240" w:lineRule="auto"/>
            </w:pPr>
            <w:r>
              <w:t>Không</w:t>
            </w:r>
          </w:p>
        </w:tc>
        <w:tc>
          <w:tcPr>
            <w:tcW w:w="2698" w:type="dxa"/>
            <w:vAlign w:val="center"/>
          </w:tcPr>
          <w:p w14:paraId="296E4946" w14:textId="77777777" w:rsidR="00745331" w:rsidRDefault="00745331">
            <w:pPr>
              <w:spacing w:after="0" w:line="240" w:lineRule="auto"/>
            </w:pPr>
          </w:p>
        </w:tc>
        <w:tc>
          <w:tcPr>
            <w:tcW w:w="1190" w:type="dxa"/>
            <w:vAlign w:val="center"/>
          </w:tcPr>
          <w:p w14:paraId="06FDDD06" w14:textId="77777777" w:rsidR="00745331" w:rsidRDefault="006B6BCA">
            <w:pPr>
              <w:spacing w:after="0" w:line="240" w:lineRule="auto"/>
            </w:pPr>
            <w:r>
              <w:t>Mã người nhận</w:t>
            </w:r>
          </w:p>
        </w:tc>
      </w:tr>
      <w:tr w:rsidR="00745331" w14:paraId="682A7DCC" w14:textId="77777777">
        <w:tc>
          <w:tcPr>
            <w:tcW w:w="946" w:type="dxa"/>
            <w:vAlign w:val="center"/>
          </w:tcPr>
          <w:p w14:paraId="3E0092F5" w14:textId="77777777" w:rsidR="00745331" w:rsidRDefault="006B6BCA">
            <w:pPr>
              <w:spacing w:after="0" w:line="240" w:lineRule="auto"/>
            </w:pPr>
            <w:r>
              <w:t>4</w:t>
            </w:r>
          </w:p>
        </w:tc>
        <w:tc>
          <w:tcPr>
            <w:tcW w:w="1430" w:type="dxa"/>
            <w:vAlign w:val="center"/>
          </w:tcPr>
          <w:p w14:paraId="371292FA" w14:textId="77777777" w:rsidR="00745331" w:rsidRDefault="006B6BCA">
            <w:pPr>
              <w:spacing w:after="0" w:line="240" w:lineRule="auto"/>
            </w:pPr>
            <w:r>
              <w:t>message</w:t>
            </w:r>
          </w:p>
        </w:tc>
        <w:tc>
          <w:tcPr>
            <w:tcW w:w="1644" w:type="dxa"/>
            <w:vAlign w:val="center"/>
          </w:tcPr>
          <w:p w14:paraId="5E9D4FB8" w14:textId="77777777" w:rsidR="00745331" w:rsidRDefault="006B6BCA">
            <w:pPr>
              <w:spacing w:after="0" w:line="240" w:lineRule="auto"/>
            </w:pPr>
            <w:r>
              <w:t>varchar(2000)</w:t>
            </w:r>
          </w:p>
        </w:tc>
        <w:tc>
          <w:tcPr>
            <w:tcW w:w="1108" w:type="dxa"/>
            <w:vAlign w:val="center"/>
          </w:tcPr>
          <w:p w14:paraId="540829F2" w14:textId="77777777" w:rsidR="00745331" w:rsidRDefault="006B6BCA">
            <w:pPr>
              <w:spacing w:after="0" w:line="240" w:lineRule="auto"/>
            </w:pPr>
            <w:r>
              <w:t>Không</w:t>
            </w:r>
          </w:p>
        </w:tc>
        <w:tc>
          <w:tcPr>
            <w:tcW w:w="2698" w:type="dxa"/>
            <w:vAlign w:val="center"/>
          </w:tcPr>
          <w:p w14:paraId="583E1C87" w14:textId="77777777" w:rsidR="00745331" w:rsidRDefault="00745331">
            <w:pPr>
              <w:spacing w:after="0" w:line="240" w:lineRule="auto"/>
            </w:pPr>
          </w:p>
        </w:tc>
        <w:tc>
          <w:tcPr>
            <w:tcW w:w="1190" w:type="dxa"/>
            <w:vAlign w:val="center"/>
          </w:tcPr>
          <w:p w14:paraId="61D94B4C" w14:textId="77777777" w:rsidR="00745331" w:rsidRDefault="006B6BCA">
            <w:pPr>
              <w:spacing w:after="0" w:line="240" w:lineRule="auto"/>
            </w:pPr>
            <w:r>
              <w:t>Nội dung tin nhắn</w:t>
            </w:r>
          </w:p>
        </w:tc>
      </w:tr>
      <w:tr w:rsidR="00745331" w14:paraId="6D6E0874" w14:textId="77777777">
        <w:tc>
          <w:tcPr>
            <w:tcW w:w="946" w:type="dxa"/>
            <w:vAlign w:val="center"/>
          </w:tcPr>
          <w:p w14:paraId="4128D71F" w14:textId="77777777" w:rsidR="00745331" w:rsidRDefault="006B6BCA">
            <w:pPr>
              <w:spacing w:after="0" w:line="240" w:lineRule="auto"/>
            </w:pPr>
            <w:r>
              <w:t>5</w:t>
            </w:r>
          </w:p>
        </w:tc>
        <w:tc>
          <w:tcPr>
            <w:tcW w:w="1430" w:type="dxa"/>
            <w:vAlign w:val="center"/>
          </w:tcPr>
          <w:p w14:paraId="56D19C33" w14:textId="77777777" w:rsidR="00745331" w:rsidRDefault="006B6BCA">
            <w:pPr>
              <w:spacing w:after="0" w:line="240" w:lineRule="auto"/>
            </w:pPr>
            <w:r>
              <w:t>sent_at</w:t>
            </w:r>
          </w:p>
        </w:tc>
        <w:tc>
          <w:tcPr>
            <w:tcW w:w="1644" w:type="dxa"/>
            <w:vAlign w:val="center"/>
          </w:tcPr>
          <w:p w14:paraId="4262257F" w14:textId="77777777" w:rsidR="00745331" w:rsidRDefault="006B6BCA">
            <w:pPr>
              <w:spacing w:after="0" w:line="240" w:lineRule="auto"/>
            </w:pPr>
            <w:r>
              <w:t>datetime</w:t>
            </w:r>
          </w:p>
        </w:tc>
        <w:tc>
          <w:tcPr>
            <w:tcW w:w="1108" w:type="dxa"/>
            <w:vAlign w:val="center"/>
          </w:tcPr>
          <w:p w14:paraId="4A45523A" w14:textId="77777777" w:rsidR="00745331" w:rsidRDefault="006B6BCA">
            <w:pPr>
              <w:spacing w:after="0" w:line="240" w:lineRule="auto"/>
            </w:pPr>
            <w:r>
              <w:t>Không</w:t>
            </w:r>
          </w:p>
        </w:tc>
        <w:tc>
          <w:tcPr>
            <w:tcW w:w="2698" w:type="dxa"/>
            <w:vAlign w:val="center"/>
          </w:tcPr>
          <w:p w14:paraId="607053C9" w14:textId="77777777" w:rsidR="00745331" w:rsidRDefault="006B6BCA">
            <w:pPr>
              <w:spacing w:after="0" w:line="240" w:lineRule="auto"/>
            </w:pPr>
            <w:r>
              <w:t>CURRENT_TIMESTAMP</w:t>
            </w:r>
          </w:p>
        </w:tc>
        <w:tc>
          <w:tcPr>
            <w:tcW w:w="1190" w:type="dxa"/>
            <w:vAlign w:val="center"/>
          </w:tcPr>
          <w:p w14:paraId="504B2241" w14:textId="77777777" w:rsidR="00745331" w:rsidRDefault="006B6BCA">
            <w:pPr>
              <w:spacing w:after="0" w:line="240" w:lineRule="auto"/>
            </w:pPr>
            <w:r>
              <w:t>Thời gian gửi</w:t>
            </w:r>
          </w:p>
        </w:tc>
      </w:tr>
    </w:tbl>
    <w:p w14:paraId="3147391C" w14:textId="77777777" w:rsidR="00745331" w:rsidRDefault="00745331">
      <w:pPr>
        <w:rPr>
          <w:rFonts w:ascii="Arial" w:hAnsi="Arial" w:cs="Arial"/>
        </w:rPr>
      </w:pPr>
    </w:p>
    <w:p w14:paraId="1466C177" w14:textId="77777777" w:rsidR="00745331" w:rsidRDefault="006B6BCA">
      <w:pPr>
        <w:pStyle w:val="Heading2"/>
        <w:numPr>
          <w:ilvl w:val="0"/>
          <w:numId w:val="17"/>
        </w:numPr>
        <w:rPr>
          <w:rFonts w:ascii="Arial" w:hAnsi="Arial"/>
        </w:rPr>
      </w:pPr>
      <w:bookmarkStart w:id="70" w:name="_Toc30242"/>
      <w:bookmarkStart w:id="71" w:name="_Toc7740"/>
      <w:r>
        <w:rPr>
          <w:rFonts w:ascii="Arial" w:hAnsi="Arial"/>
        </w:rPr>
        <w:lastRenderedPageBreak/>
        <w:t>Mô tả chức năng</w:t>
      </w:r>
      <w:bookmarkEnd w:id="70"/>
      <w:bookmarkEnd w:id="71"/>
    </w:p>
    <w:p w14:paraId="4518A0FC" w14:textId="77777777" w:rsidR="00745331" w:rsidRDefault="006B6BCA">
      <w:pPr>
        <w:pStyle w:val="Heading3"/>
        <w:rPr>
          <w:rFonts w:ascii="Arial" w:hAnsi="Arial"/>
        </w:rPr>
      </w:pPr>
      <w:bookmarkStart w:id="72" w:name="_Toc14967"/>
      <w:bookmarkStart w:id="73" w:name="_Toc9478"/>
      <w:r>
        <w:rPr>
          <w:rFonts w:ascii="Arial" w:hAnsi="Arial"/>
        </w:rPr>
        <w:br/>
        <w:t>3.1. Trang đăng nhập</w:t>
      </w:r>
      <w:bookmarkEnd w:id="72"/>
      <w:bookmarkEnd w:id="73"/>
    </w:p>
    <w:p w14:paraId="5CE4CA92" w14:textId="77777777" w:rsidR="00745331" w:rsidRDefault="006B6BCA">
      <w:pPr>
        <w:keepNext/>
        <w:keepLines/>
        <w:spacing w:before="480" w:after="0"/>
        <w:jc w:val="center"/>
        <w:rPr>
          <w:rFonts w:ascii="Arial" w:eastAsia="Arial" w:hAnsi="Arial" w:cs="Arial"/>
          <w:b/>
          <w:color w:val="366091"/>
          <w:sz w:val="28"/>
          <w:szCs w:val="28"/>
        </w:rPr>
      </w:pPr>
      <w:r>
        <w:rPr>
          <w:rFonts w:ascii="Arial" w:eastAsia="Arial" w:hAnsi="Arial" w:cs="Arial"/>
          <w:b/>
          <w:noProof/>
          <w:color w:val="366091"/>
          <w:sz w:val="28"/>
          <w:szCs w:val="28"/>
        </w:rPr>
        <w:drawing>
          <wp:inline distT="0" distB="0" distL="0" distR="0" wp14:anchorId="03A153AB" wp14:editId="5F1382D6">
            <wp:extent cx="3994150" cy="3817620"/>
            <wp:effectExtent l="0" t="0" r="6350" b="11430"/>
            <wp:docPr id="42327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74146" name="Picture 1"/>
                    <pic:cNvPicPr>
                      <a:picLocks noChangeAspect="1"/>
                    </pic:cNvPicPr>
                  </pic:nvPicPr>
                  <pic:blipFill>
                    <a:blip r:embed="rId11"/>
                    <a:stretch>
                      <a:fillRect/>
                    </a:stretch>
                  </pic:blipFill>
                  <pic:spPr>
                    <a:xfrm>
                      <a:off x="0" y="0"/>
                      <a:ext cx="4002257" cy="3825335"/>
                    </a:xfrm>
                    <a:prstGeom prst="rect">
                      <a:avLst/>
                    </a:prstGeom>
                  </pic:spPr>
                </pic:pic>
              </a:graphicData>
            </a:graphic>
          </wp:inline>
        </w:drawing>
      </w:r>
    </w:p>
    <w:bookmarkStart w:id="74" w:name="_heading=h.3f5zms8t70w1" w:colFirst="0" w:colLast="0"/>
    <w:bookmarkStart w:id="75" w:name="_Toc3579"/>
    <w:bookmarkStart w:id="76" w:name="_Toc6820"/>
    <w:bookmarkEnd w:id="74"/>
    <w:p w14:paraId="503C39E0" w14:textId="77777777" w:rsidR="00745331" w:rsidRDefault="006B6BCA">
      <w:pPr>
        <w:pStyle w:val="MacroText"/>
        <w:jc w:val="center"/>
        <w:rPr>
          <w:rStyle w:val="Emphasis"/>
          <w:rFonts w:ascii="Arial" w:hAnsi="Arial" w:cs="Arial"/>
        </w:rPr>
      </w:pPr>
      <w:r>
        <w:rPr>
          <w:rStyle w:val="Emphasis"/>
          <w:rFonts w:ascii="Arial" w:hAnsi="Arial" w:cs="Arial"/>
        </w:rPr>
        <w:fldChar w:fldCharType="begin"/>
      </w:r>
      <w:r>
        <w:rPr>
          <w:rStyle w:val="Emphasis"/>
          <w:rFonts w:ascii="Arial" w:hAnsi="Arial" w:cs="Arial"/>
        </w:rPr>
        <w:instrText xml:space="preserve"> TC \* MERGEFORMAT </w:instrText>
      </w:r>
      <w:r>
        <w:rPr>
          <w:rStyle w:val="Emphasis"/>
          <w:rFonts w:ascii="Arial" w:hAnsi="Arial" w:cs="Arial"/>
        </w:rPr>
        <w:fldChar w:fldCharType="end"/>
      </w:r>
      <w:bookmarkEnd w:id="75"/>
      <w:bookmarkEnd w:id="76"/>
    </w:p>
    <w:p w14:paraId="3185235D" w14:textId="77777777" w:rsidR="00745331" w:rsidRDefault="00745331">
      <w:pPr>
        <w:keepNext/>
        <w:keepLines/>
        <w:spacing w:before="200" w:after="0"/>
        <w:rPr>
          <w:rFonts w:ascii="Arial" w:eastAsia="Calibri" w:hAnsi="Arial" w:cs="Arial"/>
          <w:b/>
          <w:color w:val="4F81BD"/>
          <w:sz w:val="26"/>
          <w:szCs w:val="26"/>
        </w:rPr>
      </w:pPr>
    </w:p>
    <w:p w14:paraId="5BAA6A38" w14:textId="4CEFBA11" w:rsidR="00745331" w:rsidRDefault="006B6BCA">
      <w:pPr>
        <w:jc w:val="center"/>
        <w:rPr>
          <w:rFonts w:ascii="Arial" w:hAnsi="Arial" w:cs="Arial"/>
        </w:rPr>
      </w:pPr>
      <w:r w:rsidRPr="006B6BCA">
        <w:rPr>
          <w:rFonts w:ascii="Arial" w:hAnsi="Arial" w:cs="Arial"/>
          <w:noProof/>
        </w:rPr>
        <w:drawing>
          <wp:inline distT="0" distB="0" distL="0" distR="0" wp14:anchorId="23C1F5EB" wp14:editId="07D0A2C2">
            <wp:extent cx="2444750" cy="2415607"/>
            <wp:effectExtent l="0" t="0" r="0" b="3810"/>
            <wp:docPr id="1331098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98802" name=""/>
                    <pic:cNvPicPr/>
                  </pic:nvPicPr>
                  <pic:blipFill>
                    <a:blip r:embed="rId12"/>
                    <a:stretch>
                      <a:fillRect/>
                    </a:stretch>
                  </pic:blipFill>
                  <pic:spPr>
                    <a:xfrm>
                      <a:off x="0" y="0"/>
                      <a:ext cx="2452036" cy="2422806"/>
                    </a:xfrm>
                    <a:prstGeom prst="rect">
                      <a:avLst/>
                    </a:prstGeom>
                  </pic:spPr>
                </pic:pic>
              </a:graphicData>
            </a:graphic>
          </wp:inline>
        </w:drawing>
      </w:r>
    </w:p>
    <w:p w14:paraId="33B9D277" w14:textId="77777777" w:rsidR="00745331" w:rsidRDefault="00745331">
      <w:pPr>
        <w:ind w:left="418"/>
        <w:jc w:val="both"/>
        <w:rPr>
          <w:rFonts w:ascii="Arial" w:eastAsia="Arial" w:hAnsi="Arial" w:cs="Arial"/>
          <w:sz w:val="24"/>
          <w:szCs w:val="24"/>
        </w:rPr>
      </w:pPr>
      <w:bookmarkStart w:id="77" w:name="_heading=h.jj8x5shkkkn4" w:colFirst="0" w:colLast="0"/>
      <w:bookmarkEnd w:id="77"/>
    </w:p>
    <w:p w14:paraId="7ACBFD30" w14:textId="2E86B17C" w:rsidR="00745331" w:rsidRDefault="00745331">
      <w:pPr>
        <w:ind w:left="418"/>
        <w:jc w:val="center"/>
        <w:rPr>
          <w:rFonts w:ascii="Arial" w:eastAsia="Arial" w:hAnsi="Arial" w:cs="Arial"/>
          <w:sz w:val="24"/>
          <w:szCs w:val="24"/>
        </w:rPr>
      </w:pPr>
    </w:p>
    <w:p w14:paraId="7EBD1218" w14:textId="77777777" w:rsidR="00745331" w:rsidRDefault="006B6BCA">
      <w:pPr>
        <w:ind w:left="418"/>
        <w:jc w:val="center"/>
        <w:rPr>
          <w:rFonts w:ascii="Arial" w:eastAsia="Arial" w:hAnsi="Arial" w:cs="Arial"/>
          <w:sz w:val="24"/>
          <w:szCs w:val="24"/>
        </w:rPr>
      </w:pPr>
      <w:bookmarkStart w:id="78" w:name="_Toc18704"/>
      <w:r>
        <w:rPr>
          <w:rStyle w:val="QuoteChar"/>
        </w:rPr>
        <w:t>Hình 2: Trang đăng nhập</w:t>
      </w:r>
      <w:bookmarkEnd w:id="78"/>
    </w:p>
    <w:p w14:paraId="366C2612" w14:textId="77777777" w:rsidR="00745331" w:rsidRDefault="006B6BCA">
      <w:pPr>
        <w:ind w:left="418"/>
        <w:jc w:val="both"/>
        <w:rPr>
          <w:rFonts w:ascii="Arial" w:eastAsia="Arial" w:hAnsi="Arial" w:cs="Arial"/>
          <w:sz w:val="24"/>
          <w:szCs w:val="24"/>
        </w:rPr>
      </w:pPr>
      <w:r>
        <w:rPr>
          <w:rFonts w:ascii="Arial" w:eastAsia="Arial" w:hAnsi="Arial" w:cs="Arial"/>
          <w:sz w:val="24"/>
          <w:szCs w:val="24"/>
        </w:rPr>
        <w:t>Chức Năng Đăng Nhập:</w:t>
      </w:r>
    </w:p>
    <w:p w14:paraId="6DFD440C" w14:textId="77777777" w:rsidR="00745331" w:rsidRDefault="006B6BCA">
      <w:pPr>
        <w:ind w:left="418"/>
        <w:jc w:val="both"/>
        <w:rPr>
          <w:rFonts w:ascii="Arial" w:eastAsia="Arial" w:hAnsi="Arial" w:cs="Arial"/>
          <w:sz w:val="24"/>
          <w:szCs w:val="24"/>
        </w:rPr>
      </w:pPr>
      <w:r>
        <w:rPr>
          <w:rFonts w:ascii="Arial" w:eastAsia="Arial" w:hAnsi="Arial" w:cs="Arial"/>
          <w:sz w:val="24"/>
          <w:szCs w:val="24"/>
        </w:rPr>
        <w:t>Chức năng đăng nhập cho phép người dùng đăng nhập vào hệ thống bằng cách cung cấp tên đăng nhập (hoặc email) và mật khẩu.</w:t>
      </w:r>
    </w:p>
    <w:p w14:paraId="28287373"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Các Thành Phần Chính Của Giao Diện Đăng Nhập:</w:t>
      </w:r>
    </w:p>
    <w:p w14:paraId="32E1DC9E"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Tiêu Đề:</w:t>
      </w:r>
      <w:r>
        <w:rPr>
          <w:rFonts w:ascii="Arial" w:eastAsia="Arial" w:hAnsi="Arial" w:cs="Arial"/>
          <w:sz w:val="24"/>
          <w:szCs w:val="24"/>
          <w:lang w:val="vi-VN"/>
        </w:rPr>
        <w:t xml:space="preserve"> "Đăng Nhập" - Nằm ở đầu trang, giúp người dùng nhận diện trang này.</w:t>
      </w:r>
    </w:p>
    <w:p w14:paraId="1DD96B13"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Trường Nhập Email/Tên Đăng Nhập:</w:t>
      </w:r>
      <w:r>
        <w:rPr>
          <w:rFonts w:ascii="Arial" w:eastAsia="Arial" w:hAnsi="Arial" w:cs="Arial"/>
          <w:sz w:val="24"/>
          <w:szCs w:val="24"/>
          <w:lang w:val="vi-VN"/>
        </w:rPr>
        <w:t xml:space="preserve"> Đây là trường mà người dùng cần nhập email hoặc tên đăng nhập.</w:t>
      </w:r>
    </w:p>
    <w:p w14:paraId="38ED6AEE"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Trường Nhập Mật Khẩu:</w:t>
      </w:r>
      <w:r>
        <w:rPr>
          <w:rFonts w:ascii="Arial" w:eastAsia="Arial" w:hAnsi="Arial" w:cs="Arial"/>
          <w:sz w:val="24"/>
          <w:szCs w:val="24"/>
          <w:lang w:val="vi-VN"/>
        </w:rPr>
        <w:t xml:space="preserve"> Người dùng sẽ nhập mật khẩu vào đây. </w:t>
      </w:r>
    </w:p>
    <w:p w14:paraId="072BFAB1"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Nút Đăng Nhập:</w:t>
      </w:r>
      <w:r>
        <w:rPr>
          <w:rFonts w:ascii="Arial" w:eastAsia="Arial" w:hAnsi="Arial" w:cs="Arial"/>
          <w:sz w:val="24"/>
          <w:szCs w:val="24"/>
          <w:lang w:val="vi-VN"/>
        </w:rPr>
        <w:t xml:space="preserve"> Nút này sẽ kích hoạt hành động đăng nhập.</w:t>
      </w:r>
    </w:p>
    <w:p w14:paraId="3D3CFDB1"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Quên Mật Khẩu:</w:t>
      </w:r>
      <w:r>
        <w:rPr>
          <w:rFonts w:ascii="Arial" w:eastAsia="Arial" w:hAnsi="Arial" w:cs="Arial"/>
          <w:sz w:val="24"/>
          <w:szCs w:val="24"/>
          <w:lang w:val="vi-VN"/>
        </w:rPr>
        <w:t xml:space="preserve"> Cung cấp liên kết cho người dùng nếu họ quên mật khẩu để có thể tiến hành khôi phục mật khẩu.</w:t>
      </w:r>
    </w:p>
    <w:p w14:paraId="67DD3B47" w14:textId="77777777"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Đăng Ký Tài Khoản:</w:t>
      </w:r>
      <w:r>
        <w:rPr>
          <w:rFonts w:ascii="Arial" w:eastAsia="Arial" w:hAnsi="Arial" w:cs="Arial"/>
          <w:sz w:val="24"/>
          <w:szCs w:val="24"/>
          <w:lang w:val="vi-VN"/>
        </w:rPr>
        <w:t xml:space="preserve"> Nếu người dùng chưa có tài khoản, họ có thể click vào đây để chuyển đến trang đăng ký.</w:t>
      </w:r>
    </w:p>
    <w:p w14:paraId="2D37F3AD" w14:textId="4D3775F0" w:rsidR="00745331" w:rsidRDefault="006B6BCA">
      <w:pPr>
        <w:numPr>
          <w:ilvl w:val="0"/>
          <w:numId w:val="18"/>
        </w:numPr>
        <w:jc w:val="both"/>
        <w:rPr>
          <w:rFonts w:ascii="Arial" w:eastAsia="Arial" w:hAnsi="Arial" w:cs="Arial"/>
          <w:sz w:val="24"/>
          <w:szCs w:val="24"/>
          <w:lang w:val="vi-VN"/>
        </w:rPr>
      </w:pPr>
      <w:r>
        <w:rPr>
          <w:rFonts w:ascii="Arial" w:eastAsia="Arial" w:hAnsi="Arial" w:cs="Arial"/>
          <w:b/>
          <w:bCs/>
          <w:sz w:val="24"/>
          <w:szCs w:val="24"/>
          <w:lang w:val="vi-VN"/>
        </w:rPr>
        <w:t>Nút Đăng Nhập Bằng Google:</w:t>
      </w:r>
      <w:r>
        <w:rPr>
          <w:rFonts w:ascii="Arial" w:eastAsia="Arial" w:hAnsi="Arial" w:cs="Arial"/>
          <w:sz w:val="24"/>
          <w:szCs w:val="24"/>
          <w:lang w:val="vi-VN"/>
        </w:rPr>
        <w:t xml:space="preserve"> Cho phép người dùng đăng nhập nhanh chóng qua tài khoản Google</w:t>
      </w:r>
      <w:r w:rsidR="008B4F14" w:rsidRPr="00EA3659">
        <w:rPr>
          <w:rFonts w:ascii="Arial" w:eastAsia="Arial" w:hAnsi="Arial" w:cs="Arial"/>
          <w:sz w:val="24"/>
          <w:szCs w:val="24"/>
          <w:lang w:val="vi-VN"/>
        </w:rPr>
        <w:t>.</w:t>
      </w:r>
    </w:p>
    <w:p w14:paraId="568C085E" w14:textId="77777777" w:rsidR="00745331" w:rsidRDefault="00745331">
      <w:pPr>
        <w:jc w:val="both"/>
        <w:rPr>
          <w:rFonts w:ascii="Arial" w:eastAsia="Arial" w:hAnsi="Arial" w:cs="Arial"/>
          <w:sz w:val="24"/>
          <w:szCs w:val="24"/>
          <w:lang w:val="vi-VN"/>
        </w:rPr>
      </w:pPr>
    </w:p>
    <w:p w14:paraId="5529D3CA" w14:textId="77777777" w:rsidR="00745331" w:rsidRDefault="00745331">
      <w:pPr>
        <w:jc w:val="both"/>
        <w:rPr>
          <w:rFonts w:ascii="Arial" w:eastAsia="Arial" w:hAnsi="Arial" w:cs="Arial"/>
          <w:sz w:val="24"/>
          <w:szCs w:val="24"/>
          <w:lang w:val="vi-VN"/>
        </w:rPr>
      </w:pPr>
    </w:p>
    <w:p w14:paraId="40AEDDD3" w14:textId="77777777" w:rsidR="00745331" w:rsidRDefault="006B6BCA">
      <w:pPr>
        <w:ind w:left="360"/>
        <w:jc w:val="both"/>
        <w:rPr>
          <w:rFonts w:ascii="Arial" w:eastAsia="Arial" w:hAnsi="Arial" w:cs="Arial"/>
          <w:b/>
          <w:bCs/>
          <w:sz w:val="24"/>
          <w:szCs w:val="24"/>
          <w:lang w:val="vi-VN"/>
        </w:rPr>
      </w:pPr>
      <w:r>
        <w:rPr>
          <w:rFonts w:ascii="Arial" w:eastAsia="Arial" w:hAnsi="Arial" w:cs="Arial"/>
          <w:b/>
          <w:bCs/>
          <w:sz w:val="24"/>
          <w:szCs w:val="24"/>
          <w:lang w:val="vi-VN"/>
        </w:rPr>
        <w:t>Mô Tả Chức Năng Đăng Nhập:</w:t>
      </w:r>
    </w:p>
    <w:p w14:paraId="0F80C1A5" w14:textId="77777777" w:rsidR="00745331" w:rsidRDefault="006B6BCA">
      <w:pPr>
        <w:ind w:left="360"/>
        <w:jc w:val="both"/>
        <w:rPr>
          <w:rFonts w:ascii="Arial" w:eastAsia="Arial" w:hAnsi="Arial" w:cs="Arial"/>
          <w:sz w:val="24"/>
          <w:szCs w:val="24"/>
        </w:rPr>
      </w:pPr>
      <w:r>
        <w:rPr>
          <w:rFonts w:ascii="Arial" w:eastAsia="Arial" w:hAnsi="Arial" w:cs="Arial"/>
          <w:b/>
          <w:bCs/>
          <w:sz w:val="24"/>
          <w:szCs w:val="24"/>
        </w:rPr>
        <w:t>Các Trường</w:t>
      </w:r>
    </w:p>
    <w:p w14:paraId="5991902F" w14:textId="77777777" w:rsidR="00745331" w:rsidRDefault="006B6BCA">
      <w:pPr>
        <w:numPr>
          <w:ilvl w:val="0"/>
          <w:numId w:val="19"/>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p>
    <w:p w14:paraId="40555296" w14:textId="77777777" w:rsidR="00745331" w:rsidRDefault="006B6BCA">
      <w:pPr>
        <w:ind w:left="1170"/>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email để đăng nhập vào hệ thống.</w:t>
      </w:r>
    </w:p>
    <w:p w14:paraId="244E1378"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Ràng buộc:</w:t>
      </w:r>
    </w:p>
    <w:p w14:paraId="624DA74D"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t xml:space="preserve">Email phải có định dạng hợp lệ, ví dụ: </w:t>
      </w:r>
      <w:r>
        <w:rPr>
          <w:rFonts w:ascii="Arial" w:eastAsia="Arial" w:hAnsi="Arial" w:cs="Arial"/>
          <w:color w:val="FF0000"/>
          <w:sz w:val="24"/>
          <w:szCs w:val="24"/>
          <w:lang w:val="vi-VN"/>
        </w:rPr>
        <w:t>user@gmail.com.</w:t>
      </w:r>
    </w:p>
    <w:p w14:paraId="58182477"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t>Email không được để trống.</w:t>
      </w:r>
    </w:p>
    <w:p w14:paraId="313BCDDC" w14:textId="77777777" w:rsidR="00745331" w:rsidRDefault="006B6BCA">
      <w:pPr>
        <w:numPr>
          <w:ilvl w:val="2"/>
          <w:numId w:val="19"/>
        </w:numPr>
        <w:jc w:val="both"/>
        <w:rPr>
          <w:rFonts w:ascii="Arial" w:eastAsia="Arial" w:hAnsi="Arial" w:cs="Arial"/>
          <w:sz w:val="24"/>
          <w:szCs w:val="24"/>
          <w:lang w:val="vi-VN"/>
        </w:rPr>
      </w:pPr>
      <w:r>
        <w:rPr>
          <w:rFonts w:ascii="Arial" w:eastAsia="Arial" w:hAnsi="Arial" w:cs="Arial"/>
          <w:sz w:val="24"/>
          <w:szCs w:val="24"/>
          <w:lang w:val="vi-VN"/>
        </w:rPr>
        <w:lastRenderedPageBreak/>
        <w:t>Email phải là email chưa được đăng ký trong hệ thống (</w:t>
      </w:r>
      <w:r>
        <w:rPr>
          <w:rFonts w:ascii="Arial" w:eastAsia="Arial" w:hAnsi="Arial" w:cs="Arial"/>
          <w:color w:val="FF0000"/>
          <w:sz w:val="24"/>
          <w:szCs w:val="24"/>
          <w:lang w:val="vi-VN"/>
        </w:rPr>
        <w:t>đối với trường hợp đăng ký tài khoản mới</w:t>
      </w:r>
      <w:r>
        <w:rPr>
          <w:rFonts w:ascii="Arial" w:eastAsia="Arial" w:hAnsi="Arial" w:cs="Arial"/>
          <w:sz w:val="24"/>
          <w:szCs w:val="24"/>
          <w:lang w:val="vi-VN"/>
        </w:rPr>
        <w:t>).</w:t>
      </w:r>
    </w:p>
    <w:p w14:paraId="5E554896"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08CE9044"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77813826"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đã tồn tại trong hệ thống" (nếu email đã được đăng ký khi người dùng đăng ký tài khoản mới).</w:t>
      </w:r>
    </w:p>
    <w:p w14:paraId="3353F388" w14:textId="77777777" w:rsidR="00745331" w:rsidRDefault="006B6BCA">
      <w:pPr>
        <w:numPr>
          <w:ilvl w:val="0"/>
          <w:numId w:val="19"/>
        </w:numPr>
        <w:jc w:val="both"/>
        <w:rPr>
          <w:rFonts w:ascii="Arial" w:eastAsia="Arial" w:hAnsi="Arial" w:cs="Arial"/>
          <w:sz w:val="24"/>
          <w:szCs w:val="24"/>
          <w:lang w:val="vi-VN"/>
        </w:rPr>
      </w:pPr>
      <w:r>
        <w:rPr>
          <w:rFonts w:ascii="Arial" w:eastAsia="Arial" w:hAnsi="Arial" w:cs="Arial"/>
          <w:b/>
          <w:bCs/>
          <w:sz w:val="24"/>
          <w:szCs w:val="24"/>
        </w:rPr>
        <w:t>2.</w:t>
      </w:r>
      <w:r>
        <w:rPr>
          <w:rFonts w:ascii="Arial" w:eastAsia="Arial" w:hAnsi="Arial" w:cs="Arial"/>
          <w:b/>
          <w:bCs/>
          <w:sz w:val="24"/>
          <w:szCs w:val="24"/>
          <w:lang w:val="vi-VN"/>
        </w:rPr>
        <w:t>Mật khẩu:</w:t>
      </w:r>
    </w:p>
    <w:p w14:paraId="36B26746"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mật khẩu để đăng nhập vào hệ thống.</w:t>
      </w:r>
    </w:p>
    <w:p w14:paraId="7530AB1D"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Ràng buộc:</w:t>
      </w:r>
    </w:p>
    <w:p w14:paraId="67216AB3"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được để trống.</w:t>
      </w:r>
    </w:p>
    <w:p w14:paraId="080735EA"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khớp với mật khẩu đã đăng ký trong hệ thống.</w:t>
      </w:r>
    </w:p>
    <w:p w14:paraId="17AC002B" w14:textId="77777777" w:rsidR="00745331" w:rsidRDefault="006B6BCA">
      <w:pPr>
        <w:numPr>
          <w:ilvl w:val="1"/>
          <w:numId w:val="19"/>
        </w:numPr>
        <w:tabs>
          <w:tab w:val="left" w:pos="1440"/>
        </w:tabs>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3C8F20E7" w14:textId="77777777" w:rsidR="00745331" w:rsidRDefault="006B6BCA">
      <w:pPr>
        <w:numPr>
          <w:ilvl w:val="2"/>
          <w:numId w:val="19"/>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đúng" (khi mật khẩu người dùng nhập không khớp với mật khẩu đã lưu trong hệ thống).</w:t>
      </w:r>
    </w:p>
    <w:p w14:paraId="59EE08FF"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 xml:space="preserve"> Quy Trình Xử Lý:</w:t>
      </w:r>
    </w:p>
    <w:p w14:paraId="1BDBF8A1"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p>
    <w:p w14:paraId="60DDF1BB"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(ví dụ: thiếu dấu "@"), hệ thống sẽ hiển thị thông báo lỗi "Email không hợp lệ."</w:t>
      </w:r>
    </w:p>
    <w:p w14:paraId="3D8F8A72"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6BF0663"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Email: </w:t>
      </w:r>
      <w:r>
        <w:rPr>
          <w:rFonts w:ascii="Arial" w:eastAsia="Arial" w:hAnsi="Arial" w:cs="Arial"/>
          <w:sz w:val="24"/>
          <w:szCs w:val="24"/>
        </w:rPr>
        <w:t>nhomhgmail.com</w:t>
      </w:r>
    </w:p>
    <w:p w14:paraId="2964EF0A" w14:textId="532B8A01"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Kết quả: Thông báo lỗi "Email không </w:t>
      </w:r>
      <w:r w:rsidR="008B4F14" w:rsidRPr="00EA3659">
        <w:rPr>
          <w:rFonts w:ascii="Arial" w:eastAsia="Arial" w:hAnsi="Arial" w:cs="Arial"/>
          <w:sz w:val="24"/>
          <w:szCs w:val="24"/>
          <w:lang w:val="vi-VN"/>
        </w:rPr>
        <w:t>được thiếu “@”</w:t>
      </w:r>
      <w:r>
        <w:rPr>
          <w:rFonts w:ascii="Arial" w:eastAsia="Arial" w:hAnsi="Arial" w:cs="Arial"/>
          <w:sz w:val="24"/>
          <w:szCs w:val="24"/>
          <w:lang w:val="vi-VN"/>
        </w:rPr>
        <w:t>."</w:t>
      </w:r>
    </w:p>
    <w:p w14:paraId="20331BC4"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Nhập Mật Khẩu Sai:</w:t>
      </w:r>
    </w:p>
    <w:p w14:paraId="63BCEC77"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không đúng với mật khẩu đã đăng ký trong hệ thống, hệ thống sẽ hiển thị thông báo lỗi "Mật khẩu không đúng."</w:t>
      </w:r>
    </w:p>
    <w:p w14:paraId="61C88F42"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662CC4BF"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Email: user@domain.com</w:t>
      </w:r>
    </w:p>
    <w:p w14:paraId="5E84B132"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lastRenderedPageBreak/>
        <w:t>Mật khẩu: wrongpassword</w:t>
      </w:r>
    </w:p>
    <w:p w14:paraId="238EB4E4"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Kết quả: Thông báo lỗi "Mật khẩu không đúng."</w:t>
      </w:r>
    </w:p>
    <w:p w14:paraId="34BE4D9E" w14:textId="77777777" w:rsidR="00745331" w:rsidRDefault="006B6BCA">
      <w:pPr>
        <w:numPr>
          <w:ilvl w:val="0"/>
          <w:numId w:val="20"/>
        </w:numPr>
        <w:jc w:val="both"/>
        <w:rPr>
          <w:rFonts w:ascii="Arial" w:eastAsia="Arial" w:hAnsi="Arial" w:cs="Arial"/>
          <w:sz w:val="24"/>
          <w:szCs w:val="24"/>
          <w:lang w:val="vi-VN"/>
        </w:rPr>
      </w:pPr>
      <w:r>
        <w:rPr>
          <w:rFonts w:ascii="Arial" w:eastAsia="Arial" w:hAnsi="Arial" w:cs="Arial"/>
          <w:b/>
          <w:bCs/>
          <w:sz w:val="24"/>
          <w:szCs w:val="24"/>
          <w:lang w:val="vi-VN"/>
        </w:rPr>
        <w:t>Khi Người Dùng Quên Mật Khẩu:</w:t>
      </w:r>
    </w:p>
    <w:p w14:paraId="03B4887C"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quên mật khẩu, hệ thống sẽ gửi một email để đặt lại mật khẩu nếu email tồn tại trong hệ thống.</w:t>
      </w:r>
    </w:p>
    <w:p w14:paraId="3FE4A79B" w14:textId="77777777" w:rsidR="00745331" w:rsidRDefault="006B6BCA">
      <w:pPr>
        <w:numPr>
          <w:ilvl w:val="1"/>
          <w:numId w:val="20"/>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1FEC5BE" w14:textId="77777777" w:rsidR="00745331" w:rsidRDefault="006B6BCA">
      <w:pPr>
        <w:numPr>
          <w:ilvl w:val="2"/>
          <w:numId w:val="20"/>
        </w:numPr>
        <w:jc w:val="both"/>
        <w:rPr>
          <w:rFonts w:ascii="Arial" w:eastAsia="Arial" w:hAnsi="Arial" w:cs="Arial"/>
          <w:sz w:val="24"/>
          <w:szCs w:val="24"/>
          <w:lang w:val="vi-VN"/>
        </w:rPr>
      </w:pPr>
      <w:r>
        <w:rPr>
          <w:rFonts w:ascii="Arial" w:eastAsia="Arial" w:hAnsi="Arial" w:cs="Arial"/>
          <w:sz w:val="24"/>
          <w:szCs w:val="24"/>
          <w:lang w:val="vi-VN"/>
        </w:rPr>
        <w:t xml:space="preserve">Email: </w:t>
      </w:r>
      <w:r>
        <w:rPr>
          <w:rFonts w:ascii="Arial" w:eastAsia="Arial" w:hAnsi="Arial" w:cs="Arial"/>
          <w:sz w:val="24"/>
          <w:szCs w:val="24"/>
        </w:rPr>
        <w:t>nhomh</w:t>
      </w:r>
      <w:r>
        <w:rPr>
          <w:rFonts w:ascii="Arial" w:eastAsia="Arial" w:hAnsi="Arial" w:cs="Arial"/>
          <w:sz w:val="24"/>
          <w:szCs w:val="24"/>
          <w:lang w:val="vi-VN"/>
        </w:rPr>
        <w:t>@</w:t>
      </w:r>
      <w:r>
        <w:rPr>
          <w:rFonts w:ascii="Arial" w:eastAsia="Arial" w:hAnsi="Arial" w:cs="Arial"/>
          <w:sz w:val="24"/>
          <w:szCs w:val="24"/>
        </w:rPr>
        <w:t>gmail</w:t>
      </w:r>
      <w:r>
        <w:rPr>
          <w:rFonts w:ascii="Arial" w:eastAsia="Arial" w:hAnsi="Arial" w:cs="Arial"/>
          <w:sz w:val="24"/>
          <w:szCs w:val="24"/>
          <w:lang w:val="vi-VN"/>
        </w:rPr>
        <w:t>.com</w:t>
      </w:r>
    </w:p>
    <w:p w14:paraId="7D861616" w14:textId="1EA4D4AC" w:rsidR="00745331" w:rsidRPr="008B4F14" w:rsidRDefault="006B6BCA" w:rsidP="008B4F14">
      <w:pPr>
        <w:numPr>
          <w:ilvl w:val="2"/>
          <w:numId w:val="20"/>
        </w:numPr>
        <w:jc w:val="both"/>
        <w:rPr>
          <w:rFonts w:ascii="Arial" w:eastAsia="Arial" w:hAnsi="Arial" w:cs="Arial"/>
          <w:sz w:val="24"/>
          <w:szCs w:val="24"/>
          <w:lang w:val="vi-VN"/>
        </w:rPr>
      </w:pPr>
      <w:r>
        <w:rPr>
          <w:rFonts w:ascii="Arial" w:eastAsia="Arial" w:hAnsi="Arial" w:cs="Arial"/>
          <w:sz w:val="24"/>
          <w:szCs w:val="24"/>
          <w:lang w:val="vi-VN"/>
        </w:rPr>
        <w:t>Kết quả: Email với hướng dẫn đặt lại mật khẩu được gửi đến người dùng nếu email hợp lệ.</w:t>
      </w:r>
      <w:bookmarkStart w:id="79" w:name="_heading=h.q3t7tlz1blmv" w:colFirst="0" w:colLast="0"/>
      <w:bookmarkEnd w:id="79"/>
    </w:p>
    <w:p w14:paraId="1C0A3930" w14:textId="77777777" w:rsidR="00745331" w:rsidRDefault="006B6BCA">
      <w:pPr>
        <w:pStyle w:val="Heading3"/>
        <w:rPr>
          <w:rFonts w:ascii="Arial" w:hAnsi="Arial"/>
          <w:lang w:val="vi-VN"/>
        </w:rPr>
      </w:pPr>
      <w:bookmarkStart w:id="80" w:name="_Toc2136"/>
      <w:bookmarkStart w:id="81" w:name="_Toc18279"/>
      <w:r>
        <w:rPr>
          <w:rFonts w:ascii="Arial" w:hAnsi="Arial"/>
          <w:lang w:val="vi-VN"/>
        </w:rPr>
        <w:t>3.2. Trang đăng ký</w:t>
      </w:r>
      <w:bookmarkEnd w:id="80"/>
      <w:bookmarkEnd w:id="81"/>
    </w:p>
    <w:p w14:paraId="4F40AF31" w14:textId="09D46524" w:rsidR="00745331" w:rsidRDefault="00217113">
      <w:pPr>
        <w:jc w:val="center"/>
        <w:rPr>
          <w:rFonts w:ascii="Arial" w:eastAsia="Arial" w:hAnsi="Arial" w:cs="Arial"/>
          <w:sz w:val="24"/>
          <w:szCs w:val="24"/>
        </w:rPr>
      </w:pPr>
      <w:r w:rsidRPr="00217113">
        <w:rPr>
          <w:rFonts w:ascii="Arial" w:eastAsia="Arial" w:hAnsi="Arial" w:cs="Arial"/>
          <w:noProof/>
          <w:sz w:val="24"/>
          <w:szCs w:val="24"/>
          <w:lang w:val="vi-VN"/>
        </w:rPr>
        <w:drawing>
          <wp:inline distT="0" distB="0" distL="0" distR="0" wp14:anchorId="44CFE2AA" wp14:editId="1A60ACDD">
            <wp:extent cx="3839316" cy="5232400"/>
            <wp:effectExtent l="0" t="0" r="8890" b="6350"/>
            <wp:docPr id="172417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70057" name=""/>
                    <pic:cNvPicPr/>
                  </pic:nvPicPr>
                  <pic:blipFill>
                    <a:blip r:embed="rId13"/>
                    <a:stretch>
                      <a:fillRect/>
                    </a:stretch>
                  </pic:blipFill>
                  <pic:spPr>
                    <a:xfrm>
                      <a:off x="0" y="0"/>
                      <a:ext cx="3844168" cy="5239013"/>
                    </a:xfrm>
                    <a:prstGeom prst="rect">
                      <a:avLst/>
                    </a:prstGeom>
                  </pic:spPr>
                </pic:pic>
              </a:graphicData>
            </a:graphic>
          </wp:inline>
        </w:drawing>
      </w:r>
      <w:r w:rsidR="006B6BCA">
        <w:rPr>
          <w:rFonts w:ascii="Arial" w:eastAsia="Arial" w:hAnsi="Arial" w:cs="Arial"/>
          <w:sz w:val="24"/>
          <w:szCs w:val="24"/>
          <w:lang w:val="vi-VN"/>
        </w:rPr>
        <w:br w:type="page"/>
      </w:r>
    </w:p>
    <w:p w14:paraId="7F8DD2F3" w14:textId="77777777" w:rsidR="00745331" w:rsidRDefault="006B6BCA">
      <w:pPr>
        <w:jc w:val="center"/>
        <w:rPr>
          <w:rFonts w:ascii="Arial" w:hAnsi="Arial" w:cs="Arial"/>
        </w:rPr>
      </w:pPr>
      <w:r>
        <w:rPr>
          <w:rFonts w:ascii="Arial" w:eastAsia="Arial" w:hAnsi="Arial" w:cs="Arial"/>
          <w:sz w:val="24"/>
          <w:szCs w:val="24"/>
          <w:lang w:val="vi-VN"/>
        </w:rPr>
        <w:lastRenderedPageBreak/>
        <w:br/>
      </w:r>
      <w:bookmarkStart w:id="82" w:name="_Toc11209"/>
      <w:r>
        <w:rPr>
          <w:rStyle w:val="QuoteChar"/>
        </w:rPr>
        <w:t>Hình 3: Trang đăng ký</w:t>
      </w:r>
      <w:bookmarkEnd w:id="82"/>
    </w:p>
    <w:p w14:paraId="7EE2A08C" w14:textId="77777777" w:rsidR="00745331" w:rsidRDefault="00745331">
      <w:pPr>
        <w:jc w:val="center"/>
        <w:rPr>
          <w:rFonts w:ascii="Arial" w:eastAsia="Arial" w:hAnsi="Arial" w:cs="Arial"/>
          <w:sz w:val="24"/>
          <w:szCs w:val="24"/>
          <w:lang w:val="vi-VN"/>
        </w:rPr>
      </w:pPr>
    </w:p>
    <w:p w14:paraId="573606D4"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Chức Năng: Đăng Ký Tài Khoản</w:t>
      </w:r>
    </w:p>
    <w:p w14:paraId="4EB0E97A" w14:textId="77777777" w:rsidR="00745331" w:rsidRDefault="006B6BCA">
      <w:pPr>
        <w:ind w:left="418"/>
        <w:jc w:val="both"/>
        <w:rPr>
          <w:rFonts w:ascii="Arial" w:eastAsia="Arial" w:hAnsi="Arial" w:cs="Arial"/>
          <w:b/>
          <w:bCs/>
          <w:sz w:val="24"/>
          <w:szCs w:val="24"/>
        </w:rPr>
      </w:pPr>
      <w:r>
        <w:rPr>
          <w:rFonts w:ascii="Arial" w:eastAsia="Arial" w:hAnsi="Arial" w:cs="Arial"/>
          <w:b/>
          <w:bCs/>
          <w:sz w:val="24"/>
          <w:szCs w:val="24"/>
        </w:rPr>
        <w:t xml:space="preserve">Các Trường </w:t>
      </w:r>
    </w:p>
    <w:p w14:paraId="73F9CDD3"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p>
    <w:p w14:paraId="515A160E"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email để đăng ký tài khoản mới.</w:t>
      </w:r>
    </w:p>
    <w:p w14:paraId="080D016A"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75FBE951"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phải có định dạng hợp lệ, ví dụ: user@gmail.com.</w:t>
      </w:r>
    </w:p>
    <w:p w14:paraId="5C32AFE6"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1F9304EA"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chưa được đăng ký trong hệ thống.</w:t>
      </w:r>
    </w:p>
    <w:p w14:paraId="6630503C"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6682F5B8"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49199193"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đã tồn tại trong hệ thống" (khi email đã được đăng ký).</w:t>
      </w:r>
    </w:p>
    <w:p w14:paraId="74F2864C"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2.</w:t>
      </w:r>
      <w:r>
        <w:rPr>
          <w:rFonts w:ascii="Arial" w:eastAsia="Arial" w:hAnsi="Arial" w:cs="Arial"/>
          <w:b/>
          <w:bCs/>
          <w:sz w:val="24"/>
          <w:szCs w:val="24"/>
          <w:lang w:val="vi-VN"/>
        </w:rPr>
        <w:t>Mật khẩu:</w:t>
      </w:r>
    </w:p>
    <w:p w14:paraId="1716FFE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mật khẩu để đăng ký tài khoản.</w:t>
      </w:r>
    </w:p>
    <w:p w14:paraId="68642924"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658B3D51"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không được để trống.</w:t>
      </w:r>
    </w:p>
    <w:p w14:paraId="29BC3434"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6 ký tự.</w:t>
      </w:r>
    </w:p>
    <w:p w14:paraId="342B7852"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một chữ cái và một số.</w:t>
      </w:r>
    </w:p>
    <w:p w14:paraId="02B3BBEF"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443D60A5"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dài ít nhất 6 ký tự."</w:t>
      </w:r>
    </w:p>
    <w:p w14:paraId="01B162DA"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phải có ít nhất một chữ cái và một số."</w:t>
      </w:r>
    </w:p>
    <w:p w14:paraId="0D2A0590" w14:textId="77777777" w:rsidR="00745331" w:rsidRDefault="006B6BCA">
      <w:pPr>
        <w:numPr>
          <w:ilvl w:val="0"/>
          <w:numId w:val="21"/>
        </w:numPr>
        <w:jc w:val="both"/>
        <w:rPr>
          <w:rFonts w:ascii="Arial" w:eastAsia="Arial" w:hAnsi="Arial" w:cs="Arial"/>
          <w:sz w:val="24"/>
          <w:szCs w:val="24"/>
          <w:lang w:val="vi-VN"/>
        </w:rPr>
      </w:pPr>
      <w:r>
        <w:rPr>
          <w:rFonts w:ascii="Arial" w:eastAsia="Arial" w:hAnsi="Arial" w:cs="Arial"/>
          <w:b/>
          <w:bCs/>
          <w:sz w:val="24"/>
          <w:szCs w:val="24"/>
        </w:rPr>
        <w:t>3.</w:t>
      </w:r>
      <w:r>
        <w:rPr>
          <w:rFonts w:ascii="Arial" w:eastAsia="Arial" w:hAnsi="Arial" w:cs="Arial"/>
          <w:b/>
          <w:bCs/>
          <w:sz w:val="24"/>
          <w:szCs w:val="24"/>
          <w:lang w:val="vi-VN"/>
        </w:rPr>
        <w:t>Xác Nhận Mật khẩu:</w:t>
      </w:r>
    </w:p>
    <w:p w14:paraId="202419EB"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lại mật khẩu để xác nhận.</w:t>
      </w:r>
    </w:p>
    <w:p w14:paraId="2403041C"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lastRenderedPageBreak/>
        <w:t>Ràng buộc:</w:t>
      </w:r>
    </w:p>
    <w:p w14:paraId="22C17629"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phải khớp với mật khẩu đã nhập.</w:t>
      </w:r>
    </w:p>
    <w:p w14:paraId="72DEC5C4"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6755E19B"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không khớp."</w:t>
      </w:r>
    </w:p>
    <w:p w14:paraId="64BCE108" w14:textId="77777777" w:rsidR="00745331" w:rsidRDefault="00745331">
      <w:pPr>
        <w:jc w:val="both"/>
        <w:rPr>
          <w:rFonts w:ascii="Arial" w:eastAsia="Arial" w:hAnsi="Arial" w:cs="Arial"/>
          <w:sz w:val="24"/>
          <w:szCs w:val="24"/>
          <w:lang w:val="vi-VN"/>
        </w:rPr>
      </w:pPr>
    </w:p>
    <w:p w14:paraId="3D11D50F" w14:textId="77777777" w:rsidR="00745331" w:rsidRDefault="00745331">
      <w:pPr>
        <w:jc w:val="both"/>
        <w:rPr>
          <w:rFonts w:ascii="Arial" w:eastAsia="Arial" w:hAnsi="Arial" w:cs="Arial"/>
          <w:sz w:val="24"/>
          <w:szCs w:val="24"/>
          <w:lang w:val="vi-VN"/>
        </w:rPr>
      </w:pPr>
    </w:p>
    <w:p w14:paraId="2FEBCFBC" w14:textId="043C9FDF" w:rsidR="00745331" w:rsidRDefault="00217113">
      <w:pPr>
        <w:numPr>
          <w:ilvl w:val="0"/>
          <w:numId w:val="21"/>
        </w:numPr>
        <w:jc w:val="both"/>
        <w:rPr>
          <w:rFonts w:ascii="Arial" w:eastAsia="Arial" w:hAnsi="Arial" w:cs="Arial"/>
          <w:sz w:val="24"/>
          <w:szCs w:val="24"/>
          <w:lang w:val="vi-VN"/>
        </w:rPr>
      </w:pPr>
      <w:r>
        <w:rPr>
          <w:rFonts w:ascii="Arial" w:eastAsia="Arial" w:hAnsi="Arial" w:cs="Arial"/>
          <w:b/>
          <w:bCs/>
          <w:sz w:val="24"/>
          <w:szCs w:val="24"/>
        </w:rPr>
        <w:t>4</w:t>
      </w:r>
      <w:r w:rsidR="006B6BCA">
        <w:rPr>
          <w:rFonts w:ascii="Arial" w:eastAsia="Arial" w:hAnsi="Arial" w:cs="Arial"/>
          <w:b/>
          <w:bCs/>
          <w:sz w:val="24"/>
          <w:szCs w:val="24"/>
        </w:rPr>
        <w:t>.</w:t>
      </w:r>
      <w:r w:rsidR="006B6BCA">
        <w:rPr>
          <w:rFonts w:ascii="Arial" w:eastAsia="Arial" w:hAnsi="Arial" w:cs="Arial"/>
          <w:b/>
          <w:bCs/>
          <w:sz w:val="24"/>
          <w:szCs w:val="24"/>
          <w:lang w:val="vi-VN"/>
        </w:rPr>
        <w:t>Số điện thoại (Phone):</w:t>
      </w:r>
    </w:p>
    <w:p w14:paraId="048D38D7"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có thể nhập số điện thoại để liên hệ.</w:t>
      </w:r>
    </w:p>
    <w:p w14:paraId="38CA45E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42E898CB"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Nếu nhập, số điện thoại phải có định dạng hợp lệ (ví dụ: 0123456789).</w:t>
      </w:r>
    </w:p>
    <w:p w14:paraId="703A7078" w14:textId="77777777" w:rsidR="00745331" w:rsidRDefault="006B6BCA">
      <w:pPr>
        <w:numPr>
          <w:ilvl w:val="1"/>
          <w:numId w:val="21"/>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0CF9ABCD" w14:textId="77777777" w:rsidR="00745331" w:rsidRDefault="006B6BCA">
      <w:pPr>
        <w:numPr>
          <w:ilvl w:val="2"/>
          <w:numId w:val="21"/>
        </w:numPr>
        <w:jc w:val="both"/>
        <w:rPr>
          <w:rFonts w:ascii="Arial" w:eastAsia="Arial" w:hAnsi="Arial" w:cs="Arial"/>
          <w:color w:val="FF0000"/>
          <w:sz w:val="24"/>
          <w:szCs w:val="24"/>
          <w:lang w:val="vi-VN"/>
        </w:rPr>
      </w:pPr>
      <w:r>
        <w:rPr>
          <w:rFonts w:ascii="Arial" w:eastAsia="Arial" w:hAnsi="Arial" w:cs="Arial"/>
          <w:color w:val="FF0000"/>
          <w:sz w:val="24"/>
          <w:szCs w:val="24"/>
          <w:lang w:val="vi-VN"/>
        </w:rPr>
        <w:t>"Số điện thoại không hợp lệ" (khi nhập số điện thoại sai định dạng).</w:t>
      </w:r>
    </w:p>
    <w:p w14:paraId="614082DB" w14:textId="77777777" w:rsidR="00745331" w:rsidRDefault="00745331">
      <w:pPr>
        <w:ind w:left="418"/>
        <w:jc w:val="both"/>
        <w:rPr>
          <w:rFonts w:ascii="Arial" w:eastAsia="Arial" w:hAnsi="Arial" w:cs="Arial"/>
          <w:sz w:val="24"/>
          <w:szCs w:val="24"/>
          <w:lang w:val="vi-VN"/>
        </w:rPr>
      </w:pPr>
    </w:p>
    <w:p w14:paraId="02E8EBEC"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 Quy Trình Xử Lý:</w:t>
      </w:r>
    </w:p>
    <w:p w14:paraId="3CAF607A"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p>
    <w:p w14:paraId="2F14F473"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(ví dụ: thiếu dấu "@"), hệ thống sẽ hiển thị thông báo lỗi "Email không hợp lệ."</w:t>
      </w:r>
    </w:p>
    <w:p w14:paraId="51F2BF3C"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689F4A5E"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r>
        <w:rPr>
          <w:rFonts w:ascii="Arial" w:eastAsia="Arial" w:hAnsi="Arial" w:cs="Arial"/>
          <w:color w:val="FF0000"/>
          <w:sz w:val="24"/>
          <w:szCs w:val="24"/>
        </w:rPr>
        <w:t>nhomhgmail.com</w:t>
      </w:r>
    </w:p>
    <w:p w14:paraId="41F4F5B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không hợp lệ."</w:t>
      </w:r>
    </w:p>
    <w:p w14:paraId="6D83CAE4"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Email Đã Tồn Tại Trong Hệ Thống:</w:t>
      </w:r>
    </w:p>
    <w:p w14:paraId="740B835D"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đã được đăng ký trong hệ thống, hệ thống sẽ hiển thị thông báo lỗi "Email đã tồn tại."</w:t>
      </w:r>
    </w:p>
    <w:p w14:paraId="78BB6E68"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987941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lastRenderedPageBreak/>
        <w:t xml:space="preserve">Email: </w:t>
      </w:r>
      <w:r>
        <w:rPr>
          <w:rFonts w:ascii="Arial" w:eastAsia="Arial" w:hAnsi="Arial" w:cs="Arial"/>
          <w:color w:val="FF0000"/>
          <w:sz w:val="24"/>
          <w:szCs w:val="24"/>
        </w:rPr>
        <w:t>nhomh</w:t>
      </w:r>
      <w:r>
        <w:rPr>
          <w:rFonts w:ascii="Arial" w:eastAsia="Arial" w:hAnsi="Arial" w:cs="Arial"/>
          <w:color w:val="FF0000"/>
          <w:sz w:val="24"/>
          <w:szCs w:val="24"/>
          <w:lang w:val="vi-VN"/>
        </w:rPr>
        <w:t>@</w:t>
      </w:r>
      <w:r>
        <w:rPr>
          <w:rFonts w:ascii="Arial" w:eastAsia="Arial" w:hAnsi="Arial" w:cs="Arial"/>
          <w:color w:val="FF0000"/>
          <w:sz w:val="24"/>
          <w:szCs w:val="24"/>
        </w:rPr>
        <w:t>gmail</w:t>
      </w:r>
      <w:r>
        <w:rPr>
          <w:rFonts w:ascii="Arial" w:eastAsia="Arial" w:hAnsi="Arial" w:cs="Arial"/>
          <w:color w:val="FF0000"/>
          <w:sz w:val="24"/>
          <w:szCs w:val="24"/>
          <w:lang w:val="vi-VN"/>
        </w:rPr>
        <w:t>.com</w:t>
      </w:r>
    </w:p>
    <w:p w14:paraId="7148865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đã tồn tại trong hệ thống."</w:t>
      </w:r>
    </w:p>
    <w:p w14:paraId="06560DCD"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Mật Khẩu Nhập Không Đúng Yêu Cầu:</w:t>
      </w:r>
    </w:p>
    <w:p w14:paraId="2E5C1776"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không đủ độ dài hoặc không có chữ cái và số, hệ thống sẽ hiển thị thông báo lỗi "Mật khẩu phải dài ít nhất 6 ký tự và có ít nhất một chữ cái và một số."</w:t>
      </w:r>
    </w:p>
    <w:p w14:paraId="1DFCE73B"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0A3F825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abc</w:t>
      </w:r>
    </w:p>
    <w:p w14:paraId="417867D9"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"Mật khẩu phải dài ít nhất 6 ký tự và có ít nhất một chữ cái và một số."</w:t>
      </w:r>
    </w:p>
    <w:p w14:paraId="4334CFAA"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Mật Khẩu Xác Nhận Không Khớp:</w:t>
      </w:r>
    </w:p>
    <w:p w14:paraId="5C0F92CF"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mật khẩu xác nhận không khớp với mật khẩu đã nhập, hệ thống sẽ hiển thị thông báo lỗi "Mật khẩu xác nhận không khớp."</w:t>
      </w:r>
    </w:p>
    <w:p w14:paraId="5C7FF82C"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34609C2F"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password123</w:t>
      </w:r>
    </w:p>
    <w:p w14:paraId="795475A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Mật khẩu xác nhận: password124</w:t>
      </w:r>
    </w:p>
    <w:p w14:paraId="3831E1C1"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"Mật khẩu xác nhận không khớp."</w:t>
      </w:r>
    </w:p>
    <w:p w14:paraId="6CAE868C" w14:textId="77777777" w:rsidR="00745331" w:rsidRDefault="006B6BCA">
      <w:pPr>
        <w:numPr>
          <w:ilvl w:val="0"/>
          <w:numId w:val="22"/>
        </w:numPr>
        <w:jc w:val="both"/>
        <w:rPr>
          <w:rFonts w:ascii="Arial" w:eastAsia="Arial" w:hAnsi="Arial" w:cs="Arial"/>
          <w:sz w:val="24"/>
          <w:szCs w:val="24"/>
          <w:lang w:val="vi-VN"/>
        </w:rPr>
      </w:pPr>
      <w:r>
        <w:rPr>
          <w:rFonts w:ascii="Arial" w:eastAsia="Arial" w:hAnsi="Arial" w:cs="Arial"/>
          <w:b/>
          <w:bCs/>
          <w:sz w:val="24"/>
          <w:szCs w:val="24"/>
          <w:lang w:val="vi-VN"/>
        </w:rPr>
        <w:t>Khi Tên Người Dùng Nhập Không Hợp Lệ:</w:t>
      </w:r>
    </w:p>
    <w:p w14:paraId="7E6C961A"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tên người dùng chứa ký tự đặc biệt hoặc khoảng trắng, hệ thống sẽ hiển thị thông báo lỗi "Tên người dùng không hợp lệ."</w:t>
      </w:r>
    </w:p>
    <w:p w14:paraId="26C75D5B" w14:textId="77777777" w:rsidR="00745331" w:rsidRDefault="006B6BCA">
      <w:pPr>
        <w:numPr>
          <w:ilvl w:val="1"/>
          <w:numId w:val="22"/>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95533EA"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Tên người dùng: user name!</w:t>
      </w:r>
    </w:p>
    <w:p w14:paraId="64B57943" w14:textId="77777777" w:rsidR="00745331" w:rsidRDefault="006B6BCA">
      <w:pPr>
        <w:numPr>
          <w:ilvl w:val="2"/>
          <w:numId w:val="22"/>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"Tên người dùng không hợp lệ."</w:t>
      </w:r>
    </w:p>
    <w:p w14:paraId="20F9F6B4" w14:textId="77777777" w:rsidR="00745331" w:rsidRDefault="00745331">
      <w:pPr>
        <w:ind w:left="418"/>
        <w:jc w:val="both"/>
        <w:rPr>
          <w:rFonts w:ascii="Arial" w:eastAsia="Arial" w:hAnsi="Arial" w:cs="Arial"/>
          <w:sz w:val="24"/>
          <w:szCs w:val="24"/>
          <w:lang w:val="vi-VN"/>
        </w:rPr>
      </w:pPr>
    </w:p>
    <w:p w14:paraId="307A186E" w14:textId="77777777" w:rsidR="00745331" w:rsidRDefault="00745331">
      <w:pPr>
        <w:ind w:left="418"/>
        <w:jc w:val="both"/>
        <w:rPr>
          <w:rFonts w:ascii="Arial" w:eastAsia="Arial" w:hAnsi="Arial" w:cs="Arial"/>
          <w:sz w:val="24"/>
          <w:szCs w:val="24"/>
          <w:lang w:val="vi-VN"/>
        </w:rPr>
      </w:pPr>
    </w:p>
    <w:p w14:paraId="570800E9" w14:textId="77777777" w:rsidR="00745331" w:rsidRDefault="00745331">
      <w:pPr>
        <w:ind w:left="418"/>
        <w:jc w:val="both"/>
        <w:rPr>
          <w:rFonts w:ascii="Arial" w:eastAsia="Arial" w:hAnsi="Arial" w:cs="Arial"/>
          <w:sz w:val="24"/>
          <w:szCs w:val="24"/>
          <w:lang w:val="vi-VN"/>
        </w:rPr>
      </w:pPr>
    </w:p>
    <w:p w14:paraId="6917D963" w14:textId="77777777" w:rsidR="00745331" w:rsidRDefault="006B6BCA">
      <w:pPr>
        <w:pStyle w:val="Heading3"/>
        <w:rPr>
          <w:rFonts w:ascii="Arial" w:hAnsi="Arial"/>
        </w:rPr>
      </w:pPr>
      <w:bookmarkStart w:id="83" w:name="_heading=h.8nzr7g350cx6" w:colFirst="0" w:colLast="0"/>
      <w:bookmarkStart w:id="84" w:name="_Toc30522"/>
      <w:bookmarkStart w:id="85" w:name="_Toc19380"/>
      <w:bookmarkEnd w:id="83"/>
      <w:r>
        <w:rPr>
          <w:rFonts w:ascii="Arial" w:hAnsi="Arial"/>
        </w:rPr>
        <w:lastRenderedPageBreak/>
        <w:t>3.3. Form Quên Mật Khẩu</w:t>
      </w:r>
      <w:bookmarkEnd w:id="84"/>
      <w:bookmarkEnd w:id="85"/>
    </w:p>
    <w:p w14:paraId="52FB96A3" w14:textId="77777777" w:rsidR="00745331" w:rsidRDefault="006B6BCA">
      <w:pPr>
        <w:keepNext/>
        <w:keepLines/>
        <w:spacing w:before="200" w:after="0"/>
        <w:ind w:left="418"/>
        <w:jc w:val="center"/>
        <w:rPr>
          <w:rFonts w:ascii="Arial" w:eastAsia="Arial" w:hAnsi="Arial" w:cs="Arial"/>
          <w:b/>
          <w:color w:val="4F81BD"/>
          <w:sz w:val="26"/>
          <w:szCs w:val="26"/>
        </w:rPr>
      </w:pPr>
      <w:r>
        <w:rPr>
          <w:rFonts w:ascii="Arial" w:eastAsia="Arial" w:hAnsi="Arial" w:cs="Arial"/>
          <w:b/>
          <w:noProof/>
          <w:color w:val="4F81BD"/>
          <w:sz w:val="26"/>
          <w:szCs w:val="26"/>
        </w:rPr>
        <w:drawing>
          <wp:inline distT="0" distB="0" distL="0" distR="0" wp14:anchorId="4A774F91" wp14:editId="5E345D78">
            <wp:extent cx="3256280" cy="3274695"/>
            <wp:effectExtent l="0" t="0" r="1270" b="1905"/>
            <wp:docPr id="6768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2764" name="Picture 1"/>
                    <pic:cNvPicPr>
                      <a:picLocks noChangeAspect="1"/>
                    </pic:cNvPicPr>
                  </pic:nvPicPr>
                  <pic:blipFill>
                    <a:blip r:embed="rId14"/>
                    <a:stretch>
                      <a:fillRect/>
                    </a:stretch>
                  </pic:blipFill>
                  <pic:spPr>
                    <a:xfrm>
                      <a:off x="0" y="0"/>
                      <a:ext cx="3264332" cy="3282467"/>
                    </a:xfrm>
                    <a:prstGeom prst="rect">
                      <a:avLst/>
                    </a:prstGeom>
                  </pic:spPr>
                </pic:pic>
              </a:graphicData>
            </a:graphic>
          </wp:inline>
        </w:drawing>
      </w:r>
    </w:p>
    <w:p w14:paraId="18CEC5BB" w14:textId="7D341EB4" w:rsidR="00745331" w:rsidRDefault="00217113">
      <w:pPr>
        <w:ind w:left="418"/>
        <w:jc w:val="center"/>
        <w:rPr>
          <w:rFonts w:ascii="Arial" w:eastAsia="Arial" w:hAnsi="Arial" w:cs="Arial"/>
          <w:sz w:val="24"/>
          <w:szCs w:val="24"/>
        </w:rPr>
      </w:pPr>
      <w:r w:rsidRPr="00217113">
        <w:rPr>
          <w:rFonts w:ascii="Arial" w:eastAsia="Arial" w:hAnsi="Arial" w:cs="Arial"/>
          <w:noProof/>
          <w:sz w:val="24"/>
          <w:szCs w:val="24"/>
        </w:rPr>
        <w:drawing>
          <wp:inline distT="0" distB="0" distL="0" distR="0" wp14:anchorId="538AE55D" wp14:editId="0932B486">
            <wp:extent cx="5486400" cy="3161030"/>
            <wp:effectExtent l="0" t="0" r="0" b="1270"/>
            <wp:docPr id="208704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47679" name=""/>
                    <pic:cNvPicPr/>
                  </pic:nvPicPr>
                  <pic:blipFill>
                    <a:blip r:embed="rId15"/>
                    <a:stretch>
                      <a:fillRect/>
                    </a:stretch>
                  </pic:blipFill>
                  <pic:spPr>
                    <a:xfrm>
                      <a:off x="0" y="0"/>
                      <a:ext cx="5486400" cy="3161030"/>
                    </a:xfrm>
                    <a:prstGeom prst="rect">
                      <a:avLst/>
                    </a:prstGeom>
                  </pic:spPr>
                </pic:pic>
              </a:graphicData>
            </a:graphic>
          </wp:inline>
        </w:drawing>
      </w:r>
    </w:p>
    <w:p w14:paraId="4F845A98" w14:textId="77777777" w:rsidR="00745331" w:rsidRDefault="006B6BCA">
      <w:pPr>
        <w:ind w:left="418"/>
        <w:jc w:val="center"/>
        <w:rPr>
          <w:rFonts w:ascii="Arial" w:eastAsia="Arial" w:hAnsi="Arial" w:cs="Arial"/>
          <w:sz w:val="24"/>
          <w:szCs w:val="24"/>
        </w:rPr>
      </w:pPr>
      <w:bookmarkStart w:id="86" w:name="_Toc16839"/>
      <w:r>
        <w:rPr>
          <w:rStyle w:val="QuoteChar"/>
        </w:rPr>
        <w:t>Hình 4: Form quên mật khẩu</w:t>
      </w:r>
      <w:bookmarkEnd w:id="86"/>
    </w:p>
    <w:p w14:paraId="239453E2" w14:textId="77777777" w:rsidR="00745331" w:rsidRDefault="006B6BCA">
      <w:pPr>
        <w:ind w:left="418"/>
        <w:jc w:val="both"/>
        <w:rPr>
          <w:rFonts w:ascii="Arial" w:eastAsia="Arial" w:hAnsi="Arial" w:cs="Arial"/>
          <w:b/>
          <w:bCs/>
          <w:sz w:val="24"/>
          <w:szCs w:val="24"/>
        </w:rPr>
      </w:pPr>
      <w:r>
        <w:rPr>
          <w:rFonts w:ascii="Arial" w:eastAsia="Arial" w:hAnsi="Arial" w:cs="Arial"/>
          <w:b/>
          <w:bCs/>
          <w:sz w:val="24"/>
          <w:szCs w:val="24"/>
        </w:rPr>
        <w:t>Mô Tả Chức Năng Quên Mật Khẩu</w:t>
      </w:r>
    </w:p>
    <w:p w14:paraId="0C62D6B4" w14:textId="77777777" w:rsidR="00745331" w:rsidRDefault="006B6BCA">
      <w:pPr>
        <w:ind w:left="418"/>
        <w:jc w:val="both"/>
        <w:rPr>
          <w:rFonts w:ascii="Arial" w:eastAsia="Arial" w:hAnsi="Arial" w:cs="Arial"/>
          <w:b/>
          <w:bCs/>
          <w:sz w:val="24"/>
          <w:szCs w:val="24"/>
        </w:rPr>
      </w:pPr>
      <w:r>
        <w:rPr>
          <w:rFonts w:ascii="Arial" w:eastAsia="Arial" w:hAnsi="Arial" w:cs="Arial"/>
          <w:b/>
          <w:bCs/>
          <w:sz w:val="24"/>
          <w:szCs w:val="24"/>
        </w:rPr>
        <w:t>Các Trường</w:t>
      </w:r>
    </w:p>
    <w:p w14:paraId="46D36373" w14:textId="77777777" w:rsidR="00745331" w:rsidRDefault="006B6BCA">
      <w:pPr>
        <w:numPr>
          <w:ilvl w:val="0"/>
          <w:numId w:val="23"/>
        </w:numPr>
        <w:jc w:val="both"/>
        <w:rPr>
          <w:rFonts w:ascii="Arial" w:eastAsia="Arial" w:hAnsi="Arial" w:cs="Arial"/>
          <w:sz w:val="24"/>
          <w:szCs w:val="24"/>
          <w:lang w:val="vi-VN"/>
        </w:rPr>
      </w:pPr>
      <w:r>
        <w:rPr>
          <w:rFonts w:ascii="Arial" w:eastAsia="Arial" w:hAnsi="Arial" w:cs="Arial"/>
          <w:b/>
          <w:bCs/>
          <w:sz w:val="24"/>
          <w:szCs w:val="24"/>
        </w:rPr>
        <w:t>1.</w:t>
      </w:r>
      <w:r>
        <w:rPr>
          <w:rFonts w:ascii="Arial" w:eastAsia="Arial" w:hAnsi="Arial" w:cs="Arial"/>
          <w:b/>
          <w:bCs/>
          <w:sz w:val="24"/>
          <w:szCs w:val="24"/>
          <w:lang w:val="vi-VN"/>
        </w:rPr>
        <w:t>Email</w:t>
      </w:r>
      <w:r>
        <w:rPr>
          <w:rFonts w:ascii="Arial" w:eastAsia="Arial" w:hAnsi="Arial" w:cs="Arial"/>
          <w:sz w:val="24"/>
          <w:szCs w:val="24"/>
          <w:lang w:val="vi-VN"/>
        </w:rPr>
        <w:t>:</w:t>
      </w:r>
    </w:p>
    <w:p w14:paraId="369B0520"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lastRenderedPageBreak/>
        <w:t>Mô tả:</w:t>
      </w:r>
      <w:r>
        <w:rPr>
          <w:rFonts w:ascii="Arial" w:eastAsia="Arial" w:hAnsi="Arial" w:cs="Arial"/>
          <w:sz w:val="24"/>
          <w:szCs w:val="24"/>
          <w:lang w:val="vi-VN"/>
        </w:rPr>
        <w:t xml:space="preserve"> Người dùng nhập email đã đăng ký tài khoản để nhận liên kết để đặt lại mật khẩu.</w:t>
      </w:r>
    </w:p>
    <w:p w14:paraId="74206800"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1A42BDDD"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b/>
          <w:bCs/>
          <w:color w:val="FF0000"/>
          <w:sz w:val="24"/>
          <w:szCs w:val="24"/>
          <w:lang w:val="vi-VN"/>
        </w:rPr>
        <w:t>Email phải có định dạng hợp lệ</w:t>
      </w:r>
      <w:r>
        <w:rPr>
          <w:rFonts w:ascii="Arial" w:eastAsia="Arial" w:hAnsi="Arial" w:cs="Arial"/>
          <w:color w:val="FF0000"/>
          <w:sz w:val="24"/>
          <w:szCs w:val="24"/>
          <w:lang w:val="vi-VN"/>
        </w:rPr>
        <w:t>, ví dụ: nhomh@gmail.com.</w:t>
      </w:r>
    </w:p>
    <w:p w14:paraId="0D7A967D"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b/>
          <w:bCs/>
          <w:color w:val="FF0000"/>
          <w:sz w:val="24"/>
          <w:szCs w:val="24"/>
          <w:lang w:val="vi-VN"/>
        </w:rPr>
        <w:t>Email phải tồn tại trong hệ thống.</w:t>
      </w:r>
    </w:p>
    <w:p w14:paraId="32EBECAA"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1FE2F287" w14:textId="77777777" w:rsidR="00745331" w:rsidRDefault="006B6BCA">
      <w:pPr>
        <w:numPr>
          <w:ilvl w:val="2"/>
          <w:numId w:val="23"/>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 không hợp lệ" (khi email không đúng định dạng).</w:t>
      </w:r>
    </w:p>
    <w:p w14:paraId="607EE46E" w14:textId="77777777" w:rsidR="00745331" w:rsidRDefault="006B6BCA">
      <w:pPr>
        <w:numPr>
          <w:ilvl w:val="2"/>
          <w:numId w:val="23"/>
        </w:numPr>
        <w:jc w:val="both"/>
        <w:rPr>
          <w:rFonts w:ascii="Arial" w:eastAsia="Arial" w:hAnsi="Arial" w:cs="Arial"/>
          <w:b/>
          <w:bCs/>
          <w:color w:val="FF0000"/>
          <w:sz w:val="24"/>
          <w:szCs w:val="24"/>
          <w:lang w:val="vi-VN"/>
        </w:rPr>
      </w:pPr>
      <w:r>
        <w:rPr>
          <w:rFonts w:ascii="Arial" w:eastAsia="Arial" w:hAnsi="Arial" w:cs="Arial"/>
          <w:color w:val="FF0000"/>
          <w:sz w:val="24"/>
          <w:szCs w:val="24"/>
          <w:lang w:val="vi-VN"/>
        </w:rPr>
        <w:t>"Email này không tồn tại trong hệ thống" (khi email chưa được đăng ký)</w:t>
      </w:r>
    </w:p>
    <w:p w14:paraId="7F0E436C"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Quy Trình Xử Lý:</w:t>
      </w:r>
    </w:p>
    <w:p w14:paraId="613D82EA"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Người Dùng Nhập Email Không Hợp Lệ</w:t>
      </w:r>
      <w:r>
        <w:rPr>
          <w:rFonts w:ascii="Arial" w:eastAsia="Arial" w:hAnsi="Arial" w:cs="Arial"/>
          <w:sz w:val="24"/>
          <w:szCs w:val="24"/>
          <w:lang w:val="vi-VN"/>
        </w:rPr>
        <w:t>:</w:t>
      </w:r>
    </w:p>
    <w:p w14:paraId="0FD42E71"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không có định dạng hợp lệ, hệ thống sẽ hiển thị thông báo lỗi "Email không hợp lệ."</w:t>
      </w:r>
    </w:p>
    <w:p w14:paraId="5A0659F3"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40B5A242"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Email:</w:t>
      </w:r>
      <w:r>
        <w:rPr>
          <w:rFonts w:ascii="Arial" w:eastAsia="Arial" w:hAnsi="Arial" w:cs="Arial"/>
          <w:color w:val="FF0000"/>
          <w:sz w:val="24"/>
          <w:szCs w:val="24"/>
        </w:rPr>
        <w:t>nhomh@@!$gmail.com</w:t>
      </w:r>
    </w:p>
    <w:p w14:paraId="131E95CC"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không hợp lệ."</w:t>
      </w:r>
    </w:p>
    <w:p w14:paraId="17656218"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Email Không Tồn Tại Trong Hệ Thống</w:t>
      </w:r>
      <w:r>
        <w:rPr>
          <w:rFonts w:ascii="Arial" w:eastAsia="Arial" w:hAnsi="Arial" w:cs="Arial"/>
          <w:sz w:val="24"/>
          <w:szCs w:val="24"/>
          <w:lang w:val="vi-VN"/>
        </w:rPr>
        <w:t>:</w:t>
      </w:r>
    </w:p>
    <w:p w14:paraId="2770E1ED"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người dùng nhập email chưa được đăng ký trong hệ thống, hệ thống sẽ hiển thị thông báo lỗi "Email này không tồn tại trong hệ thống."</w:t>
      </w:r>
    </w:p>
    <w:p w14:paraId="30980535"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Kiểm thử:</w:t>
      </w:r>
    </w:p>
    <w:p w14:paraId="530CA05D"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r>
        <w:rPr>
          <w:rFonts w:ascii="Arial" w:eastAsia="Arial" w:hAnsi="Arial" w:cs="Arial"/>
          <w:color w:val="FF0000"/>
          <w:sz w:val="24"/>
          <w:szCs w:val="24"/>
        </w:rPr>
        <w:t>nhomhkotontai</w:t>
      </w:r>
      <w:r>
        <w:rPr>
          <w:rFonts w:ascii="Arial" w:eastAsia="Arial" w:hAnsi="Arial" w:cs="Arial"/>
          <w:color w:val="FF0000"/>
          <w:sz w:val="24"/>
          <w:szCs w:val="24"/>
          <w:lang w:val="vi-VN"/>
        </w:rPr>
        <w:t>@</w:t>
      </w:r>
      <w:r>
        <w:rPr>
          <w:rFonts w:ascii="Arial" w:eastAsia="Arial" w:hAnsi="Arial" w:cs="Arial"/>
          <w:color w:val="FF0000"/>
          <w:sz w:val="24"/>
          <w:szCs w:val="24"/>
        </w:rPr>
        <w:t>gmail</w:t>
      </w:r>
      <w:r>
        <w:rPr>
          <w:rFonts w:ascii="Arial" w:eastAsia="Arial" w:hAnsi="Arial" w:cs="Arial"/>
          <w:color w:val="FF0000"/>
          <w:sz w:val="24"/>
          <w:szCs w:val="24"/>
          <w:lang w:val="vi-VN"/>
        </w:rPr>
        <w:t>.com</w:t>
      </w:r>
    </w:p>
    <w:p w14:paraId="2670EF05"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Thông báo lỗi "Email này không tồn tại trong hệ thống."</w:t>
      </w:r>
    </w:p>
    <w:p w14:paraId="558E677C" w14:textId="77777777" w:rsidR="00745331" w:rsidRDefault="006B6BCA">
      <w:pPr>
        <w:numPr>
          <w:ilvl w:val="0"/>
          <w:numId w:val="24"/>
        </w:numPr>
        <w:jc w:val="both"/>
        <w:rPr>
          <w:rFonts w:ascii="Arial" w:eastAsia="Arial" w:hAnsi="Arial" w:cs="Arial"/>
          <w:sz w:val="24"/>
          <w:szCs w:val="24"/>
          <w:lang w:val="vi-VN"/>
        </w:rPr>
      </w:pPr>
      <w:r>
        <w:rPr>
          <w:rFonts w:ascii="Arial" w:eastAsia="Arial" w:hAnsi="Arial" w:cs="Arial"/>
          <w:b/>
          <w:bCs/>
          <w:sz w:val="24"/>
          <w:szCs w:val="24"/>
          <w:lang w:val="vi-VN"/>
        </w:rPr>
        <w:t>Khi Email Tồn Tại Và Được Xử Lý Thành Công</w:t>
      </w:r>
      <w:r>
        <w:rPr>
          <w:rFonts w:ascii="Arial" w:eastAsia="Arial" w:hAnsi="Arial" w:cs="Arial"/>
          <w:sz w:val="24"/>
          <w:szCs w:val="24"/>
          <w:lang w:val="vi-VN"/>
        </w:rPr>
        <w:t>:</w:t>
      </w:r>
    </w:p>
    <w:p w14:paraId="5324E3A0"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Nếu email tồn tại và hợp lệ, hệ thống sẽ gửi liên kết để người dùng reset mật khẩu. Sau đó, hiển thị thông báo "Một liên kết đặt lại mật khẩu đã được gửi vào email của bạn."</w:t>
      </w:r>
    </w:p>
    <w:p w14:paraId="493D5A53" w14:textId="77777777" w:rsidR="00745331" w:rsidRDefault="006B6BCA">
      <w:pPr>
        <w:numPr>
          <w:ilvl w:val="1"/>
          <w:numId w:val="24"/>
        </w:numPr>
        <w:jc w:val="both"/>
        <w:rPr>
          <w:rFonts w:ascii="Arial" w:eastAsia="Arial" w:hAnsi="Arial" w:cs="Arial"/>
          <w:sz w:val="24"/>
          <w:szCs w:val="24"/>
          <w:lang w:val="vi-VN"/>
        </w:rPr>
      </w:pPr>
      <w:r>
        <w:rPr>
          <w:rFonts w:ascii="Arial" w:eastAsia="Arial" w:hAnsi="Arial" w:cs="Arial"/>
          <w:b/>
          <w:bCs/>
          <w:sz w:val="24"/>
          <w:szCs w:val="24"/>
          <w:lang w:val="vi-VN"/>
        </w:rPr>
        <w:lastRenderedPageBreak/>
        <w:t>Kiểm thử:</w:t>
      </w:r>
    </w:p>
    <w:p w14:paraId="51BEFCE4"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 xml:space="preserve">Email: </w:t>
      </w:r>
      <w:r>
        <w:rPr>
          <w:rFonts w:ascii="Arial" w:eastAsia="Arial" w:hAnsi="Arial" w:cs="Arial"/>
          <w:color w:val="FF0000"/>
          <w:sz w:val="24"/>
          <w:szCs w:val="24"/>
        </w:rPr>
        <w:t>nhomhtontai</w:t>
      </w:r>
      <w:r>
        <w:rPr>
          <w:rFonts w:ascii="Arial" w:eastAsia="Arial" w:hAnsi="Arial" w:cs="Arial"/>
          <w:color w:val="FF0000"/>
          <w:sz w:val="24"/>
          <w:szCs w:val="24"/>
          <w:lang w:val="vi-VN"/>
        </w:rPr>
        <w:t>@</w:t>
      </w:r>
      <w:r>
        <w:rPr>
          <w:rFonts w:ascii="Arial" w:eastAsia="Arial" w:hAnsi="Arial" w:cs="Arial"/>
          <w:color w:val="FF0000"/>
          <w:sz w:val="24"/>
          <w:szCs w:val="24"/>
        </w:rPr>
        <w:t>gmail</w:t>
      </w:r>
      <w:r>
        <w:rPr>
          <w:rFonts w:ascii="Arial" w:eastAsia="Arial" w:hAnsi="Arial" w:cs="Arial"/>
          <w:color w:val="FF0000"/>
          <w:sz w:val="24"/>
          <w:szCs w:val="24"/>
          <w:lang w:val="vi-VN"/>
        </w:rPr>
        <w:t>.com</w:t>
      </w:r>
    </w:p>
    <w:p w14:paraId="26F88F65" w14:textId="77777777" w:rsidR="00745331" w:rsidRDefault="006B6BCA">
      <w:pPr>
        <w:numPr>
          <w:ilvl w:val="2"/>
          <w:numId w:val="24"/>
        </w:numPr>
        <w:jc w:val="both"/>
        <w:rPr>
          <w:rFonts w:ascii="Arial" w:eastAsia="Arial" w:hAnsi="Arial" w:cs="Arial"/>
          <w:color w:val="FF0000"/>
          <w:sz w:val="24"/>
          <w:szCs w:val="24"/>
          <w:lang w:val="vi-VN"/>
        </w:rPr>
      </w:pPr>
      <w:r>
        <w:rPr>
          <w:rFonts w:ascii="Arial" w:eastAsia="Arial" w:hAnsi="Arial" w:cs="Arial"/>
          <w:color w:val="FF0000"/>
          <w:sz w:val="24"/>
          <w:szCs w:val="24"/>
          <w:lang w:val="vi-VN"/>
        </w:rPr>
        <w:t>Kết quả: Gửi liên kết đặt lại mật khẩu và thông báo "Một liên kết đặt lại mật khẩu đã được gửi vào email của bạn."</w:t>
      </w:r>
    </w:p>
    <w:p w14:paraId="28A1E3FE" w14:textId="77777777" w:rsidR="00745331" w:rsidRDefault="00745331">
      <w:pPr>
        <w:ind w:left="418"/>
        <w:jc w:val="both"/>
        <w:rPr>
          <w:rFonts w:ascii="Arial" w:eastAsia="Arial" w:hAnsi="Arial" w:cs="Arial"/>
          <w:sz w:val="24"/>
          <w:szCs w:val="24"/>
          <w:lang w:val="vi-VN"/>
        </w:rPr>
      </w:pPr>
    </w:p>
    <w:p w14:paraId="65B459FE" w14:textId="77777777" w:rsidR="00745331" w:rsidRDefault="006B6BCA">
      <w:pPr>
        <w:pStyle w:val="Heading3"/>
        <w:rPr>
          <w:rFonts w:ascii="Arial" w:hAnsi="Arial"/>
          <w:lang w:val="vi-VN"/>
        </w:rPr>
      </w:pPr>
      <w:bookmarkStart w:id="87" w:name="_heading=h.ww5b6tlt8bzu" w:colFirst="0" w:colLast="0"/>
      <w:bookmarkStart w:id="88" w:name="_Toc6807"/>
      <w:bookmarkStart w:id="89" w:name="_Toc3438"/>
      <w:bookmarkEnd w:id="87"/>
      <w:r>
        <w:rPr>
          <w:rFonts w:ascii="Arial" w:hAnsi="Arial"/>
          <w:lang w:val="vi-VN"/>
        </w:rPr>
        <w:t>3.4. Form quản lý hồ sơ cá nhân</w:t>
      </w:r>
      <w:bookmarkEnd w:id="88"/>
      <w:bookmarkEnd w:id="89"/>
      <w:r>
        <w:rPr>
          <w:rFonts w:ascii="Arial" w:hAnsi="Arial"/>
          <w:lang w:val="vi-VN"/>
        </w:rPr>
        <w:t xml:space="preserve"> </w:t>
      </w:r>
    </w:p>
    <w:p w14:paraId="52ED537E" w14:textId="77777777" w:rsidR="00745331" w:rsidRDefault="006B6BCA">
      <w:pPr>
        <w:ind w:left="418"/>
        <w:jc w:val="center"/>
        <w:rPr>
          <w:rFonts w:ascii="Arial" w:eastAsia="Arial" w:hAnsi="Arial" w:cs="Arial"/>
          <w:sz w:val="24"/>
          <w:szCs w:val="24"/>
        </w:rPr>
      </w:pPr>
      <w:r>
        <w:rPr>
          <w:rFonts w:ascii="Arial" w:eastAsia="Arial" w:hAnsi="Arial" w:cs="Arial"/>
          <w:noProof/>
          <w:sz w:val="24"/>
          <w:szCs w:val="24"/>
        </w:rPr>
        <w:drawing>
          <wp:inline distT="0" distB="0" distL="0" distR="0" wp14:anchorId="6D358C96" wp14:editId="3A5F4C94">
            <wp:extent cx="5731510" cy="5005070"/>
            <wp:effectExtent l="0" t="0" r="2540" b="5080"/>
            <wp:docPr id="154631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9529" name="Picture 1"/>
                    <pic:cNvPicPr>
                      <a:picLocks noChangeAspect="1"/>
                    </pic:cNvPicPr>
                  </pic:nvPicPr>
                  <pic:blipFill>
                    <a:blip r:embed="rId16"/>
                    <a:stretch>
                      <a:fillRect/>
                    </a:stretch>
                  </pic:blipFill>
                  <pic:spPr>
                    <a:xfrm>
                      <a:off x="0" y="0"/>
                      <a:ext cx="5731510" cy="5005070"/>
                    </a:xfrm>
                    <a:prstGeom prst="rect">
                      <a:avLst/>
                    </a:prstGeom>
                  </pic:spPr>
                </pic:pic>
              </a:graphicData>
            </a:graphic>
          </wp:inline>
        </w:drawing>
      </w:r>
    </w:p>
    <w:p w14:paraId="75A8EA07" w14:textId="77777777" w:rsidR="00745331" w:rsidRDefault="006B6BCA">
      <w:pPr>
        <w:ind w:left="418"/>
        <w:jc w:val="center"/>
        <w:rPr>
          <w:rFonts w:ascii="Arial" w:eastAsia="Arial" w:hAnsi="Arial" w:cs="Arial"/>
          <w:sz w:val="24"/>
          <w:szCs w:val="24"/>
        </w:rPr>
      </w:pPr>
      <w:bookmarkStart w:id="90" w:name="_Toc17278"/>
      <w:r>
        <w:rPr>
          <w:rStyle w:val="QuoteChar"/>
        </w:rPr>
        <w:t>Hình 5: Form quản lý hồ sơ cá nhân</w:t>
      </w:r>
      <w:bookmarkEnd w:id="90"/>
    </w:p>
    <w:p w14:paraId="6C2705E7" w14:textId="77777777" w:rsidR="00745331" w:rsidRDefault="006B6BCA">
      <w:pPr>
        <w:ind w:left="418"/>
        <w:jc w:val="both"/>
        <w:rPr>
          <w:rFonts w:ascii="Arial" w:eastAsia="Arial" w:hAnsi="Arial" w:cs="Arial"/>
          <w:sz w:val="24"/>
          <w:szCs w:val="24"/>
        </w:rPr>
      </w:pPr>
      <w:r>
        <w:rPr>
          <w:rFonts w:ascii="Arial" w:eastAsia="Arial" w:hAnsi="Arial" w:cs="Arial"/>
          <w:sz w:val="24"/>
          <w:szCs w:val="24"/>
        </w:rPr>
        <w:t>Mô tả chức năng quản lý hồ sơ cá nhân</w:t>
      </w:r>
    </w:p>
    <w:p w14:paraId="301A5665"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Các Trường </w:t>
      </w:r>
    </w:p>
    <w:p w14:paraId="7D7134AF"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Họ và Tên</w:t>
      </w:r>
      <w:r>
        <w:rPr>
          <w:rFonts w:ascii="Arial" w:eastAsia="Arial" w:hAnsi="Arial" w:cs="Arial"/>
          <w:sz w:val="24"/>
          <w:szCs w:val="24"/>
          <w:lang w:val="vi-VN"/>
        </w:rPr>
        <w:t>:</w:t>
      </w:r>
    </w:p>
    <w:p w14:paraId="7AFF0F2A"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lastRenderedPageBreak/>
        <w:t>Mô tả:</w:t>
      </w:r>
      <w:r>
        <w:rPr>
          <w:rFonts w:ascii="Arial" w:eastAsia="Arial" w:hAnsi="Arial" w:cs="Arial"/>
          <w:sz w:val="24"/>
          <w:szCs w:val="24"/>
          <w:lang w:val="vi-VN"/>
        </w:rPr>
        <w:t xml:space="preserve"> Người dùng nhập họ và tên của mình.</w:t>
      </w:r>
    </w:p>
    <w:p w14:paraId="25F5A62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5BF53084"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685310D1"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Chỉ chấp nhận ký tự chữ cái và khoảng trắng.</w:t>
      </w:r>
    </w:p>
    <w:p w14:paraId="55B90C19"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371203AF"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"Họ và tên không được để trống."</w:t>
      </w:r>
    </w:p>
    <w:p w14:paraId="492419EE"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"Họ và tên chỉ chấp nhận ký tự chữ cái và khoảng trắng."</w:t>
      </w:r>
    </w:p>
    <w:p w14:paraId="090392A3"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Email</w:t>
      </w:r>
      <w:r>
        <w:rPr>
          <w:rFonts w:ascii="Arial" w:eastAsia="Arial" w:hAnsi="Arial" w:cs="Arial"/>
          <w:sz w:val="24"/>
          <w:szCs w:val="24"/>
          <w:lang w:val="vi-VN"/>
        </w:rPr>
        <w:t>:</w:t>
      </w:r>
    </w:p>
    <w:p w14:paraId="691D1C27"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không thể chỉnh sửa email (email sẽ được hiển thị nhưng không thể thay đổi).</w:t>
      </w:r>
    </w:p>
    <w:p w14:paraId="1CCDF310"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Số Điện Thoại</w:t>
      </w:r>
      <w:r>
        <w:rPr>
          <w:rFonts w:ascii="Arial" w:eastAsia="Arial" w:hAnsi="Arial" w:cs="Arial"/>
          <w:sz w:val="24"/>
          <w:szCs w:val="24"/>
          <w:lang w:val="vi-VN"/>
        </w:rPr>
        <w:t>:</w:t>
      </w:r>
    </w:p>
    <w:p w14:paraId="23F2800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số điện thoại của mình.</w:t>
      </w:r>
    </w:p>
    <w:p w14:paraId="292791B9"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p>
    <w:p w14:paraId="6E0E2A9D"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Không được để trống.</w:t>
      </w:r>
    </w:p>
    <w:p w14:paraId="3085C305"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Chỉ chấp nhận số và có độ dài tối thiểu là 10 ký tự.</w:t>
      </w:r>
    </w:p>
    <w:p w14:paraId="16976592"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p>
    <w:p w14:paraId="492041D8" w14:textId="77777777" w:rsidR="00745331" w:rsidRDefault="006B6BCA">
      <w:pPr>
        <w:numPr>
          <w:ilvl w:val="2"/>
          <w:numId w:val="25"/>
        </w:numPr>
        <w:jc w:val="both"/>
        <w:rPr>
          <w:rFonts w:ascii="Arial" w:eastAsia="Arial" w:hAnsi="Arial" w:cs="Arial"/>
          <w:color w:val="FF0000"/>
          <w:sz w:val="24"/>
          <w:szCs w:val="24"/>
          <w:lang w:val="vi-VN"/>
        </w:rPr>
      </w:pPr>
      <w:r>
        <w:rPr>
          <w:rFonts w:ascii="Arial" w:eastAsia="Arial" w:hAnsi="Arial" w:cs="Arial"/>
          <w:color w:val="FF0000"/>
          <w:sz w:val="24"/>
          <w:szCs w:val="24"/>
          <w:lang w:val="vi-VN"/>
        </w:rPr>
        <w:t>"Số điện thoại không hợp lệ."</w:t>
      </w:r>
    </w:p>
    <w:p w14:paraId="758AD0F6" w14:textId="77777777" w:rsidR="00745331" w:rsidRDefault="006B6BCA">
      <w:pPr>
        <w:numPr>
          <w:ilvl w:val="0"/>
          <w:numId w:val="25"/>
        </w:numPr>
        <w:jc w:val="both"/>
        <w:rPr>
          <w:rFonts w:ascii="Arial" w:eastAsia="Arial" w:hAnsi="Arial" w:cs="Arial"/>
          <w:sz w:val="24"/>
          <w:szCs w:val="24"/>
          <w:lang w:val="vi-VN"/>
        </w:rPr>
      </w:pPr>
      <w:r>
        <w:rPr>
          <w:rFonts w:ascii="Arial" w:eastAsia="Arial" w:hAnsi="Arial" w:cs="Arial"/>
          <w:b/>
          <w:bCs/>
          <w:sz w:val="24"/>
          <w:szCs w:val="24"/>
          <w:lang w:val="vi-VN"/>
        </w:rPr>
        <w:t>Địa Chỉ</w:t>
      </w:r>
      <w:r>
        <w:rPr>
          <w:rFonts w:ascii="Arial" w:eastAsia="Arial" w:hAnsi="Arial" w:cs="Arial"/>
          <w:sz w:val="24"/>
          <w:szCs w:val="24"/>
          <w:lang w:val="vi-VN"/>
        </w:rPr>
        <w:t>:</w:t>
      </w:r>
    </w:p>
    <w:p w14:paraId="697F50DF"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nhập địa chỉ của mình. </w:t>
      </w:r>
    </w:p>
    <w:p w14:paraId="544E5D3E"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có ràng buộc đặc biệt.</w:t>
      </w:r>
    </w:p>
    <w:p w14:paraId="5D5BF262" w14:textId="77777777" w:rsidR="00745331" w:rsidRDefault="006B6BCA">
      <w:pPr>
        <w:numPr>
          <w:ilvl w:val="1"/>
          <w:numId w:val="25"/>
        </w:numPr>
        <w:jc w:val="both"/>
        <w:rPr>
          <w:rFonts w:ascii="Arial" w:eastAsia="Arial" w:hAnsi="Arial" w:cs="Arial"/>
          <w:sz w:val="24"/>
          <w:szCs w:val="24"/>
          <w:lang w:val="vi-VN"/>
        </w:rPr>
      </w:pPr>
      <w:r>
        <w:rPr>
          <w:rFonts w:ascii="Arial" w:eastAsia="Arial" w:hAnsi="Arial" w:cs="Arial"/>
          <w:b/>
          <w:bCs/>
          <w:sz w:val="24"/>
          <w:szCs w:val="24"/>
          <w:lang w:val="vi-VN"/>
        </w:rPr>
        <w:t>Thông báo lỗi khi không hợp lệ:</w:t>
      </w:r>
      <w:r>
        <w:rPr>
          <w:rFonts w:ascii="Arial" w:eastAsia="Arial" w:hAnsi="Arial" w:cs="Arial"/>
          <w:sz w:val="24"/>
          <w:szCs w:val="24"/>
          <w:lang w:val="vi-VN"/>
        </w:rPr>
        <w:t xml:space="preserve"> Không có.</w:t>
      </w:r>
    </w:p>
    <w:p w14:paraId="2B6E71CB" w14:textId="77777777" w:rsidR="00745331" w:rsidRDefault="00745331">
      <w:pPr>
        <w:ind w:left="418"/>
        <w:jc w:val="both"/>
        <w:rPr>
          <w:rFonts w:ascii="Arial" w:eastAsia="Arial" w:hAnsi="Arial" w:cs="Arial"/>
          <w:sz w:val="24"/>
          <w:szCs w:val="24"/>
          <w:lang w:val="vi-VN"/>
        </w:rPr>
      </w:pPr>
    </w:p>
    <w:p w14:paraId="47104A91"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Quy Trình Xử Lý:</w:t>
      </w:r>
    </w:p>
    <w:p w14:paraId="57098400" w14:textId="77777777" w:rsidR="00745331" w:rsidRDefault="006B6BCA">
      <w:pPr>
        <w:numPr>
          <w:ilvl w:val="0"/>
          <w:numId w:val="26"/>
        </w:numPr>
        <w:jc w:val="both"/>
        <w:rPr>
          <w:rFonts w:ascii="Arial" w:eastAsia="Arial" w:hAnsi="Arial" w:cs="Arial"/>
          <w:sz w:val="24"/>
          <w:szCs w:val="24"/>
          <w:lang w:val="vi-VN"/>
        </w:rPr>
      </w:pPr>
      <w:r>
        <w:rPr>
          <w:rFonts w:ascii="Arial" w:eastAsia="Arial" w:hAnsi="Arial" w:cs="Arial"/>
          <w:b/>
          <w:bCs/>
          <w:sz w:val="24"/>
          <w:szCs w:val="24"/>
          <w:lang w:val="vi-VN"/>
        </w:rPr>
        <w:t>Khi Người Dùng Nhập Thông Tin Không Hợp Lệ</w:t>
      </w:r>
      <w:r>
        <w:rPr>
          <w:rFonts w:ascii="Arial" w:eastAsia="Arial" w:hAnsi="Arial" w:cs="Arial"/>
          <w:sz w:val="24"/>
          <w:szCs w:val="24"/>
          <w:lang w:val="vi-VN"/>
        </w:rPr>
        <w:t>:</w:t>
      </w:r>
    </w:p>
    <w:p w14:paraId="2319E059" w14:textId="77777777" w:rsidR="00745331" w:rsidRDefault="006B6BCA">
      <w:pPr>
        <w:numPr>
          <w:ilvl w:val="1"/>
          <w:numId w:val="26"/>
        </w:numPr>
        <w:jc w:val="both"/>
        <w:rPr>
          <w:rFonts w:ascii="Arial" w:eastAsia="Arial" w:hAnsi="Arial" w:cs="Arial"/>
          <w:sz w:val="24"/>
          <w:szCs w:val="24"/>
          <w:lang w:val="vi-VN"/>
        </w:rPr>
      </w:pPr>
      <w:r>
        <w:rPr>
          <w:rFonts w:ascii="Arial" w:eastAsia="Arial" w:hAnsi="Arial" w:cs="Arial"/>
          <w:sz w:val="24"/>
          <w:szCs w:val="24"/>
          <w:lang w:val="vi-VN"/>
        </w:rPr>
        <w:t>Nếu người dùng nhập thông tin không hợp lệ, hệ thống sẽ hiển thị thông báo lỗi và yêu cầu người dùng nhập lại thông tin chính xác.</w:t>
      </w:r>
    </w:p>
    <w:p w14:paraId="32C082D6" w14:textId="77777777" w:rsidR="00745331" w:rsidRDefault="006B6BCA">
      <w:pPr>
        <w:numPr>
          <w:ilvl w:val="1"/>
          <w:numId w:val="26"/>
        </w:numPr>
        <w:jc w:val="both"/>
        <w:rPr>
          <w:rFonts w:ascii="Arial" w:eastAsia="Arial" w:hAnsi="Arial" w:cs="Arial"/>
          <w:color w:val="FF0000"/>
          <w:sz w:val="24"/>
          <w:szCs w:val="24"/>
          <w:lang w:val="vi-VN"/>
        </w:rPr>
      </w:pPr>
      <w:r>
        <w:rPr>
          <w:rFonts w:ascii="Arial" w:eastAsia="Arial" w:hAnsi="Arial" w:cs="Arial"/>
          <w:sz w:val="24"/>
          <w:szCs w:val="24"/>
          <w:lang w:val="vi-VN"/>
        </w:rPr>
        <w:lastRenderedPageBreak/>
        <w:t xml:space="preserve">Ví dụ: </w:t>
      </w:r>
      <w:r>
        <w:rPr>
          <w:rFonts w:ascii="Arial" w:eastAsia="Arial" w:hAnsi="Arial" w:cs="Arial"/>
          <w:color w:val="FF0000"/>
          <w:sz w:val="24"/>
          <w:szCs w:val="24"/>
          <w:lang w:val="vi-VN"/>
        </w:rPr>
        <w:t>nếu người dùng nhập số điện thoại không hợp lệ hệ thống sẽ thông báo lỗi cụ thể để người dùng sửa chữa.</w:t>
      </w:r>
    </w:p>
    <w:p w14:paraId="1E6810AE" w14:textId="77777777" w:rsidR="00745331" w:rsidRDefault="006B6BCA">
      <w:pPr>
        <w:numPr>
          <w:ilvl w:val="0"/>
          <w:numId w:val="26"/>
        </w:numPr>
        <w:jc w:val="both"/>
        <w:rPr>
          <w:rFonts w:ascii="Arial" w:eastAsia="Arial" w:hAnsi="Arial" w:cs="Arial"/>
          <w:sz w:val="24"/>
          <w:szCs w:val="24"/>
          <w:lang w:val="vi-VN"/>
        </w:rPr>
      </w:pPr>
      <w:r>
        <w:rPr>
          <w:rFonts w:ascii="Arial" w:eastAsia="Arial" w:hAnsi="Arial" w:cs="Arial"/>
          <w:b/>
          <w:bCs/>
          <w:sz w:val="24"/>
          <w:szCs w:val="24"/>
          <w:lang w:val="vi-VN"/>
        </w:rPr>
        <w:t>Khi Người Dùng Cập Nhật Thông Tin Thành Công</w:t>
      </w:r>
      <w:r>
        <w:rPr>
          <w:rFonts w:ascii="Arial" w:eastAsia="Arial" w:hAnsi="Arial" w:cs="Arial"/>
          <w:sz w:val="24"/>
          <w:szCs w:val="24"/>
          <w:lang w:val="vi-VN"/>
        </w:rPr>
        <w:t>:</w:t>
      </w:r>
    </w:p>
    <w:p w14:paraId="19549AE3" w14:textId="77777777" w:rsidR="00745331" w:rsidRDefault="006B6BCA">
      <w:pPr>
        <w:numPr>
          <w:ilvl w:val="1"/>
          <w:numId w:val="26"/>
        </w:numPr>
        <w:jc w:val="both"/>
        <w:rPr>
          <w:rFonts w:ascii="Arial" w:eastAsia="Arial" w:hAnsi="Arial" w:cs="Arial"/>
          <w:color w:val="FF0000"/>
          <w:sz w:val="24"/>
          <w:szCs w:val="24"/>
          <w:lang w:val="vi-VN"/>
        </w:rPr>
      </w:pPr>
      <w:r>
        <w:rPr>
          <w:rFonts w:ascii="Arial" w:eastAsia="Arial" w:hAnsi="Arial" w:cs="Arial"/>
          <w:sz w:val="24"/>
          <w:szCs w:val="24"/>
          <w:lang w:val="vi-VN"/>
        </w:rPr>
        <w:t xml:space="preserve">Sau khi người dùng chỉnh sửa và nhập thông tin hợp lệ, khi nhấn nút </w:t>
      </w:r>
      <w:r>
        <w:rPr>
          <w:rFonts w:ascii="Arial" w:eastAsia="Arial" w:hAnsi="Arial" w:cs="Arial"/>
          <w:color w:val="FF0000"/>
          <w:sz w:val="24"/>
          <w:szCs w:val="24"/>
          <w:lang w:val="vi-VN"/>
        </w:rPr>
        <w:t xml:space="preserve">"Cập Nhật ", </w:t>
      </w:r>
      <w:r>
        <w:rPr>
          <w:rFonts w:ascii="Arial" w:eastAsia="Arial" w:hAnsi="Arial" w:cs="Arial"/>
          <w:sz w:val="24"/>
          <w:szCs w:val="24"/>
          <w:lang w:val="vi-VN"/>
        </w:rPr>
        <w:t xml:space="preserve">hệ thống sẽ lưu thông tin mới và hiển thị thông </w:t>
      </w:r>
      <w:r>
        <w:rPr>
          <w:rFonts w:ascii="Arial" w:eastAsia="Arial" w:hAnsi="Arial" w:cs="Arial"/>
          <w:color w:val="FF0000"/>
          <w:sz w:val="24"/>
          <w:szCs w:val="24"/>
          <w:lang w:val="vi-VN"/>
        </w:rPr>
        <w:t>báo "Cập nhật hồ sơ thành công".</w:t>
      </w:r>
    </w:p>
    <w:p w14:paraId="5DC6A85E" w14:textId="77777777" w:rsidR="00745331" w:rsidRDefault="00745331">
      <w:pPr>
        <w:ind w:left="418"/>
        <w:jc w:val="both"/>
        <w:rPr>
          <w:rFonts w:ascii="Arial" w:eastAsia="Arial" w:hAnsi="Arial" w:cs="Arial"/>
          <w:sz w:val="24"/>
          <w:szCs w:val="24"/>
          <w:lang w:val="vi-VN"/>
        </w:rPr>
      </w:pPr>
    </w:p>
    <w:p w14:paraId="2935F6F1" w14:textId="77777777" w:rsidR="00745331" w:rsidRDefault="00745331">
      <w:pPr>
        <w:ind w:left="418"/>
        <w:jc w:val="both"/>
        <w:rPr>
          <w:rFonts w:ascii="Arial" w:eastAsia="Arial" w:hAnsi="Arial" w:cs="Arial"/>
          <w:sz w:val="24"/>
          <w:szCs w:val="24"/>
          <w:lang w:val="vi-VN"/>
        </w:rPr>
      </w:pPr>
    </w:p>
    <w:p w14:paraId="164F3865" w14:textId="77777777" w:rsidR="00745331" w:rsidRDefault="006B6BCA">
      <w:pPr>
        <w:pStyle w:val="Heading3"/>
        <w:rPr>
          <w:rFonts w:ascii="Arial" w:eastAsia="Arial" w:hAnsi="Arial"/>
          <w:color w:val="4F81BD"/>
          <w:lang w:val="vi-VN"/>
        </w:rPr>
      </w:pPr>
      <w:bookmarkStart w:id="91" w:name="_heading=h.d86r1vz5z65v" w:colFirst="0" w:colLast="0"/>
      <w:bookmarkStart w:id="92" w:name="_Toc678"/>
      <w:bookmarkStart w:id="93" w:name="_Toc27020"/>
      <w:bookmarkEnd w:id="91"/>
      <w:r>
        <w:rPr>
          <w:rFonts w:ascii="Arial" w:eastAsia="Arial" w:hAnsi="Arial"/>
          <w:noProof/>
          <w:sz w:val="24"/>
          <w:szCs w:val="24"/>
        </w:rPr>
        <w:drawing>
          <wp:anchor distT="0" distB="0" distL="114300" distR="114300" simplePos="0" relativeHeight="251661312" behindDoc="1" locked="0" layoutInCell="1" allowOverlap="1" wp14:anchorId="7509ADCB" wp14:editId="0F5D3165">
            <wp:simplePos x="0" y="0"/>
            <wp:positionH relativeFrom="column">
              <wp:posOffset>-739140</wp:posOffset>
            </wp:positionH>
            <wp:positionV relativeFrom="paragraph">
              <wp:posOffset>378460</wp:posOffset>
            </wp:positionV>
            <wp:extent cx="7223125" cy="4079240"/>
            <wp:effectExtent l="0" t="0" r="15875" b="16510"/>
            <wp:wrapTight wrapText="bothSides">
              <wp:wrapPolygon edited="0">
                <wp:start x="0" y="0"/>
                <wp:lineTo x="0" y="21486"/>
                <wp:lineTo x="21534" y="21486"/>
                <wp:lineTo x="21534" y="0"/>
                <wp:lineTo x="0" y="0"/>
              </wp:wrapPolygon>
            </wp:wrapTight>
            <wp:docPr id="24742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27050"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223125" cy="4079240"/>
                    </a:xfrm>
                    <a:prstGeom prst="rect">
                      <a:avLst/>
                    </a:prstGeom>
                  </pic:spPr>
                </pic:pic>
              </a:graphicData>
            </a:graphic>
          </wp:anchor>
        </w:drawing>
      </w:r>
      <w:r>
        <w:rPr>
          <w:rFonts w:ascii="Arial" w:eastAsia="Arial" w:hAnsi="Arial"/>
          <w:color w:val="4F81BD"/>
          <w:lang w:val="vi-VN"/>
        </w:rPr>
        <w:t>3.5. Quản Lý tài khoản người dùng ( Admin)</w:t>
      </w:r>
      <w:bookmarkEnd w:id="92"/>
      <w:bookmarkEnd w:id="93"/>
    </w:p>
    <w:p w14:paraId="7833410C" w14:textId="77777777" w:rsidR="00745331" w:rsidRPr="00EA3659" w:rsidRDefault="006B6BCA">
      <w:pPr>
        <w:ind w:left="418"/>
        <w:jc w:val="center"/>
        <w:rPr>
          <w:rStyle w:val="QuoteChar"/>
          <w:lang w:val="vi-VN"/>
        </w:rPr>
      </w:pPr>
      <w:bookmarkStart w:id="94" w:name="_Toc14514"/>
      <w:r>
        <w:rPr>
          <w:rStyle w:val="QuoteChar"/>
          <w:lang w:val="vi-VN"/>
        </w:rPr>
        <w:t>Hình 6: Trang quản lý tài khoản người dùng</w:t>
      </w:r>
      <w:bookmarkEnd w:id="94"/>
    </w:p>
    <w:p w14:paraId="353EA2BA" w14:textId="77777777" w:rsidR="006B6BCA" w:rsidRPr="00EA3659" w:rsidRDefault="006B6BCA">
      <w:pPr>
        <w:ind w:left="418"/>
        <w:jc w:val="center"/>
        <w:rPr>
          <w:rStyle w:val="QuoteChar"/>
          <w:lang w:val="vi-VN"/>
        </w:rPr>
      </w:pPr>
    </w:p>
    <w:p w14:paraId="16D984C7" w14:textId="76ECA3C8" w:rsidR="006B6BCA" w:rsidRPr="006B6BCA" w:rsidRDefault="006B6BCA">
      <w:pPr>
        <w:ind w:left="418"/>
        <w:jc w:val="center"/>
        <w:rPr>
          <w:rFonts w:ascii="Arial" w:eastAsia="Arial" w:hAnsi="Arial" w:cs="Arial"/>
          <w:sz w:val="24"/>
          <w:szCs w:val="24"/>
        </w:rPr>
      </w:pPr>
      <w:r w:rsidRPr="006B6BCA">
        <w:rPr>
          <w:rFonts w:ascii="Arial" w:eastAsia="Arial" w:hAnsi="Arial" w:cs="Arial"/>
          <w:noProof/>
          <w:sz w:val="24"/>
          <w:szCs w:val="24"/>
        </w:rPr>
        <w:lastRenderedPageBreak/>
        <w:drawing>
          <wp:inline distT="0" distB="0" distL="0" distR="0" wp14:anchorId="6F541BDA" wp14:editId="259E5BDD">
            <wp:extent cx="5486400" cy="2779395"/>
            <wp:effectExtent l="0" t="0" r="0" b="1905"/>
            <wp:docPr id="35137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76345" name=""/>
                    <pic:cNvPicPr/>
                  </pic:nvPicPr>
                  <pic:blipFill>
                    <a:blip r:embed="rId18"/>
                    <a:stretch>
                      <a:fillRect/>
                    </a:stretch>
                  </pic:blipFill>
                  <pic:spPr>
                    <a:xfrm>
                      <a:off x="0" y="0"/>
                      <a:ext cx="5486400" cy="2779395"/>
                    </a:xfrm>
                    <a:prstGeom prst="rect">
                      <a:avLst/>
                    </a:prstGeom>
                  </pic:spPr>
                </pic:pic>
              </a:graphicData>
            </a:graphic>
          </wp:inline>
        </w:drawing>
      </w:r>
    </w:p>
    <w:p w14:paraId="615358B3"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t>Mô Tả Chức Năng Quản Lý Tài Khoản Người Dùng(Admin)</w:t>
      </w:r>
    </w:p>
    <w:p w14:paraId="557EC83B" w14:textId="77777777" w:rsidR="00745331" w:rsidRDefault="006B6BCA">
      <w:pPr>
        <w:tabs>
          <w:tab w:val="left" w:pos="720"/>
        </w:tabs>
        <w:ind w:left="418"/>
        <w:jc w:val="both"/>
        <w:rPr>
          <w:rFonts w:ascii="Arial" w:eastAsia="Arial" w:hAnsi="Arial" w:cs="Arial"/>
          <w:b/>
          <w:bCs/>
          <w:sz w:val="24"/>
          <w:szCs w:val="24"/>
          <w:lang w:val="vi-VN"/>
        </w:rPr>
      </w:pPr>
      <w:r>
        <w:rPr>
          <w:rFonts w:ascii="Arial" w:eastAsia="Arial" w:hAnsi="Arial" w:cs="Arial"/>
          <w:b/>
          <w:bCs/>
          <w:sz w:val="24"/>
          <w:szCs w:val="24"/>
          <w:lang w:val="vi-VN"/>
        </w:rPr>
        <w:t xml:space="preserve">Các Trường </w:t>
      </w:r>
    </w:p>
    <w:p w14:paraId="7BD46D46" w14:textId="77777777" w:rsidR="00745331" w:rsidRDefault="006B6BCA">
      <w:pPr>
        <w:tabs>
          <w:tab w:val="left" w:pos="720"/>
        </w:tabs>
        <w:ind w:left="418"/>
        <w:jc w:val="both"/>
        <w:rPr>
          <w:rFonts w:ascii="Arial" w:eastAsia="Arial" w:hAnsi="Arial" w:cs="Arial"/>
          <w:sz w:val="24"/>
          <w:szCs w:val="24"/>
          <w:lang w:val="vi-VN"/>
        </w:rPr>
      </w:pPr>
      <w:r>
        <w:rPr>
          <w:rFonts w:ascii="Arial" w:eastAsia="Arial" w:hAnsi="Arial" w:cs="Arial"/>
          <w:b/>
          <w:bCs/>
          <w:sz w:val="24"/>
          <w:szCs w:val="24"/>
          <w:lang w:val="vi-VN"/>
        </w:rPr>
        <w:t>1.ID Người Dùng</w:t>
      </w:r>
      <w:r>
        <w:rPr>
          <w:rFonts w:ascii="Arial" w:eastAsia="Arial" w:hAnsi="Arial" w:cs="Arial"/>
          <w:sz w:val="24"/>
          <w:szCs w:val="24"/>
          <w:lang w:val="vi-VN"/>
        </w:rPr>
        <w:t>:</w:t>
      </w:r>
    </w:p>
    <w:p w14:paraId="1F712193"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Mỗi người dùng sẽ có một ID duy nhất.</w:t>
      </w:r>
    </w:p>
    <w:p w14:paraId="5221C3B7"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trùng lặp.</w:t>
      </w:r>
    </w:p>
    <w:p w14:paraId="745E2FF9"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Họ và Tên</w:t>
      </w:r>
      <w:r>
        <w:rPr>
          <w:rFonts w:ascii="Arial" w:eastAsia="Arial" w:hAnsi="Arial" w:cs="Arial"/>
          <w:sz w:val="24"/>
          <w:szCs w:val="24"/>
          <w:lang w:val="vi-VN"/>
        </w:rPr>
        <w:t>:</w:t>
      </w:r>
    </w:p>
    <w:p w14:paraId="5C636442"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Họ và tên đầy đủ của người dùng.</w:t>
      </w:r>
    </w:p>
    <w:p w14:paraId="6C0A1B1B"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Không để trống.</w:t>
      </w:r>
    </w:p>
    <w:p w14:paraId="5ABEC08F"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Email</w:t>
      </w:r>
      <w:r>
        <w:rPr>
          <w:rFonts w:ascii="Arial" w:eastAsia="Arial" w:hAnsi="Arial" w:cs="Arial"/>
          <w:sz w:val="24"/>
          <w:szCs w:val="24"/>
          <w:lang w:val="vi-VN"/>
        </w:rPr>
        <w:t>:</w:t>
      </w:r>
    </w:p>
    <w:p w14:paraId="62EE2190"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Địa chỉ email của người dùng.</w:t>
      </w:r>
    </w:p>
    <w:p w14:paraId="648A7591"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chỉ hiển thị email không được sửa</w:t>
      </w:r>
    </w:p>
    <w:p w14:paraId="2ECD16DD" w14:textId="77777777" w:rsidR="00745331" w:rsidRDefault="00745331">
      <w:pPr>
        <w:ind w:left="1440"/>
        <w:jc w:val="both"/>
        <w:rPr>
          <w:rFonts w:ascii="Arial" w:eastAsia="Arial" w:hAnsi="Arial" w:cs="Arial"/>
          <w:sz w:val="24"/>
          <w:szCs w:val="24"/>
          <w:lang w:val="vi-VN"/>
        </w:rPr>
      </w:pPr>
    </w:p>
    <w:p w14:paraId="0CF2F84D"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Mật khẩu</w:t>
      </w:r>
      <w:r>
        <w:rPr>
          <w:rFonts w:ascii="Arial" w:eastAsia="Arial" w:hAnsi="Arial" w:cs="Arial"/>
          <w:sz w:val="24"/>
          <w:szCs w:val="24"/>
          <w:lang w:val="vi-VN"/>
        </w:rPr>
        <w:t>:</w:t>
      </w:r>
    </w:p>
    <w:p w14:paraId="602C578B"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Mật khẩu để người dùng đăng nhập vào hệ thống.</w:t>
      </w:r>
    </w:p>
    <w:p w14:paraId="20276AD5"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Mật khẩu phải đủ mạnh (tối thiểu 6 ký tự).</w:t>
      </w:r>
    </w:p>
    <w:p w14:paraId="233A201C"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Quyền Hạn</w:t>
      </w:r>
      <w:r>
        <w:rPr>
          <w:rFonts w:ascii="Arial" w:eastAsia="Arial" w:hAnsi="Arial" w:cs="Arial"/>
          <w:sz w:val="24"/>
          <w:szCs w:val="24"/>
          <w:lang w:val="vi-VN"/>
        </w:rPr>
        <w:t>:</w:t>
      </w:r>
    </w:p>
    <w:p w14:paraId="07EE8487"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lastRenderedPageBreak/>
        <w:t>Mô tả:</w:t>
      </w:r>
      <w:r>
        <w:rPr>
          <w:rFonts w:ascii="Arial" w:eastAsia="Arial" w:hAnsi="Arial" w:cs="Arial"/>
          <w:sz w:val="24"/>
          <w:szCs w:val="24"/>
          <w:lang w:val="vi-VN"/>
        </w:rPr>
        <w:t xml:space="preserve"> Quyền hạn của người dùng (user hoặc admin).</w:t>
      </w:r>
    </w:p>
    <w:p w14:paraId="645EE4EA"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Chỉ có thể là user hoặc admin.</w:t>
      </w:r>
    </w:p>
    <w:p w14:paraId="2780D5DA" w14:textId="77777777" w:rsidR="00745331" w:rsidRDefault="006B6BCA">
      <w:pPr>
        <w:numPr>
          <w:ilvl w:val="0"/>
          <w:numId w:val="27"/>
        </w:numPr>
        <w:jc w:val="both"/>
        <w:rPr>
          <w:rFonts w:ascii="Arial" w:eastAsia="Arial" w:hAnsi="Arial" w:cs="Arial"/>
          <w:sz w:val="24"/>
          <w:szCs w:val="24"/>
          <w:lang w:val="vi-VN"/>
        </w:rPr>
      </w:pPr>
      <w:r>
        <w:rPr>
          <w:rFonts w:ascii="Arial" w:eastAsia="Arial" w:hAnsi="Arial" w:cs="Arial"/>
          <w:b/>
          <w:bCs/>
          <w:sz w:val="24"/>
          <w:szCs w:val="24"/>
          <w:lang w:val="vi-VN"/>
        </w:rPr>
        <w:t>Trạng Thái</w:t>
      </w:r>
      <w:r>
        <w:rPr>
          <w:rFonts w:ascii="Arial" w:eastAsia="Arial" w:hAnsi="Arial" w:cs="Arial"/>
          <w:sz w:val="24"/>
          <w:szCs w:val="24"/>
          <w:lang w:val="vi-VN"/>
        </w:rPr>
        <w:t>:</w:t>
      </w:r>
    </w:p>
    <w:p w14:paraId="1498D4CE"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Trạng thái của tài khoản người dùng (kích hoạt hoặc vô hiệu hóa).</w:t>
      </w:r>
    </w:p>
    <w:p w14:paraId="462896B0" w14:textId="77777777" w:rsidR="00745331" w:rsidRDefault="006B6BCA">
      <w:pPr>
        <w:numPr>
          <w:ilvl w:val="1"/>
          <w:numId w:val="27"/>
        </w:numPr>
        <w:jc w:val="both"/>
        <w:rPr>
          <w:rFonts w:ascii="Arial" w:eastAsia="Arial" w:hAnsi="Arial" w:cs="Arial"/>
          <w:sz w:val="24"/>
          <w:szCs w:val="24"/>
          <w:lang w:val="vi-VN"/>
        </w:rPr>
      </w:pPr>
      <w:r>
        <w:rPr>
          <w:rFonts w:ascii="Arial" w:eastAsia="Arial" w:hAnsi="Arial" w:cs="Arial"/>
          <w:b/>
          <w:bCs/>
          <w:sz w:val="24"/>
          <w:szCs w:val="24"/>
          <w:lang w:val="vi-VN"/>
        </w:rPr>
        <w:t>Ràng buộc:</w:t>
      </w:r>
      <w:r>
        <w:rPr>
          <w:rFonts w:ascii="Arial" w:eastAsia="Arial" w:hAnsi="Arial" w:cs="Arial"/>
          <w:sz w:val="24"/>
          <w:szCs w:val="24"/>
          <w:lang w:val="vi-VN"/>
        </w:rPr>
        <w:t xml:space="preserve"> Phải có giá trị kích hoạt hoặc không kích hoạt.</w:t>
      </w:r>
    </w:p>
    <w:p w14:paraId="1E29AC17" w14:textId="77777777" w:rsidR="00745331" w:rsidRDefault="006B6BCA">
      <w:pPr>
        <w:jc w:val="both"/>
        <w:rPr>
          <w:rFonts w:ascii="Arial" w:eastAsia="Arial" w:hAnsi="Arial" w:cs="Arial"/>
          <w:sz w:val="24"/>
          <w:szCs w:val="24"/>
        </w:rPr>
      </w:pPr>
      <w:r>
        <w:rPr>
          <w:rFonts w:ascii="Arial" w:eastAsia="Arial" w:hAnsi="Arial" w:cs="Arial"/>
          <w:b/>
          <w:bCs/>
          <w:sz w:val="24"/>
          <w:szCs w:val="24"/>
        </w:rPr>
        <w:t>Quá trình xửa lí:</w:t>
      </w:r>
    </w:p>
    <w:p w14:paraId="3FBBB324"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Tìm kiếm người dùng</w:t>
      </w:r>
      <w:r>
        <w:rPr>
          <w:rFonts w:ascii="Arial" w:eastAsia="Arial" w:hAnsi="Arial" w:cs="Arial"/>
          <w:sz w:val="24"/>
          <w:szCs w:val="24"/>
          <w:lang w:val="vi-VN"/>
        </w:rPr>
        <w:t>: Cho phép admin tìm kiếm người dùng qua tên hoặc email.</w:t>
      </w:r>
    </w:p>
    <w:p w14:paraId="1ED43C2E"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Thêm, chỉnh sửa, và xóa người dùng</w:t>
      </w:r>
      <w:r>
        <w:rPr>
          <w:rFonts w:ascii="Arial" w:eastAsia="Arial" w:hAnsi="Arial" w:cs="Arial"/>
          <w:sz w:val="24"/>
          <w:szCs w:val="24"/>
          <w:lang w:val="vi-VN"/>
        </w:rPr>
        <w:t>: Admin có thể thêm người dùng mới, chỉnh sửa thông tin của người dùng hoặc xóa tài khoản người dùng.</w:t>
      </w:r>
    </w:p>
    <w:p w14:paraId="4F156ADB"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Quản lý quyền hạn</w:t>
      </w:r>
      <w:r>
        <w:rPr>
          <w:rFonts w:ascii="Arial" w:eastAsia="Arial" w:hAnsi="Arial" w:cs="Arial"/>
          <w:sz w:val="24"/>
          <w:szCs w:val="24"/>
          <w:lang w:val="vi-VN"/>
        </w:rPr>
        <w:t>: Admin có thể thay đổi quyền của người dùng từ user sang admin và ngược lại.</w:t>
      </w:r>
    </w:p>
    <w:p w14:paraId="03B12B9A" w14:textId="77777777" w:rsidR="00745331" w:rsidRDefault="006B6BCA">
      <w:pPr>
        <w:numPr>
          <w:ilvl w:val="0"/>
          <w:numId w:val="28"/>
        </w:numPr>
        <w:jc w:val="both"/>
        <w:rPr>
          <w:rFonts w:ascii="Arial" w:eastAsia="Arial" w:hAnsi="Arial" w:cs="Arial"/>
          <w:sz w:val="24"/>
          <w:szCs w:val="24"/>
          <w:lang w:val="vi-VN"/>
        </w:rPr>
      </w:pPr>
      <w:r>
        <w:rPr>
          <w:rFonts w:ascii="Arial" w:eastAsia="Arial" w:hAnsi="Arial" w:cs="Arial"/>
          <w:b/>
          <w:bCs/>
          <w:sz w:val="24"/>
          <w:szCs w:val="24"/>
          <w:lang w:val="vi-VN"/>
        </w:rPr>
        <w:t>Cập nhật trạng thái</w:t>
      </w:r>
      <w:r>
        <w:rPr>
          <w:rFonts w:ascii="Arial" w:eastAsia="Arial" w:hAnsi="Arial" w:cs="Arial"/>
          <w:sz w:val="24"/>
          <w:szCs w:val="24"/>
          <w:lang w:val="vi-VN"/>
        </w:rPr>
        <w:t>: Admin có thể thay đổi trạng thái tài khoản của người dùng từ kích hoạt sang không kích hoạt hoặc ngược lại.</w:t>
      </w:r>
    </w:p>
    <w:p w14:paraId="3EE276D5" w14:textId="77777777" w:rsidR="00745331" w:rsidRDefault="00745331">
      <w:pPr>
        <w:ind w:left="418"/>
        <w:jc w:val="both"/>
        <w:rPr>
          <w:rFonts w:ascii="Arial" w:eastAsia="Arial" w:hAnsi="Arial" w:cs="Arial"/>
          <w:sz w:val="24"/>
          <w:szCs w:val="24"/>
          <w:lang w:val="vi-VN"/>
        </w:rPr>
      </w:pPr>
    </w:p>
    <w:p w14:paraId="10F59296" w14:textId="77777777" w:rsidR="00745331" w:rsidRDefault="006B6BCA">
      <w:pPr>
        <w:rPr>
          <w:rFonts w:ascii="Arial" w:hAnsi="Arial" w:cs="Arial"/>
          <w:lang w:val="vi-VN"/>
        </w:rPr>
      </w:pPr>
      <w:r>
        <w:rPr>
          <w:rFonts w:ascii="Arial" w:hAnsi="Arial" w:cs="Arial"/>
          <w:lang w:val="vi-VN"/>
        </w:rPr>
        <w:br w:type="page"/>
      </w:r>
    </w:p>
    <w:p w14:paraId="380549BA" w14:textId="77777777" w:rsidR="00745331" w:rsidRDefault="006B6BCA">
      <w:pPr>
        <w:pStyle w:val="Heading3"/>
        <w:keepNext w:val="0"/>
        <w:keepLines w:val="0"/>
        <w:rPr>
          <w:rFonts w:ascii="Arial" w:hAnsi="Arial"/>
        </w:rPr>
      </w:pPr>
      <w:bookmarkStart w:id="95" w:name="_Toc11636"/>
      <w:bookmarkStart w:id="96" w:name="_Toc2496"/>
      <w:r>
        <w:rPr>
          <w:rFonts w:ascii="Arial" w:hAnsi="Arial"/>
        </w:rPr>
        <w:lastRenderedPageBreak/>
        <w:t>3.6. Trang Giỏ Hàng</w:t>
      </w:r>
      <w:bookmarkEnd w:id="95"/>
      <w:bookmarkEnd w:id="96"/>
    </w:p>
    <w:p w14:paraId="3DEA381E" w14:textId="77777777" w:rsidR="00745331" w:rsidRDefault="006B6BCA">
      <w:pPr>
        <w:jc w:val="center"/>
        <w:rPr>
          <w:rFonts w:ascii="Arial" w:hAnsi="Arial" w:cs="Arial"/>
        </w:rPr>
      </w:pPr>
      <w:r>
        <w:rPr>
          <w:rFonts w:ascii="Arial" w:hAnsi="Arial" w:cs="Arial"/>
          <w:noProof/>
        </w:rPr>
        <w:drawing>
          <wp:inline distT="0" distB="0" distL="114300" distR="114300" wp14:anchorId="053CB1DB" wp14:editId="047FE0F3">
            <wp:extent cx="5483225" cy="3338195"/>
            <wp:effectExtent l="0" t="0" r="317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a:off x="0" y="0"/>
                      <a:ext cx="5483225" cy="3338195"/>
                    </a:xfrm>
                    <a:prstGeom prst="rect">
                      <a:avLst/>
                    </a:prstGeom>
                    <a:noFill/>
                    <a:ln>
                      <a:noFill/>
                    </a:ln>
                  </pic:spPr>
                </pic:pic>
              </a:graphicData>
            </a:graphic>
          </wp:inline>
        </w:drawing>
      </w:r>
    </w:p>
    <w:p w14:paraId="5D779EAE" w14:textId="77777777" w:rsidR="00745331" w:rsidRDefault="006B6BCA">
      <w:pPr>
        <w:jc w:val="center"/>
        <w:rPr>
          <w:rFonts w:ascii="Arial" w:hAnsi="Arial" w:cs="Arial"/>
        </w:rPr>
      </w:pPr>
      <w:bookmarkStart w:id="97" w:name="_Toc22972"/>
      <w:r>
        <w:rPr>
          <w:rStyle w:val="QuoteChar"/>
        </w:rPr>
        <w:t>Hình 7: Trang giỏ hàng</w:t>
      </w:r>
      <w:bookmarkEnd w:id="97"/>
    </w:p>
    <w:p w14:paraId="510F5380" w14:textId="77777777" w:rsidR="00745331" w:rsidRDefault="00745331">
      <w:pPr>
        <w:jc w:val="center"/>
        <w:rPr>
          <w:rFonts w:ascii="Arial" w:hAnsi="Arial" w:cs="Arial"/>
        </w:rPr>
      </w:pPr>
    </w:p>
    <w:p w14:paraId="54032A9E" w14:textId="77777777" w:rsidR="00745331" w:rsidRDefault="006B6BCA">
      <w:pPr>
        <w:rPr>
          <w:rFonts w:ascii="Arial" w:hAnsi="Arial" w:cs="Arial"/>
        </w:rPr>
      </w:pPr>
      <w:r>
        <w:rPr>
          <w:rFonts w:ascii="Arial" w:hAnsi="Arial" w:cs="Arial"/>
        </w:rPr>
        <w:t>Các Trường</w:t>
      </w:r>
    </w:p>
    <w:p w14:paraId="1886D66D"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1. Sản Phẩm:</w:t>
      </w:r>
      <w:r>
        <w:rPr>
          <w:rFonts w:ascii="Arial" w:hAnsi="Arial" w:cs="Arial"/>
          <w:sz w:val="24"/>
          <w:szCs w:val="24"/>
        </w:rPr>
        <w:t xml:space="preserve"> </w:t>
      </w:r>
    </w:p>
    <w:p w14:paraId="07DCE413" w14:textId="77777777" w:rsidR="00745331" w:rsidRDefault="006B6BCA">
      <w:pPr>
        <w:numPr>
          <w:ilvl w:val="1"/>
          <w:numId w:val="29"/>
        </w:numPr>
        <w:spacing w:beforeAutospacing="1" w:after="0" w:afterAutospacing="1"/>
        <w:jc w:val="both"/>
        <w:rPr>
          <w:rFonts w:ascii="Arial" w:hAnsi="Arial" w:cs="Arial"/>
          <w:sz w:val="24"/>
          <w:szCs w:val="24"/>
        </w:rPr>
      </w:pPr>
      <w:r>
        <w:rPr>
          <w:rStyle w:val="Strong"/>
          <w:rFonts w:ascii="Arial" w:hAnsi="Arial" w:cs="Arial"/>
          <w:sz w:val="24"/>
          <w:szCs w:val="24"/>
        </w:rPr>
        <w:t>Mô tả:</w:t>
      </w:r>
      <w:r>
        <w:rPr>
          <w:rFonts w:ascii="Arial" w:hAnsi="Arial" w:cs="Arial"/>
          <w:sz w:val="24"/>
          <w:szCs w:val="24"/>
        </w:rPr>
        <w:t xml:space="preserve"> Danh sách các sản phẩm được thêm vào giỏ hàng, bao gồm thông tin chi tiết về sản phẩm.</w:t>
      </w:r>
    </w:p>
    <w:p w14:paraId="40266386" w14:textId="77777777" w:rsidR="00745331" w:rsidRDefault="006B6BCA">
      <w:pPr>
        <w:numPr>
          <w:ilvl w:val="1"/>
          <w:numId w:val="29"/>
        </w:numPr>
        <w:spacing w:beforeAutospacing="1" w:after="0" w:afterAutospacing="1"/>
        <w:jc w:val="both"/>
        <w:rPr>
          <w:rFonts w:ascii="Arial" w:hAnsi="Arial" w:cs="Arial"/>
          <w:sz w:val="24"/>
          <w:szCs w:val="24"/>
        </w:rPr>
      </w:pPr>
      <w:r>
        <w:rPr>
          <w:rStyle w:val="Strong"/>
          <w:rFonts w:ascii="Arial" w:hAnsi="Arial" w:cs="Arial"/>
          <w:sz w:val="24"/>
          <w:szCs w:val="24"/>
        </w:rPr>
        <w:t>Ràng buộc:</w:t>
      </w:r>
      <w:r>
        <w:rPr>
          <w:rFonts w:ascii="Arial" w:hAnsi="Arial" w:cs="Arial"/>
          <w:sz w:val="24"/>
          <w:szCs w:val="24"/>
        </w:rPr>
        <w:t xml:space="preserve"> </w:t>
      </w:r>
    </w:p>
    <w:p w14:paraId="1BC4F57B" w14:textId="77777777" w:rsidR="00745331" w:rsidRDefault="006B6BCA">
      <w:pPr>
        <w:numPr>
          <w:ilvl w:val="2"/>
          <w:numId w:val="29"/>
        </w:numPr>
        <w:spacing w:beforeAutospacing="1" w:after="0" w:afterAutospacing="1"/>
        <w:jc w:val="both"/>
        <w:rPr>
          <w:rFonts w:ascii="Arial" w:hAnsi="Arial" w:cs="Arial"/>
          <w:sz w:val="24"/>
          <w:szCs w:val="24"/>
        </w:rPr>
      </w:pPr>
      <w:r>
        <w:rPr>
          <w:rFonts w:ascii="Arial" w:hAnsi="Arial" w:cs="Arial"/>
          <w:sz w:val="24"/>
          <w:szCs w:val="24"/>
        </w:rPr>
        <w:t>Giá sản phẩm phải được hiển thị bằng đơn vị tiền tệ VND.</w:t>
      </w:r>
    </w:p>
    <w:p w14:paraId="6E0A3570" w14:textId="77777777" w:rsidR="00745331" w:rsidRDefault="006B6BCA">
      <w:pPr>
        <w:numPr>
          <w:ilvl w:val="2"/>
          <w:numId w:val="29"/>
        </w:numPr>
        <w:spacing w:beforeAutospacing="1" w:after="0" w:afterAutospacing="1"/>
        <w:jc w:val="both"/>
        <w:rPr>
          <w:rFonts w:ascii="Arial" w:hAnsi="Arial" w:cs="Arial"/>
          <w:sz w:val="24"/>
          <w:szCs w:val="24"/>
        </w:rPr>
      </w:pPr>
      <w:r>
        <w:rPr>
          <w:rFonts w:ascii="Arial" w:hAnsi="Arial" w:cs="Arial"/>
          <w:sz w:val="24"/>
          <w:szCs w:val="24"/>
        </w:rPr>
        <w:t>Số lượng sản phẩm phải có giá trị hợp lệ (số nguyên dương).</w:t>
      </w:r>
    </w:p>
    <w:p w14:paraId="18B10E03" w14:textId="77777777" w:rsidR="00745331" w:rsidRDefault="006B6BCA">
      <w:pPr>
        <w:numPr>
          <w:ilvl w:val="1"/>
          <w:numId w:val="29"/>
        </w:numPr>
        <w:spacing w:beforeAutospacing="1" w:after="0" w:afterAutospacing="1"/>
        <w:jc w:val="both"/>
        <w:rPr>
          <w:rFonts w:ascii="Arial" w:hAnsi="Arial" w:cs="Arial"/>
          <w:sz w:val="24"/>
          <w:szCs w:val="24"/>
        </w:rPr>
      </w:pPr>
      <w:r>
        <w:rPr>
          <w:rStyle w:val="Strong"/>
          <w:rFonts w:ascii="Arial" w:hAnsi="Arial" w:cs="Arial"/>
          <w:sz w:val="24"/>
          <w:szCs w:val="24"/>
        </w:rPr>
        <w:t>Thông báo lỗi khi không hợp lệ:</w:t>
      </w:r>
      <w:r>
        <w:rPr>
          <w:rFonts w:ascii="Arial" w:hAnsi="Arial" w:cs="Arial"/>
          <w:sz w:val="24"/>
          <w:szCs w:val="24"/>
        </w:rPr>
        <w:t xml:space="preserve"> </w:t>
      </w:r>
    </w:p>
    <w:p w14:paraId="5B735A89" w14:textId="77777777" w:rsidR="00745331" w:rsidRDefault="006B6BCA">
      <w:pPr>
        <w:numPr>
          <w:ilvl w:val="2"/>
          <w:numId w:val="30"/>
        </w:numPr>
        <w:spacing w:beforeAutospacing="1" w:after="0" w:afterAutospacing="1"/>
        <w:jc w:val="both"/>
        <w:rPr>
          <w:rFonts w:ascii="Arial" w:hAnsi="Arial" w:cs="Arial"/>
          <w:sz w:val="24"/>
          <w:szCs w:val="24"/>
        </w:rPr>
      </w:pPr>
      <w:r>
        <w:rPr>
          <w:rFonts w:ascii="Arial" w:hAnsi="Arial" w:cs="Arial"/>
          <w:sz w:val="24"/>
          <w:szCs w:val="24"/>
        </w:rPr>
        <w:t>"Số lượng không hợp lệ" (khi nhập số âm hoặc không phải số).</w:t>
      </w:r>
    </w:p>
    <w:p w14:paraId="7365249D"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2. Số Lượng:</w:t>
      </w:r>
      <w:r>
        <w:rPr>
          <w:rFonts w:ascii="Arial" w:hAnsi="Arial" w:cs="Arial"/>
          <w:sz w:val="24"/>
          <w:szCs w:val="24"/>
        </w:rPr>
        <w:t xml:space="preserve"> </w:t>
      </w:r>
    </w:p>
    <w:p w14:paraId="0A3A9BFE" w14:textId="77777777" w:rsidR="00745331" w:rsidRDefault="006B6BCA">
      <w:pPr>
        <w:numPr>
          <w:ilvl w:val="1"/>
          <w:numId w:val="30"/>
        </w:numPr>
        <w:spacing w:beforeAutospacing="1" w:after="0" w:afterAutospacing="1"/>
        <w:jc w:val="both"/>
        <w:rPr>
          <w:rFonts w:ascii="Arial" w:hAnsi="Arial" w:cs="Arial"/>
          <w:sz w:val="24"/>
          <w:szCs w:val="24"/>
        </w:rPr>
      </w:pPr>
      <w:r>
        <w:rPr>
          <w:rStyle w:val="Strong"/>
          <w:rFonts w:ascii="Arial" w:hAnsi="Arial" w:cs="Arial"/>
          <w:sz w:val="24"/>
          <w:szCs w:val="24"/>
        </w:rPr>
        <w:t>Mô tả:</w:t>
      </w:r>
      <w:r>
        <w:rPr>
          <w:rFonts w:ascii="Arial" w:hAnsi="Arial" w:cs="Arial"/>
          <w:sz w:val="24"/>
          <w:szCs w:val="24"/>
        </w:rPr>
        <w:t xml:space="preserve"> Người dùng có thể điều chỉnh số lượng sản phẩm trong giỏ hàng.</w:t>
      </w:r>
    </w:p>
    <w:p w14:paraId="057F039E" w14:textId="77777777" w:rsidR="00745331" w:rsidRDefault="006B6BCA">
      <w:pPr>
        <w:numPr>
          <w:ilvl w:val="1"/>
          <w:numId w:val="30"/>
        </w:numPr>
        <w:spacing w:beforeAutospacing="1" w:after="0" w:afterAutospacing="1"/>
        <w:jc w:val="both"/>
        <w:rPr>
          <w:rFonts w:ascii="Arial" w:hAnsi="Arial" w:cs="Arial"/>
          <w:sz w:val="24"/>
          <w:szCs w:val="24"/>
        </w:rPr>
      </w:pPr>
      <w:r>
        <w:rPr>
          <w:rStyle w:val="Strong"/>
          <w:rFonts w:ascii="Arial" w:hAnsi="Arial" w:cs="Arial"/>
          <w:sz w:val="24"/>
          <w:szCs w:val="24"/>
        </w:rPr>
        <w:t>Ràng buộc:</w:t>
      </w:r>
      <w:r>
        <w:rPr>
          <w:rFonts w:ascii="Arial" w:hAnsi="Arial" w:cs="Arial"/>
          <w:sz w:val="24"/>
          <w:szCs w:val="24"/>
        </w:rPr>
        <w:t xml:space="preserve"> </w:t>
      </w:r>
    </w:p>
    <w:p w14:paraId="74BA7B8B" w14:textId="77777777" w:rsidR="00745331" w:rsidRDefault="006B6BCA">
      <w:pPr>
        <w:numPr>
          <w:ilvl w:val="2"/>
          <w:numId w:val="31"/>
        </w:numPr>
        <w:spacing w:beforeAutospacing="1" w:after="0" w:afterAutospacing="1"/>
        <w:jc w:val="both"/>
        <w:rPr>
          <w:rFonts w:ascii="Arial" w:hAnsi="Arial" w:cs="Arial"/>
          <w:sz w:val="24"/>
          <w:szCs w:val="24"/>
        </w:rPr>
      </w:pPr>
      <w:r>
        <w:rPr>
          <w:rFonts w:ascii="Arial" w:hAnsi="Arial" w:cs="Arial"/>
          <w:sz w:val="24"/>
          <w:szCs w:val="24"/>
        </w:rPr>
        <w:t>Số lượng phải là số nguyên từ 1 trở lên.</w:t>
      </w:r>
    </w:p>
    <w:p w14:paraId="312277B6" w14:textId="77777777" w:rsidR="00745331" w:rsidRDefault="006B6BCA">
      <w:pPr>
        <w:numPr>
          <w:ilvl w:val="2"/>
          <w:numId w:val="31"/>
        </w:numPr>
        <w:spacing w:beforeAutospacing="1" w:after="0" w:afterAutospacing="1"/>
        <w:jc w:val="both"/>
        <w:rPr>
          <w:rFonts w:ascii="Arial" w:hAnsi="Arial" w:cs="Arial"/>
          <w:sz w:val="24"/>
          <w:szCs w:val="24"/>
        </w:rPr>
      </w:pPr>
      <w:r>
        <w:rPr>
          <w:rFonts w:ascii="Arial" w:hAnsi="Arial" w:cs="Arial"/>
          <w:sz w:val="24"/>
          <w:szCs w:val="24"/>
        </w:rPr>
        <w:lastRenderedPageBreak/>
        <w:t>Số lượng không được vượt quá số lượng tồn kho của sản phẩm.</w:t>
      </w:r>
    </w:p>
    <w:p w14:paraId="12575078" w14:textId="77777777" w:rsidR="00745331" w:rsidRDefault="006B6BCA">
      <w:pPr>
        <w:numPr>
          <w:ilvl w:val="1"/>
          <w:numId w:val="30"/>
        </w:numPr>
        <w:spacing w:beforeAutospacing="1" w:after="0" w:afterAutospacing="1"/>
        <w:jc w:val="both"/>
        <w:rPr>
          <w:rFonts w:ascii="Arial" w:hAnsi="Arial" w:cs="Arial"/>
          <w:sz w:val="24"/>
          <w:szCs w:val="24"/>
        </w:rPr>
      </w:pPr>
      <w:r>
        <w:rPr>
          <w:rStyle w:val="Strong"/>
          <w:rFonts w:ascii="Arial" w:hAnsi="Arial" w:cs="Arial"/>
          <w:sz w:val="24"/>
          <w:szCs w:val="24"/>
        </w:rPr>
        <w:t>Thông báo lỗi khi không hợp lệ:</w:t>
      </w:r>
      <w:r>
        <w:rPr>
          <w:rFonts w:ascii="Arial" w:hAnsi="Arial" w:cs="Arial"/>
          <w:sz w:val="24"/>
          <w:szCs w:val="24"/>
        </w:rPr>
        <w:t xml:space="preserve"> </w:t>
      </w:r>
    </w:p>
    <w:p w14:paraId="3AB6CCC8" w14:textId="77777777" w:rsidR="00745331" w:rsidRDefault="006B6BCA">
      <w:pPr>
        <w:numPr>
          <w:ilvl w:val="2"/>
          <w:numId w:val="32"/>
        </w:numPr>
        <w:spacing w:beforeAutospacing="1" w:after="0" w:afterAutospacing="1"/>
        <w:jc w:val="both"/>
        <w:rPr>
          <w:rFonts w:ascii="Arial" w:hAnsi="Arial" w:cs="Arial"/>
          <w:sz w:val="24"/>
          <w:szCs w:val="24"/>
        </w:rPr>
      </w:pPr>
      <w:r>
        <w:rPr>
          <w:rFonts w:ascii="Arial" w:hAnsi="Arial" w:cs="Arial"/>
          <w:sz w:val="24"/>
          <w:szCs w:val="24"/>
        </w:rPr>
        <w:t>"Số lượng vượt quá tồn kho" (khi nhập số lượng lớn hơn số lượng có sẵn).</w:t>
      </w:r>
    </w:p>
    <w:p w14:paraId="11DAEF8C" w14:textId="77777777" w:rsidR="00745331" w:rsidRDefault="006B6BCA">
      <w:pPr>
        <w:numPr>
          <w:ilvl w:val="2"/>
          <w:numId w:val="32"/>
        </w:numPr>
        <w:spacing w:beforeAutospacing="1" w:after="0" w:afterAutospacing="1"/>
        <w:jc w:val="both"/>
        <w:rPr>
          <w:rFonts w:ascii="Arial" w:hAnsi="Arial" w:cs="Arial"/>
          <w:sz w:val="24"/>
          <w:szCs w:val="24"/>
        </w:rPr>
      </w:pPr>
      <w:r>
        <w:rPr>
          <w:rFonts w:ascii="Arial" w:hAnsi="Arial" w:cs="Arial"/>
          <w:sz w:val="24"/>
          <w:szCs w:val="24"/>
        </w:rPr>
        <w:t>"Số lượng phải lớn hơn 0" (khi nhập số 0 hoặc âm).</w:t>
      </w:r>
    </w:p>
    <w:p w14:paraId="17248E00"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3. Tổng Cộng:</w:t>
      </w:r>
      <w:r>
        <w:rPr>
          <w:rFonts w:ascii="Arial" w:hAnsi="Arial" w:cs="Arial"/>
          <w:sz w:val="24"/>
          <w:szCs w:val="24"/>
        </w:rPr>
        <w:t xml:space="preserve"> </w:t>
      </w:r>
    </w:p>
    <w:p w14:paraId="70685C0E" w14:textId="77777777" w:rsidR="00745331" w:rsidRDefault="006B6BCA">
      <w:pPr>
        <w:numPr>
          <w:ilvl w:val="1"/>
          <w:numId w:val="31"/>
        </w:numPr>
        <w:spacing w:beforeAutospacing="1" w:after="0" w:afterAutospacing="1"/>
        <w:jc w:val="both"/>
        <w:rPr>
          <w:rFonts w:ascii="Arial" w:hAnsi="Arial" w:cs="Arial"/>
          <w:sz w:val="24"/>
          <w:szCs w:val="24"/>
        </w:rPr>
      </w:pPr>
      <w:r>
        <w:rPr>
          <w:rStyle w:val="Strong"/>
          <w:rFonts w:ascii="Arial" w:hAnsi="Arial" w:cs="Arial"/>
          <w:sz w:val="24"/>
          <w:szCs w:val="24"/>
        </w:rPr>
        <w:t>Mô tả:</w:t>
      </w:r>
      <w:r>
        <w:rPr>
          <w:rFonts w:ascii="Arial" w:hAnsi="Arial" w:cs="Arial"/>
          <w:sz w:val="24"/>
          <w:szCs w:val="24"/>
        </w:rPr>
        <w:t xml:space="preserve"> Hiển thị tổng giá trị của các sản phẩm trong giỏ hàng.</w:t>
      </w:r>
    </w:p>
    <w:p w14:paraId="6EA07EEB" w14:textId="77777777" w:rsidR="00745331" w:rsidRDefault="006B6BCA">
      <w:pPr>
        <w:numPr>
          <w:ilvl w:val="1"/>
          <w:numId w:val="31"/>
        </w:numPr>
        <w:spacing w:beforeAutospacing="1" w:after="0" w:afterAutospacing="1"/>
        <w:jc w:val="both"/>
        <w:rPr>
          <w:rFonts w:ascii="Arial" w:hAnsi="Arial" w:cs="Arial"/>
          <w:sz w:val="24"/>
          <w:szCs w:val="24"/>
        </w:rPr>
      </w:pPr>
      <w:r>
        <w:rPr>
          <w:rStyle w:val="Strong"/>
          <w:rFonts w:ascii="Arial" w:hAnsi="Arial" w:cs="Arial"/>
          <w:sz w:val="24"/>
          <w:szCs w:val="24"/>
        </w:rPr>
        <w:t>Ràng buộc:</w:t>
      </w:r>
      <w:r>
        <w:rPr>
          <w:rFonts w:ascii="Arial" w:hAnsi="Arial" w:cs="Arial"/>
          <w:sz w:val="24"/>
          <w:szCs w:val="24"/>
        </w:rPr>
        <w:t xml:space="preserve"> </w:t>
      </w:r>
    </w:p>
    <w:p w14:paraId="1E31E4B3" w14:textId="77777777" w:rsidR="00745331" w:rsidRDefault="006B6BCA">
      <w:pPr>
        <w:numPr>
          <w:ilvl w:val="2"/>
          <w:numId w:val="33"/>
        </w:numPr>
        <w:spacing w:beforeAutospacing="1" w:after="0" w:afterAutospacing="1"/>
        <w:jc w:val="both"/>
        <w:rPr>
          <w:rFonts w:ascii="Arial" w:hAnsi="Arial" w:cs="Arial"/>
          <w:sz w:val="24"/>
          <w:szCs w:val="24"/>
        </w:rPr>
      </w:pPr>
      <w:r>
        <w:rPr>
          <w:rFonts w:ascii="Arial" w:hAnsi="Arial" w:cs="Arial"/>
          <w:sz w:val="24"/>
          <w:szCs w:val="24"/>
        </w:rPr>
        <w:t>Tổng cộng phải được tính toán chính xác dựa trên giá sản phẩm và số lượng.</w:t>
      </w:r>
    </w:p>
    <w:p w14:paraId="7B1F6D15" w14:textId="77777777" w:rsidR="00745331" w:rsidRDefault="006B6BCA">
      <w:pPr>
        <w:numPr>
          <w:ilvl w:val="2"/>
          <w:numId w:val="33"/>
        </w:numPr>
        <w:spacing w:beforeAutospacing="1" w:after="0" w:afterAutospacing="1"/>
        <w:jc w:val="both"/>
        <w:rPr>
          <w:rFonts w:ascii="Arial" w:hAnsi="Arial" w:cs="Arial"/>
          <w:sz w:val="24"/>
          <w:szCs w:val="24"/>
        </w:rPr>
      </w:pPr>
      <w:r>
        <w:rPr>
          <w:rFonts w:ascii="Arial" w:hAnsi="Arial" w:cs="Arial"/>
          <w:sz w:val="24"/>
          <w:szCs w:val="24"/>
        </w:rPr>
        <w:t>Tổng cộng phải được hiển thị bằng đơn vị tiền tệ VND.</w:t>
      </w:r>
    </w:p>
    <w:p w14:paraId="7FA8B875" w14:textId="77777777" w:rsidR="00745331" w:rsidRDefault="006B6BCA">
      <w:pPr>
        <w:numPr>
          <w:ilvl w:val="1"/>
          <w:numId w:val="31"/>
        </w:numPr>
        <w:spacing w:beforeAutospacing="1" w:after="0" w:afterAutospacing="1"/>
        <w:jc w:val="both"/>
        <w:rPr>
          <w:rFonts w:ascii="Arial" w:hAnsi="Arial" w:cs="Arial"/>
          <w:sz w:val="24"/>
          <w:szCs w:val="24"/>
        </w:rPr>
      </w:pPr>
      <w:r>
        <w:rPr>
          <w:rStyle w:val="Strong"/>
          <w:rFonts w:ascii="Arial" w:hAnsi="Arial" w:cs="Arial"/>
          <w:sz w:val="24"/>
          <w:szCs w:val="24"/>
        </w:rPr>
        <w:t>Thông báo lỗi khi không hợp lệ:</w:t>
      </w:r>
      <w:r>
        <w:rPr>
          <w:rFonts w:ascii="Arial" w:hAnsi="Arial" w:cs="Arial"/>
          <w:sz w:val="24"/>
          <w:szCs w:val="24"/>
        </w:rPr>
        <w:t xml:space="preserve"> </w:t>
      </w:r>
    </w:p>
    <w:p w14:paraId="06B96E32" w14:textId="77777777" w:rsidR="00745331" w:rsidRDefault="006B6BCA">
      <w:pPr>
        <w:numPr>
          <w:ilvl w:val="2"/>
          <w:numId w:val="34"/>
        </w:numPr>
        <w:spacing w:beforeAutospacing="1" w:after="0" w:afterAutospacing="1"/>
        <w:jc w:val="both"/>
        <w:rPr>
          <w:rFonts w:ascii="Arial" w:hAnsi="Arial" w:cs="Arial"/>
          <w:sz w:val="24"/>
          <w:szCs w:val="24"/>
        </w:rPr>
      </w:pPr>
      <w:r>
        <w:rPr>
          <w:rFonts w:ascii="Arial" w:hAnsi="Arial" w:cs="Arial"/>
          <w:sz w:val="24"/>
          <w:szCs w:val="24"/>
        </w:rPr>
        <w:t>"Lỗi tính toán tổng cộng" (nếu có sự cố trong việc cập nhật tổng cộng).</w:t>
      </w:r>
    </w:p>
    <w:p w14:paraId="12C53A3A" w14:textId="77777777" w:rsidR="00745331" w:rsidRDefault="006B6BCA">
      <w:pPr>
        <w:numPr>
          <w:ilvl w:val="0"/>
          <w:numId w:val="29"/>
        </w:numPr>
        <w:spacing w:beforeAutospacing="1" w:after="0" w:afterAutospacing="1"/>
        <w:jc w:val="both"/>
        <w:rPr>
          <w:rFonts w:ascii="Arial" w:hAnsi="Arial" w:cs="Arial"/>
          <w:sz w:val="24"/>
          <w:szCs w:val="24"/>
        </w:rPr>
      </w:pPr>
      <w:r>
        <w:rPr>
          <w:rStyle w:val="Strong"/>
          <w:rFonts w:ascii="Arial" w:hAnsi="Arial" w:cs="Arial"/>
          <w:sz w:val="24"/>
          <w:szCs w:val="24"/>
        </w:rPr>
        <w:t>4. Nút Chức Năng:</w:t>
      </w:r>
      <w:r>
        <w:rPr>
          <w:rFonts w:ascii="Arial" w:hAnsi="Arial" w:cs="Arial"/>
          <w:sz w:val="24"/>
          <w:szCs w:val="24"/>
        </w:rPr>
        <w:t xml:space="preserve"> </w:t>
      </w:r>
    </w:p>
    <w:p w14:paraId="3357702E" w14:textId="77777777" w:rsidR="00745331" w:rsidRDefault="006B6BCA">
      <w:pPr>
        <w:numPr>
          <w:ilvl w:val="1"/>
          <w:numId w:val="32"/>
        </w:numPr>
        <w:spacing w:beforeAutospacing="1" w:after="0" w:afterAutospacing="1"/>
        <w:jc w:val="both"/>
        <w:rPr>
          <w:rFonts w:ascii="Arial" w:hAnsi="Arial" w:cs="Arial"/>
          <w:sz w:val="24"/>
          <w:szCs w:val="24"/>
        </w:rPr>
      </w:pPr>
      <w:r>
        <w:rPr>
          <w:rStyle w:val="Strong"/>
          <w:rFonts w:ascii="Arial" w:hAnsi="Arial" w:cs="Arial"/>
          <w:sz w:val="24"/>
          <w:szCs w:val="24"/>
        </w:rPr>
        <w:t>Mô tả:</w:t>
      </w:r>
      <w:r>
        <w:rPr>
          <w:rFonts w:ascii="Arial" w:hAnsi="Arial" w:cs="Arial"/>
          <w:sz w:val="24"/>
          <w:szCs w:val="24"/>
        </w:rPr>
        <w:t xml:space="preserve"> Bao gồm các nút để thực hiện hành động như thanh toán hoặc xóa sản phẩm.</w:t>
      </w:r>
    </w:p>
    <w:p w14:paraId="3C775586" w14:textId="77777777" w:rsidR="00745331" w:rsidRDefault="006B6BCA">
      <w:pPr>
        <w:numPr>
          <w:ilvl w:val="1"/>
          <w:numId w:val="32"/>
        </w:numPr>
        <w:spacing w:beforeAutospacing="1" w:after="0" w:afterAutospacing="1"/>
        <w:jc w:val="both"/>
        <w:rPr>
          <w:rFonts w:ascii="Arial" w:hAnsi="Arial" w:cs="Arial"/>
          <w:sz w:val="24"/>
          <w:szCs w:val="24"/>
        </w:rPr>
      </w:pPr>
      <w:r>
        <w:rPr>
          <w:rStyle w:val="Strong"/>
          <w:rFonts w:ascii="Arial" w:hAnsi="Arial" w:cs="Arial"/>
          <w:sz w:val="24"/>
          <w:szCs w:val="24"/>
        </w:rPr>
        <w:t>Ràng buộc:</w:t>
      </w:r>
      <w:r>
        <w:rPr>
          <w:rFonts w:ascii="Arial" w:hAnsi="Arial" w:cs="Arial"/>
          <w:sz w:val="24"/>
          <w:szCs w:val="24"/>
        </w:rPr>
        <w:t xml:space="preserve"> </w:t>
      </w:r>
    </w:p>
    <w:p w14:paraId="4918D417" w14:textId="77777777" w:rsidR="00745331" w:rsidRDefault="006B6BCA">
      <w:pPr>
        <w:numPr>
          <w:ilvl w:val="2"/>
          <w:numId w:val="35"/>
        </w:numPr>
        <w:spacing w:beforeAutospacing="1" w:after="0" w:afterAutospacing="1"/>
        <w:jc w:val="both"/>
        <w:rPr>
          <w:rFonts w:ascii="Arial" w:hAnsi="Arial" w:cs="Arial"/>
          <w:sz w:val="24"/>
          <w:szCs w:val="24"/>
        </w:rPr>
      </w:pPr>
      <w:r>
        <w:rPr>
          <w:rFonts w:ascii="Arial" w:hAnsi="Arial" w:cs="Arial"/>
          <w:sz w:val="24"/>
          <w:szCs w:val="24"/>
        </w:rPr>
        <w:t>Nút "Thanh Toán" chỉ hoạt động khi giỏ hàng có ít nhất một sản phẩm.</w:t>
      </w:r>
    </w:p>
    <w:p w14:paraId="588D4B19" w14:textId="77777777" w:rsidR="00745331" w:rsidRDefault="006B6BCA">
      <w:pPr>
        <w:numPr>
          <w:ilvl w:val="2"/>
          <w:numId w:val="35"/>
        </w:numPr>
        <w:spacing w:beforeAutospacing="1" w:after="0" w:afterAutospacing="1"/>
        <w:jc w:val="both"/>
        <w:rPr>
          <w:rFonts w:ascii="Arial" w:hAnsi="Arial" w:cs="Arial"/>
          <w:sz w:val="24"/>
          <w:szCs w:val="24"/>
        </w:rPr>
      </w:pPr>
      <w:r>
        <w:rPr>
          <w:rFonts w:ascii="Arial" w:hAnsi="Arial" w:cs="Arial"/>
          <w:sz w:val="24"/>
          <w:szCs w:val="24"/>
        </w:rPr>
        <w:t>Nút "Xóa" phải xóa sản phẩm khỏi giỏ hàng khi được kích hoạt.</w:t>
      </w:r>
    </w:p>
    <w:p w14:paraId="3F86E8A1" w14:textId="77777777" w:rsidR="00745331" w:rsidRDefault="006B6BCA">
      <w:pPr>
        <w:numPr>
          <w:ilvl w:val="1"/>
          <w:numId w:val="32"/>
        </w:numPr>
        <w:spacing w:beforeAutospacing="1" w:after="0" w:afterAutospacing="1"/>
        <w:jc w:val="both"/>
        <w:rPr>
          <w:rFonts w:ascii="Arial" w:hAnsi="Arial" w:cs="Arial"/>
          <w:sz w:val="24"/>
          <w:szCs w:val="24"/>
        </w:rPr>
      </w:pPr>
      <w:r>
        <w:rPr>
          <w:rStyle w:val="Strong"/>
          <w:rFonts w:ascii="Arial" w:hAnsi="Arial" w:cs="Arial"/>
          <w:sz w:val="24"/>
          <w:szCs w:val="24"/>
        </w:rPr>
        <w:t>Thông báo lỗi khi không hợp lệ:</w:t>
      </w:r>
      <w:r>
        <w:rPr>
          <w:rFonts w:ascii="Arial" w:hAnsi="Arial" w:cs="Arial"/>
          <w:sz w:val="24"/>
          <w:szCs w:val="24"/>
        </w:rPr>
        <w:t xml:space="preserve"> </w:t>
      </w:r>
    </w:p>
    <w:p w14:paraId="35974D91" w14:textId="77777777" w:rsidR="00745331" w:rsidRDefault="006B6BCA">
      <w:pPr>
        <w:numPr>
          <w:ilvl w:val="2"/>
          <w:numId w:val="36"/>
        </w:numPr>
        <w:spacing w:beforeAutospacing="1" w:after="0" w:afterAutospacing="1"/>
        <w:jc w:val="both"/>
        <w:rPr>
          <w:rFonts w:ascii="Arial" w:hAnsi="Arial" w:cs="Arial"/>
          <w:sz w:val="24"/>
          <w:szCs w:val="24"/>
        </w:rPr>
      </w:pPr>
      <w:r>
        <w:rPr>
          <w:rFonts w:ascii="Arial" w:hAnsi="Arial" w:cs="Arial"/>
          <w:sz w:val="24"/>
          <w:szCs w:val="24"/>
        </w:rPr>
        <w:t>"Giỏ hàng trống, vui lòng thêm sản phẩm" (khi nhấn Thanh Toán mà giỏ hàng rỗng).</w:t>
      </w:r>
    </w:p>
    <w:p w14:paraId="08878ECB" w14:textId="77777777" w:rsidR="00745331" w:rsidRDefault="006B6BCA">
      <w:pPr>
        <w:rPr>
          <w:rFonts w:ascii="Arial" w:hAnsi="Arial" w:cs="Arial"/>
        </w:rPr>
      </w:pPr>
      <w:r>
        <w:rPr>
          <w:rFonts w:ascii="Arial" w:hAnsi="Arial" w:cs="Arial"/>
        </w:rPr>
        <w:t>Quy Trình Xử Lý</w:t>
      </w:r>
    </w:p>
    <w:p w14:paraId="537DB06D" w14:textId="77777777" w:rsidR="00745331" w:rsidRDefault="006B6BCA">
      <w:pPr>
        <w:numPr>
          <w:ilvl w:val="0"/>
          <w:numId w:val="37"/>
        </w:numPr>
        <w:spacing w:beforeAutospacing="1" w:after="0" w:afterAutospacing="1"/>
        <w:jc w:val="both"/>
        <w:rPr>
          <w:rFonts w:ascii="Arial" w:hAnsi="Arial" w:cs="Arial"/>
          <w:sz w:val="24"/>
          <w:szCs w:val="24"/>
        </w:rPr>
      </w:pPr>
      <w:r>
        <w:rPr>
          <w:rStyle w:val="Strong"/>
          <w:rFonts w:ascii="Arial" w:hAnsi="Arial" w:cs="Arial"/>
          <w:sz w:val="24"/>
          <w:szCs w:val="24"/>
        </w:rPr>
        <w:t>Khi Người Dùng Thay Đổi Số Lượng:</w:t>
      </w:r>
      <w:r>
        <w:rPr>
          <w:rFonts w:ascii="Arial" w:hAnsi="Arial" w:cs="Arial"/>
          <w:sz w:val="24"/>
          <w:szCs w:val="24"/>
        </w:rPr>
        <w:t xml:space="preserve"> </w:t>
      </w:r>
    </w:p>
    <w:p w14:paraId="17E625A9" w14:textId="77777777" w:rsidR="00745331" w:rsidRDefault="006B6BCA">
      <w:pPr>
        <w:numPr>
          <w:ilvl w:val="1"/>
          <w:numId w:val="33"/>
        </w:numPr>
        <w:spacing w:beforeAutospacing="1" w:after="0" w:afterAutospacing="1"/>
        <w:jc w:val="both"/>
        <w:rPr>
          <w:rFonts w:ascii="Arial" w:hAnsi="Arial" w:cs="Arial"/>
          <w:sz w:val="24"/>
          <w:szCs w:val="24"/>
        </w:rPr>
      </w:pPr>
      <w:r>
        <w:rPr>
          <w:rStyle w:val="Strong"/>
          <w:rFonts w:ascii="Arial" w:hAnsi="Arial" w:cs="Arial"/>
          <w:sz w:val="24"/>
          <w:szCs w:val="24"/>
        </w:rPr>
        <w:t>Quy trình:</w:t>
      </w:r>
      <w:r>
        <w:rPr>
          <w:rFonts w:ascii="Arial" w:hAnsi="Arial" w:cs="Arial"/>
          <w:sz w:val="24"/>
          <w:szCs w:val="24"/>
        </w:rPr>
        <w:t xml:space="preserve"> Khi người dùng nhập số lượng mới, hệ thống sẽ cập nhật tổng cộng dựa trên giá sản phẩm và số lượng hiện tại. Nếu số lượng không hợp lệ, hệ thống sẽ hiển thị thông báo lỗi.</w:t>
      </w:r>
    </w:p>
    <w:p w14:paraId="733F729F" w14:textId="77777777" w:rsidR="00745331" w:rsidRDefault="006B6BCA">
      <w:pPr>
        <w:numPr>
          <w:ilvl w:val="0"/>
          <w:numId w:val="37"/>
        </w:numPr>
        <w:spacing w:beforeAutospacing="1" w:after="0" w:afterAutospacing="1"/>
        <w:jc w:val="both"/>
        <w:rPr>
          <w:rFonts w:ascii="Arial" w:hAnsi="Arial" w:cs="Arial"/>
          <w:sz w:val="24"/>
          <w:szCs w:val="24"/>
        </w:rPr>
      </w:pPr>
      <w:r>
        <w:rPr>
          <w:rStyle w:val="Strong"/>
          <w:rFonts w:ascii="Arial" w:hAnsi="Arial" w:cs="Arial"/>
          <w:sz w:val="24"/>
          <w:szCs w:val="24"/>
        </w:rPr>
        <w:t>Khi Người Dùng Xóa Sản Phẩm:</w:t>
      </w:r>
      <w:r>
        <w:rPr>
          <w:rFonts w:ascii="Arial" w:hAnsi="Arial" w:cs="Arial"/>
          <w:sz w:val="24"/>
          <w:szCs w:val="24"/>
        </w:rPr>
        <w:t xml:space="preserve"> </w:t>
      </w:r>
    </w:p>
    <w:p w14:paraId="641D40BC" w14:textId="77777777" w:rsidR="00745331" w:rsidRDefault="006B6BCA">
      <w:pPr>
        <w:numPr>
          <w:ilvl w:val="1"/>
          <w:numId w:val="34"/>
        </w:numPr>
        <w:spacing w:beforeAutospacing="1" w:after="0" w:afterAutospacing="1"/>
        <w:jc w:val="both"/>
        <w:rPr>
          <w:rFonts w:ascii="Arial" w:hAnsi="Arial" w:cs="Arial"/>
          <w:sz w:val="24"/>
          <w:szCs w:val="24"/>
        </w:rPr>
      </w:pPr>
      <w:r>
        <w:rPr>
          <w:rStyle w:val="Strong"/>
          <w:rFonts w:ascii="Arial" w:hAnsi="Arial" w:cs="Arial"/>
          <w:sz w:val="24"/>
          <w:szCs w:val="24"/>
        </w:rPr>
        <w:lastRenderedPageBreak/>
        <w:t>Quy trình:</w:t>
      </w:r>
      <w:r>
        <w:rPr>
          <w:rFonts w:ascii="Arial" w:hAnsi="Arial" w:cs="Arial"/>
          <w:sz w:val="24"/>
          <w:szCs w:val="24"/>
        </w:rPr>
        <w:t xml:space="preserve"> Khi người dùng nhấn nút [X] bên cạnh sản phẩm, nếu sản phẩm đó có số lượng lớn hơn 1, giảm 1 giá trị của số lượng sản phẩm, nếu sản phẩm đó chỉ có giá trị số lượng bằng 1, nó sẽ bị xóa khỏi giỏ hàng. Sau khi quy trình xóa kết thúc, tổng cộng được cập nhật lại.</w:t>
      </w:r>
    </w:p>
    <w:p w14:paraId="5149599E" w14:textId="77777777" w:rsidR="00745331" w:rsidRDefault="006B6BCA">
      <w:pPr>
        <w:pStyle w:val="WPSOffice1"/>
      </w:pPr>
      <w:r>
        <w:rPr>
          <w:rStyle w:val="Strong"/>
          <w:rFonts w:ascii="Arial" w:hAnsi="Arial" w:cs="Arial"/>
          <w:sz w:val="24"/>
          <w:szCs w:val="24"/>
        </w:rPr>
        <w:t>Khi Người Dùng Thanh Toán:</w:t>
      </w:r>
      <w:r>
        <w:t xml:space="preserve"> </w:t>
      </w:r>
    </w:p>
    <w:p w14:paraId="05FFDCC4" w14:textId="77777777" w:rsidR="00745331" w:rsidRDefault="006B6BCA">
      <w:pPr>
        <w:numPr>
          <w:ilvl w:val="1"/>
          <w:numId w:val="35"/>
        </w:numPr>
        <w:spacing w:beforeAutospacing="1" w:after="0" w:afterAutospacing="1"/>
        <w:jc w:val="both"/>
        <w:rPr>
          <w:rFonts w:ascii="Arial" w:hAnsi="Arial" w:cs="Arial"/>
          <w:sz w:val="24"/>
          <w:szCs w:val="24"/>
        </w:rPr>
      </w:pPr>
      <w:r>
        <w:rPr>
          <w:rStyle w:val="Strong"/>
          <w:rFonts w:ascii="Arial" w:hAnsi="Arial" w:cs="Arial"/>
          <w:sz w:val="24"/>
          <w:szCs w:val="24"/>
        </w:rPr>
        <w:t>Quy trình:</w:t>
      </w:r>
      <w:r>
        <w:rPr>
          <w:rFonts w:ascii="Arial" w:hAnsi="Arial" w:cs="Arial"/>
          <w:sz w:val="24"/>
          <w:szCs w:val="24"/>
        </w:rPr>
        <w:t xml:space="preserve"> Khi người dùng nhấn "Thanh Toán" hoặc "Quay Lại Trang Chính", hệ thống sẽ chuyển hướng đến trang thanh toán hoặc trang chính tương ứng, với điều kiện giỏ hàng không rỗng.</w:t>
      </w:r>
    </w:p>
    <w:p w14:paraId="43C500ED" w14:textId="77777777" w:rsidR="00745331" w:rsidRDefault="006B6BCA">
      <w:pPr>
        <w:pStyle w:val="Heading3"/>
        <w:rPr>
          <w:rFonts w:ascii="Arial" w:hAnsi="Arial"/>
        </w:rPr>
      </w:pPr>
      <w:bookmarkStart w:id="98" w:name="_Toc14285"/>
      <w:bookmarkStart w:id="99" w:name="_Toc555"/>
      <w:r>
        <w:rPr>
          <w:rFonts w:ascii="Arial" w:hAnsi="Arial"/>
        </w:rPr>
        <w:t>3.7. Trang Thanh Toán</w:t>
      </w:r>
      <w:bookmarkEnd w:id="98"/>
      <w:bookmarkEnd w:id="99"/>
    </w:p>
    <w:p w14:paraId="77C16700" w14:textId="77777777" w:rsidR="00745331" w:rsidRDefault="006B6BCA">
      <w:pPr>
        <w:rPr>
          <w:rFonts w:ascii="Arial" w:hAnsi="Arial" w:cs="Arial"/>
        </w:rPr>
      </w:pPr>
      <w:r>
        <w:rPr>
          <w:rFonts w:ascii="Arial" w:hAnsi="Arial" w:cs="Arial"/>
          <w:noProof/>
        </w:rPr>
        <w:drawing>
          <wp:inline distT="0" distB="0" distL="114300" distR="114300" wp14:anchorId="38E57B35" wp14:editId="56B46B2E">
            <wp:extent cx="5485765" cy="43434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5485765" cy="4343400"/>
                    </a:xfrm>
                    <a:prstGeom prst="rect">
                      <a:avLst/>
                    </a:prstGeom>
                    <a:noFill/>
                    <a:ln>
                      <a:noFill/>
                    </a:ln>
                  </pic:spPr>
                </pic:pic>
              </a:graphicData>
            </a:graphic>
          </wp:inline>
        </w:drawing>
      </w:r>
    </w:p>
    <w:p w14:paraId="51996236" w14:textId="77777777" w:rsidR="00745331" w:rsidRDefault="006B6BCA">
      <w:pPr>
        <w:jc w:val="center"/>
        <w:rPr>
          <w:rFonts w:ascii="Arial" w:hAnsi="Arial" w:cs="Arial"/>
        </w:rPr>
      </w:pPr>
      <w:bookmarkStart w:id="100" w:name="_Toc26009"/>
      <w:r>
        <w:rPr>
          <w:rStyle w:val="QuoteChar"/>
        </w:rPr>
        <w:t>Hình 8: Trang thanh toán</w:t>
      </w:r>
      <w:bookmarkEnd w:id="100"/>
    </w:p>
    <w:p w14:paraId="04598B29" w14:textId="77777777" w:rsidR="00745331" w:rsidRDefault="006B6BCA">
      <w:pPr>
        <w:rPr>
          <w:rFonts w:ascii="Arial" w:hAnsi="Arial" w:cs="Arial"/>
        </w:rPr>
      </w:pPr>
      <w:r>
        <w:rPr>
          <w:rFonts w:ascii="Arial" w:hAnsi="Arial" w:cs="Arial"/>
        </w:rPr>
        <w:t>Các Trường</w:t>
      </w:r>
    </w:p>
    <w:p w14:paraId="7A3C59B1"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1. Textbox Họ và Tên:</w:t>
      </w:r>
      <w:r>
        <w:rPr>
          <w:rFonts w:ascii="Arial" w:hAnsi="Arial" w:cs="Arial"/>
        </w:rPr>
        <w:t xml:space="preserve"> </w:t>
      </w:r>
    </w:p>
    <w:p w14:paraId="7849C52C" w14:textId="77777777" w:rsidR="00745331" w:rsidRDefault="006B6BCA">
      <w:pPr>
        <w:numPr>
          <w:ilvl w:val="1"/>
          <w:numId w:val="38"/>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họ và tên để phục vụ việc giao hàng.</w:t>
      </w:r>
    </w:p>
    <w:p w14:paraId="411E1C26" w14:textId="77777777" w:rsidR="00745331" w:rsidRDefault="006B6BCA">
      <w:pPr>
        <w:numPr>
          <w:ilvl w:val="1"/>
          <w:numId w:val="38"/>
        </w:numPr>
        <w:spacing w:beforeAutospacing="1" w:after="0" w:afterAutospacing="1"/>
        <w:rPr>
          <w:rFonts w:ascii="Arial" w:hAnsi="Arial" w:cs="Arial"/>
        </w:rPr>
      </w:pPr>
      <w:r>
        <w:rPr>
          <w:rStyle w:val="Strong"/>
          <w:rFonts w:ascii="Arial" w:hAnsi="Arial" w:cs="Arial"/>
        </w:rPr>
        <w:lastRenderedPageBreak/>
        <w:t>Ràng buộc:</w:t>
      </w:r>
      <w:r>
        <w:rPr>
          <w:rFonts w:ascii="Arial" w:hAnsi="Arial" w:cs="Arial"/>
        </w:rPr>
        <w:t xml:space="preserve"> </w:t>
      </w:r>
    </w:p>
    <w:p w14:paraId="3B2ABEB0" w14:textId="77777777" w:rsidR="00745331" w:rsidRDefault="006B6BCA">
      <w:pPr>
        <w:numPr>
          <w:ilvl w:val="2"/>
          <w:numId w:val="38"/>
        </w:numPr>
        <w:spacing w:beforeAutospacing="1" w:after="0" w:afterAutospacing="1"/>
        <w:rPr>
          <w:rFonts w:ascii="Arial" w:hAnsi="Arial" w:cs="Arial"/>
        </w:rPr>
      </w:pPr>
      <w:r>
        <w:rPr>
          <w:rFonts w:ascii="Arial" w:hAnsi="Arial" w:cs="Arial"/>
        </w:rPr>
        <w:t>Không được để trống.</w:t>
      </w:r>
    </w:p>
    <w:p w14:paraId="71E23A74" w14:textId="77777777" w:rsidR="00745331" w:rsidRDefault="006B6BCA">
      <w:pPr>
        <w:numPr>
          <w:ilvl w:val="2"/>
          <w:numId w:val="38"/>
        </w:numPr>
        <w:spacing w:beforeAutospacing="1" w:after="0" w:afterAutospacing="1"/>
        <w:rPr>
          <w:rFonts w:ascii="Arial" w:hAnsi="Arial" w:cs="Arial"/>
        </w:rPr>
      </w:pPr>
      <w:r>
        <w:rPr>
          <w:rFonts w:ascii="Arial" w:hAnsi="Arial" w:cs="Arial"/>
        </w:rPr>
        <w:t>Chỉ chấp nhận chữ cái, khoảng trắng và dấu (như dấu cách, dấu gạch ngang).</w:t>
      </w:r>
    </w:p>
    <w:p w14:paraId="0EE97026" w14:textId="77777777" w:rsidR="00745331" w:rsidRDefault="006B6BCA">
      <w:pPr>
        <w:numPr>
          <w:ilvl w:val="2"/>
          <w:numId w:val="38"/>
        </w:numPr>
        <w:spacing w:beforeAutospacing="1" w:after="0" w:afterAutospacing="1"/>
        <w:rPr>
          <w:rFonts w:ascii="Arial" w:hAnsi="Arial" w:cs="Arial"/>
        </w:rPr>
      </w:pPr>
      <w:r>
        <w:rPr>
          <w:rFonts w:ascii="Arial" w:hAnsi="Arial" w:cs="Arial"/>
        </w:rPr>
        <w:t>Tự động điền nếu thông tin đã được lưu trong hồ sơ cá nhân.</w:t>
      </w:r>
    </w:p>
    <w:p w14:paraId="2C802CF6" w14:textId="77777777" w:rsidR="00745331" w:rsidRDefault="006B6BCA">
      <w:pPr>
        <w:numPr>
          <w:ilvl w:val="1"/>
          <w:numId w:val="38"/>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4C4993F6" w14:textId="77777777" w:rsidR="00745331" w:rsidRDefault="006B6BCA">
      <w:pPr>
        <w:numPr>
          <w:ilvl w:val="2"/>
          <w:numId w:val="39"/>
        </w:numPr>
        <w:spacing w:beforeAutospacing="1" w:after="0" w:afterAutospacing="1"/>
        <w:rPr>
          <w:rFonts w:ascii="Arial" w:hAnsi="Arial" w:cs="Arial"/>
        </w:rPr>
      </w:pPr>
      <w:r>
        <w:rPr>
          <w:rFonts w:ascii="Arial" w:hAnsi="Arial" w:cs="Arial"/>
        </w:rPr>
        <w:t>"Họ và tên không được để trống" (khi không nhập dữ liệu).</w:t>
      </w:r>
    </w:p>
    <w:p w14:paraId="3DBE1FDB" w14:textId="77777777" w:rsidR="00745331" w:rsidRDefault="006B6BCA">
      <w:pPr>
        <w:numPr>
          <w:ilvl w:val="2"/>
          <w:numId w:val="39"/>
        </w:numPr>
        <w:spacing w:beforeAutospacing="1" w:after="0" w:afterAutospacing="1"/>
        <w:rPr>
          <w:rFonts w:ascii="Arial" w:hAnsi="Arial" w:cs="Arial"/>
        </w:rPr>
      </w:pPr>
      <w:r>
        <w:rPr>
          <w:rFonts w:ascii="Arial" w:hAnsi="Arial" w:cs="Arial"/>
        </w:rPr>
        <w:t>"Họ và tên không hợp lệ" (khi chứa ký tự số hoặc ký tự đặc biệt không hợp lệ).</w:t>
      </w:r>
    </w:p>
    <w:p w14:paraId="41D8E61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2. Textbox Email:</w:t>
      </w:r>
      <w:r>
        <w:rPr>
          <w:rFonts w:ascii="Arial" w:hAnsi="Arial" w:cs="Arial"/>
        </w:rPr>
        <w:t xml:space="preserve"> </w:t>
      </w:r>
    </w:p>
    <w:p w14:paraId="38FF7F15" w14:textId="77777777" w:rsidR="00745331" w:rsidRDefault="006B6BCA">
      <w:pPr>
        <w:numPr>
          <w:ilvl w:val="1"/>
          <w:numId w:val="39"/>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địa chỉ email để liên lạc và xác nhận đơn hàng.</w:t>
      </w:r>
    </w:p>
    <w:p w14:paraId="3CBB1F19" w14:textId="77777777" w:rsidR="00745331" w:rsidRDefault="006B6BCA">
      <w:pPr>
        <w:numPr>
          <w:ilvl w:val="1"/>
          <w:numId w:val="39"/>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1A4CD15" w14:textId="77777777" w:rsidR="00745331" w:rsidRDefault="006B6BCA">
      <w:pPr>
        <w:numPr>
          <w:ilvl w:val="2"/>
          <w:numId w:val="40"/>
        </w:numPr>
        <w:spacing w:beforeAutospacing="1" w:after="0" w:afterAutospacing="1"/>
        <w:rPr>
          <w:rFonts w:ascii="Arial" w:hAnsi="Arial" w:cs="Arial"/>
        </w:rPr>
      </w:pPr>
      <w:r>
        <w:rPr>
          <w:rFonts w:ascii="Arial" w:hAnsi="Arial" w:cs="Arial"/>
        </w:rPr>
        <w:t xml:space="preserve">Phải có định dạng hợp lệ (ví dụ: </w:t>
      </w:r>
      <w:hyperlink r:id="rId21" w:tgtFrame="_blank" w:history="1">
        <w:r w:rsidR="00745331">
          <w:rPr>
            <w:rStyle w:val="Hyperlink"/>
            <w:rFonts w:ascii="Arial" w:hAnsi="Arial" w:cs="Arial"/>
          </w:rPr>
          <w:t>email@domain.com</w:t>
        </w:r>
      </w:hyperlink>
      <w:r>
        <w:rPr>
          <w:rFonts w:ascii="Arial" w:hAnsi="Arial" w:cs="Arial"/>
        </w:rPr>
        <w:t>).</w:t>
      </w:r>
    </w:p>
    <w:p w14:paraId="5A5C9803" w14:textId="77777777" w:rsidR="00745331" w:rsidRDefault="006B6BCA">
      <w:pPr>
        <w:numPr>
          <w:ilvl w:val="2"/>
          <w:numId w:val="40"/>
        </w:numPr>
        <w:spacing w:beforeAutospacing="1" w:after="0" w:afterAutospacing="1"/>
        <w:rPr>
          <w:rFonts w:ascii="Arial" w:hAnsi="Arial" w:cs="Arial"/>
        </w:rPr>
      </w:pPr>
      <w:r>
        <w:rPr>
          <w:rFonts w:ascii="Arial" w:hAnsi="Arial" w:cs="Arial"/>
        </w:rPr>
        <w:t>Không được để trống.</w:t>
      </w:r>
    </w:p>
    <w:p w14:paraId="2D408ED2" w14:textId="77777777" w:rsidR="00745331" w:rsidRDefault="006B6BCA">
      <w:pPr>
        <w:numPr>
          <w:ilvl w:val="2"/>
          <w:numId w:val="40"/>
        </w:numPr>
        <w:spacing w:beforeAutospacing="1" w:after="0" w:afterAutospacing="1"/>
        <w:rPr>
          <w:rFonts w:ascii="Arial" w:hAnsi="Arial" w:cs="Arial"/>
        </w:rPr>
      </w:pPr>
      <w:r>
        <w:rPr>
          <w:rFonts w:ascii="Arial" w:hAnsi="Arial" w:cs="Arial"/>
        </w:rPr>
        <w:t>Tự động điền nếu thông tin đã được lưu trong hồ sơ cá nhân.</w:t>
      </w:r>
    </w:p>
    <w:p w14:paraId="20B3DF10" w14:textId="77777777" w:rsidR="00745331" w:rsidRDefault="006B6BCA">
      <w:pPr>
        <w:numPr>
          <w:ilvl w:val="1"/>
          <w:numId w:val="39"/>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2F813B4F" w14:textId="77777777" w:rsidR="00745331" w:rsidRDefault="006B6BCA">
      <w:pPr>
        <w:numPr>
          <w:ilvl w:val="2"/>
          <w:numId w:val="41"/>
        </w:numPr>
        <w:spacing w:beforeAutospacing="1" w:after="0" w:afterAutospacing="1"/>
        <w:rPr>
          <w:rFonts w:ascii="Arial" w:hAnsi="Arial" w:cs="Arial"/>
        </w:rPr>
      </w:pPr>
      <w:r>
        <w:rPr>
          <w:rFonts w:ascii="Arial" w:hAnsi="Arial" w:cs="Arial"/>
        </w:rPr>
        <w:t>"Email không hợp lệ" (khi định dạng sai).</w:t>
      </w:r>
    </w:p>
    <w:p w14:paraId="0BCD1F04" w14:textId="77777777" w:rsidR="00745331" w:rsidRDefault="006B6BCA">
      <w:pPr>
        <w:numPr>
          <w:ilvl w:val="2"/>
          <w:numId w:val="41"/>
        </w:numPr>
        <w:spacing w:beforeAutospacing="1" w:after="0" w:afterAutospacing="1"/>
        <w:rPr>
          <w:rFonts w:ascii="Arial" w:hAnsi="Arial" w:cs="Arial"/>
        </w:rPr>
      </w:pPr>
      <w:r>
        <w:rPr>
          <w:rFonts w:ascii="Arial" w:hAnsi="Arial" w:cs="Arial"/>
        </w:rPr>
        <w:t>"Email không được để trống" (khi không nhập dữ liệu).</w:t>
      </w:r>
    </w:p>
    <w:p w14:paraId="572BA3B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3. Textbox Số Điện Thoại (SĐT):</w:t>
      </w:r>
      <w:r>
        <w:rPr>
          <w:rFonts w:ascii="Arial" w:hAnsi="Arial" w:cs="Arial"/>
        </w:rPr>
        <w:t xml:space="preserve"> </w:t>
      </w:r>
    </w:p>
    <w:p w14:paraId="40344CFE" w14:textId="77777777" w:rsidR="00745331" w:rsidRDefault="006B6BCA">
      <w:pPr>
        <w:numPr>
          <w:ilvl w:val="1"/>
          <w:numId w:val="40"/>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số điện thoại để liên lạc.</w:t>
      </w:r>
    </w:p>
    <w:p w14:paraId="317A77E1" w14:textId="77777777" w:rsidR="00745331" w:rsidRDefault="006B6BCA">
      <w:pPr>
        <w:numPr>
          <w:ilvl w:val="1"/>
          <w:numId w:val="40"/>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4255B0C7" w14:textId="77777777" w:rsidR="00745331" w:rsidRDefault="006B6BCA">
      <w:pPr>
        <w:numPr>
          <w:ilvl w:val="2"/>
          <w:numId w:val="42"/>
        </w:numPr>
        <w:spacing w:beforeAutospacing="1" w:after="0" w:afterAutospacing="1"/>
        <w:rPr>
          <w:rFonts w:ascii="Arial" w:hAnsi="Arial" w:cs="Arial"/>
        </w:rPr>
      </w:pPr>
      <w:r>
        <w:rPr>
          <w:rFonts w:ascii="Arial" w:hAnsi="Arial" w:cs="Arial"/>
        </w:rPr>
        <w:t>Phải là số hợp lệ (10-11 số, bắt đầu bằng 0).</w:t>
      </w:r>
    </w:p>
    <w:p w14:paraId="6C6BAB6A" w14:textId="77777777" w:rsidR="00745331" w:rsidRDefault="006B6BCA">
      <w:pPr>
        <w:numPr>
          <w:ilvl w:val="2"/>
          <w:numId w:val="42"/>
        </w:numPr>
        <w:spacing w:beforeAutospacing="1" w:after="0" w:afterAutospacing="1"/>
        <w:rPr>
          <w:rFonts w:ascii="Arial" w:hAnsi="Arial" w:cs="Arial"/>
        </w:rPr>
      </w:pPr>
      <w:r>
        <w:rPr>
          <w:rFonts w:ascii="Arial" w:hAnsi="Arial" w:cs="Arial"/>
        </w:rPr>
        <w:t>Không được để trống.</w:t>
      </w:r>
    </w:p>
    <w:p w14:paraId="799BFBA3" w14:textId="77777777" w:rsidR="00745331" w:rsidRDefault="006B6BCA">
      <w:pPr>
        <w:numPr>
          <w:ilvl w:val="2"/>
          <w:numId w:val="42"/>
        </w:numPr>
        <w:spacing w:beforeAutospacing="1" w:after="0" w:afterAutospacing="1"/>
        <w:rPr>
          <w:rFonts w:ascii="Arial" w:hAnsi="Arial" w:cs="Arial"/>
        </w:rPr>
      </w:pPr>
      <w:r>
        <w:rPr>
          <w:rFonts w:ascii="Arial" w:hAnsi="Arial" w:cs="Arial"/>
        </w:rPr>
        <w:t>Tự động điền nếu thông tin đã được lưu trong hồ sơ cá nhân.</w:t>
      </w:r>
    </w:p>
    <w:p w14:paraId="70119F69" w14:textId="77777777" w:rsidR="00745331" w:rsidRDefault="006B6BCA">
      <w:pPr>
        <w:numPr>
          <w:ilvl w:val="1"/>
          <w:numId w:val="40"/>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6F1D8171" w14:textId="77777777" w:rsidR="00745331" w:rsidRDefault="006B6BCA">
      <w:pPr>
        <w:numPr>
          <w:ilvl w:val="2"/>
          <w:numId w:val="43"/>
        </w:numPr>
        <w:spacing w:beforeAutospacing="1" w:after="0" w:afterAutospacing="1"/>
        <w:rPr>
          <w:rFonts w:ascii="Arial" w:hAnsi="Arial" w:cs="Arial"/>
        </w:rPr>
      </w:pPr>
      <w:r>
        <w:rPr>
          <w:rFonts w:ascii="Arial" w:hAnsi="Arial" w:cs="Arial"/>
        </w:rPr>
        <w:t>"Số điện thoại không hợp lệ" (khi không đúng định dạng hoặc không phải số).</w:t>
      </w:r>
    </w:p>
    <w:p w14:paraId="59FBC775" w14:textId="77777777" w:rsidR="00745331" w:rsidRDefault="006B6BCA">
      <w:pPr>
        <w:numPr>
          <w:ilvl w:val="2"/>
          <w:numId w:val="43"/>
        </w:numPr>
        <w:spacing w:beforeAutospacing="1" w:after="0" w:afterAutospacing="1"/>
        <w:rPr>
          <w:rFonts w:ascii="Arial" w:hAnsi="Arial" w:cs="Arial"/>
        </w:rPr>
      </w:pPr>
      <w:r>
        <w:rPr>
          <w:rFonts w:ascii="Arial" w:hAnsi="Arial" w:cs="Arial"/>
        </w:rPr>
        <w:t>"Số điện thoại không được để trống" (khi không nhập dữ liệu).</w:t>
      </w:r>
    </w:p>
    <w:p w14:paraId="2B1FB3A3"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4. Textbox Địa Chỉ:</w:t>
      </w:r>
      <w:r>
        <w:rPr>
          <w:rFonts w:ascii="Arial" w:hAnsi="Arial" w:cs="Arial"/>
        </w:rPr>
        <w:t xml:space="preserve"> </w:t>
      </w:r>
    </w:p>
    <w:p w14:paraId="7A3B4FC6" w14:textId="77777777" w:rsidR="00745331" w:rsidRDefault="006B6BCA">
      <w:pPr>
        <w:numPr>
          <w:ilvl w:val="1"/>
          <w:numId w:val="41"/>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số nhà và đường để giao hàng.</w:t>
      </w:r>
    </w:p>
    <w:p w14:paraId="50705DC8" w14:textId="77777777" w:rsidR="00745331" w:rsidRDefault="006B6BCA">
      <w:pPr>
        <w:numPr>
          <w:ilvl w:val="1"/>
          <w:numId w:val="41"/>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01CAAF6E" w14:textId="77777777" w:rsidR="00745331" w:rsidRDefault="006B6BCA">
      <w:pPr>
        <w:numPr>
          <w:ilvl w:val="2"/>
          <w:numId w:val="44"/>
        </w:numPr>
        <w:spacing w:beforeAutospacing="1" w:after="0" w:afterAutospacing="1"/>
        <w:rPr>
          <w:rFonts w:ascii="Arial" w:hAnsi="Arial" w:cs="Arial"/>
        </w:rPr>
      </w:pPr>
      <w:r>
        <w:rPr>
          <w:rFonts w:ascii="Arial" w:hAnsi="Arial" w:cs="Arial"/>
        </w:rPr>
        <w:t>Không được để trống.</w:t>
      </w:r>
    </w:p>
    <w:p w14:paraId="57B8C668" w14:textId="77777777" w:rsidR="00745331" w:rsidRDefault="006B6BCA">
      <w:pPr>
        <w:numPr>
          <w:ilvl w:val="2"/>
          <w:numId w:val="44"/>
        </w:numPr>
        <w:spacing w:beforeAutospacing="1" w:after="0" w:afterAutospacing="1"/>
        <w:rPr>
          <w:rFonts w:ascii="Arial" w:hAnsi="Arial" w:cs="Arial"/>
        </w:rPr>
      </w:pPr>
      <w:r>
        <w:rPr>
          <w:rFonts w:ascii="Arial" w:hAnsi="Arial" w:cs="Arial"/>
        </w:rPr>
        <w:t>Có thể chứa số, chữ cái và ký tự đặc biệt (như dấu phẩy, gạch ngang).</w:t>
      </w:r>
    </w:p>
    <w:p w14:paraId="66A06D81" w14:textId="77777777" w:rsidR="00745331" w:rsidRDefault="006B6BCA">
      <w:pPr>
        <w:numPr>
          <w:ilvl w:val="1"/>
          <w:numId w:val="41"/>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3395EA05" w14:textId="77777777" w:rsidR="00745331" w:rsidRDefault="006B6BCA">
      <w:pPr>
        <w:numPr>
          <w:ilvl w:val="2"/>
          <w:numId w:val="45"/>
        </w:numPr>
        <w:spacing w:beforeAutospacing="1" w:after="0" w:afterAutospacing="1"/>
        <w:rPr>
          <w:rFonts w:ascii="Arial" w:hAnsi="Arial" w:cs="Arial"/>
        </w:rPr>
      </w:pPr>
      <w:r>
        <w:rPr>
          <w:rFonts w:ascii="Arial" w:hAnsi="Arial" w:cs="Arial"/>
        </w:rPr>
        <w:t>"Địa chỉ không được để trống" (khi không nhập dữ liệu).</w:t>
      </w:r>
    </w:p>
    <w:p w14:paraId="193F9AD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5. Dropdowns Tỉnh/Thành, Quận/Huyện, Phường/Xã:</w:t>
      </w:r>
      <w:r>
        <w:rPr>
          <w:rFonts w:ascii="Arial" w:hAnsi="Arial" w:cs="Arial"/>
        </w:rPr>
        <w:t xml:space="preserve"> </w:t>
      </w:r>
    </w:p>
    <w:p w14:paraId="3823AF20" w14:textId="77777777" w:rsidR="00745331" w:rsidRDefault="006B6BCA">
      <w:pPr>
        <w:numPr>
          <w:ilvl w:val="1"/>
          <w:numId w:val="42"/>
        </w:numPr>
        <w:spacing w:beforeAutospacing="1" w:after="0" w:afterAutospacing="1"/>
        <w:rPr>
          <w:rFonts w:ascii="Arial" w:hAnsi="Arial" w:cs="Arial"/>
        </w:rPr>
      </w:pPr>
      <w:r>
        <w:rPr>
          <w:rStyle w:val="Strong"/>
          <w:rFonts w:ascii="Arial" w:hAnsi="Arial" w:cs="Arial"/>
        </w:rPr>
        <w:lastRenderedPageBreak/>
        <w:t>Mô tả:</w:t>
      </w:r>
      <w:r>
        <w:rPr>
          <w:rFonts w:ascii="Arial" w:hAnsi="Arial" w:cs="Arial"/>
        </w:rPr>
        <w:t xml:space="preserve"> Người dùng chọn địa chỉ chi tiết thông qua các dropdown.</w:t>
      </w:r>
    </w:p>
    <w:p w14:paraId="4C023EFB" w14:textId="77777777" w:rsidR="00745331" w:rsidRDefault="006B6BCA">
      <w:pPr>
        <w:numPr>
          <w:ilvl w:val="1"/>
          <w:numId w:val="42"/>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0D3713A8" w14:textId="77777777" w:rsidR="00745331" w:rsidRDefault="006B6BCA">
      <w:pPr>
        <w:numPr>
          <w:ilvl w:val="2"/>
          <w:numId w:val="46"/>
        </w:numPr>
        <w:spacing w:beforeAutospacing="1" w:after="0" w:afterAutospacing="1"/>
        <w:rPr>
          <w:rFonts w:ascii="Arial" w:hAnsi="Arial" w:cs="Arial"/>
        </w:rPr>
      </w:pPr>
      <w:r>
        <w:rPr>
          <w:rFonts w:ascii="Arial" w:hAnsi="Arial" w:cs="Arial"/>
        </w:rPr>
        <w:t>Phải chọn Tỉnh/Thành trước khi chọn Quận/Huyện.</w:t>
      </w:r>
    </w:p>
    <w:p w14:paraId="14F9B9CC" w14:textId="77777777" w:rsidR="00745331" w:rsidRDefault="006B6BCA">
      <w:pPr>
        <w:numPr>
          <w:ilvl w:val="2"/>
          <w:numId w:val="46"/>
        </w:numPr>
        <w:spacing w:beforeAutospacing="1" w:after="0" w:afterAutospacing="1"/>
        <w:rPr>
          <w:rFonts w:ascii="Arial" w:hAnsi="Arial" w:cs="Arial"/>
        </w:rPr>
      </w:pPr>
      <w:r>
        <w:rPr>
          <w:rFonts w:ascii="Arial" w:hAnsi="Arial" w:cs="Arial"/>
        </w:rPr>
        <w:t>Phải chọn Quận/Huyện trước khi chọn Phường/Xã.</w:t>
      </w:r>
    </w:p>
    <w:p w14:paraId="4B598F91" w14:textId="77777777" w:rsidR="00745331" w:rsidRDefault="006B6BCA">
      <w:pPr>
        <w:numPr>
          <w:ilvl w:val="2"/>
          <w:numId w:val="46"/>
        </w:numPr>
        <w:spacing w:beforeAutospacing="1" w:after="0" w:afterAutospacing="1"/>
        <w:rPr>
          <w:rFonts w:ascii="Arial" w:hAnsi="Arial" w:cs="Arial"/>
        </w:rPr>
      </w:pPr>
      <w:r>
        <w:rPr>
          <w:rFonts w:ascii="Arial" w:hAnsi="Arial" w:cs="Arial"/>
        </w:rPr>
        <w:t>Nếu không chọn Tỉnh/Thành, các dropdown Quận/Huyện và Phường/Xã sẽ bị vô hiệu hóa và không hiển thị nội dung.</w:t>
      </w:r>
    </w:p>
    <w:p w14:paraId="45E579F4" w14:textId="77777777" w:rsidR="00745331" w:rsidRDefault="006B6BCA">
      <w:pPr>
        <w:numPr>
          <w:ilvl w:val="1"/>
          <w:numId w:val="42"/>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0F845C09" w14:textId="77777777" w:rsidR="00745331" w:rsidRDefault="006B6BCA">
      <w:pPr>
        <w:numPr>
          <w:ilvl w:val="2"/>
          <w:numId w:val="47"/>
        </w:numPr>
        <w:spacing w:beforeAutospacing="1" w:after="0" w:afterAutospacing="1"/>
        <w:rPr>
          <w:rFonts w:ascii="Arial" w:hAnsi="Arial" w:cs="Arial"/>
        </w:rPr>
      </w:pPr>
      <w:r>
        <w:rPr>
          <w:rFonts w:ascii="Arial" w:hAnsi="Arial" w:cs="Arial"/>
        </w:rPr>
        <w:t>"Vui lòng chọn Tỉnh/Thành trước" (khi cố chọn Quận/Huyện mà không chọn Tỉnh/Thành).</w:t>
      </w:r>
    </w:p>
    <w:p w14:paraId="63CB894D"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6. Section Phương Thức Thanh Toán:</w:t>
      </w:r>
      <w:r>
        <w:rPr>
          <w:rFonts w:ascii="Arial" w:hAnsi="Arial" w:cs="Arial"/>
        </w:rPr>
        <w:t xml:space="preserve"> </w:t>
      </w:r>
    </w:p>
    <w:p w14:paraId="125F4C7B" w14:textId="77777777" w:rsidR="00745331" w:rsidRDefault="006B6BCA">
      <w:pPr>
        <w:numPr>
          <w:ilvl w:val="1"/>
          <w:numId w:val="43"/>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chọn phương thức thanh toán phù hợp </w:t>
      </w:r>
    </w:p>
    <w:p w14:paraId="6D05C7AC" w14:textId="77777777" w:rsidR="00745331" w:rsidRDefault="006B6BCA">
      <w:pPr>
        <w:numPr>
          <w:ilvl w:val="1"/>
          <w:numId w:val="43"/>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11CA0C25" w14:textId="77777777" w:rsidR="00745331" w:rsidRDefault="006B6BCA">
      <w:pPr>
        <w:numPr>
          <w:ilvl w:val="2"/>
          <w:numId w:val="48"/>
        </w:numPr>
        <w:spacing w:beforeAutospacing="1" w:after="0" w:afterAutospacing="1"/>
        <w:rPr>
          <w:rFonts w:ascii="Arial" w:hAnsi="Arial" w:cs="Arial"/>
        </w:rPr>
      </w:pPr>
      <w:r>
        <w:rPr>
          <w:rFonts w:ascii="Arial" w:hAnsi="Arial" w:cs="Arial"/>
        </w:rPr>
        <w:t>Mặc định chọn COD</w:t>
      </w:r>
    </w:p>
    <w:p w14:paraId="0F40A842"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7. Section Tóm Tắt Đơn Hàng:</w:t>
      </w:r>
      <w:r>
        <w:rPr>
          <w:rFonts w:ascii="Arial" w:hAnsi="Arial" w:cs="Arial"/>
        </w:rPr>
        <w:t xml:space="preserve"> </w:t>
      </w:r>
    </w:p>
    <w:p w14:paraId="3E83A406" w14:textId="77777777" w:rsidR="00745331" w:rsidRDefault="006B6BCA">
      <w:pPr>
        <w:numPr>
          <w:ilvl w:val="1"/>
          <w:numId w:val="44"/>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danh sách sản phẩm trong giỏ hàng để xác nhận trước khi thanh toán.</w:t>
      </w:r>
    </w:p>
    <w:p w14:paraId="5B384EEC"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8. Textbox Mã Giảm Giá:</w:t>
      </w:r>
      <w:r>
        <w:rPr>
          <w:rFonts w:ascii="Arial" w:hAnsi="Arial" w:cs="Arial"/>
        </w:rPr>
        <w:t xml:space="preserve"> </w:t>
      </w:r>
    </w:p>
    <w:p w14:paraId="1A389E49" w14:textId="77777777" w:rsidR="00745331" w:rsidRDefault="006B6BCA">
      <w:pPr>
        <w:numPr>
          <w:ilvl w:val="1"/>
          <w:numId w:val="45"/>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nhập mã giảm giá để nhận ưu đãi.</w:t>
      </w:r>
    </w:p>
    <w:p w14:paraId="091D153D" w14:textId="77777777" w:rsidR="00745331" w:rsidRDefault="006B6BCA">
      <w:pPr>
        <w:numPr>
          <w:ilvl w:val="1"/>
          <w:numId w:val="45"/>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3BC479E9" w14:textId="77777777" w:rsidR="00745331" w:rsidRDefault="006B6BCA">
      <w:pPr>
        <w:numPr>
          <w:ilvl w:val="2"/>
          <w:numId w:val="49"/>
        </w:numPr>
        <w:spacing w:beforeAutospacing="1" w:after="0" w:afterAutospacing="1"/>
        <w:rPr>
          <w:rFonts w:ascii="Arial" w:hAnsi="Arial" w:cs="Arial"/>
        </w:rPr>
      </w:pPr>
      <w:r>
        <w:rPr>
          <w:rFonts w:ascii="Arial" w:hAnsi="Arial" w:cs="Arial"/>
        </w:rPr>
        <w:t>Mã phải hợp lệ và chưa được sử dụng.</w:t>
      </w:r>
    </w:p>
    <w:p w14:paraId="7B85B4AF" w14:textId="77777777" w:rsidR="00745331" w:rsidRDefault="006B6BCA">
      <w:pPr>
        <w:numPr>
          <w:ilvl w:val="2"/>
          <w:numId w:val="49"/>
        </w:numPr>
        <w:spacing w:beforeAutospacing="1" w:after="0" w:afterAutospacing="1"/>
        <w:rPr>
          <w:rFonts w:ascii="Arial" w:hAnsi="Arial" w:cs="Arial"/>
        </w:rPr>
      </w:pPr>
      <w:r>
        <w:rPr>
          <w:rFonts w:ascii="Arial" w:hAnsi="Arial" w:cs="Arial"/>
        </w:rPr>
        <w:t>Mã chỉ áp dụng khi còn thời hạn.</w:t>
      </w:r>
    </w:p>
    <w:p w14:paraId="5371A3FF" w14:textId="77777777" w:rsidR="00745331" w:rsidRDefault="006B6BCA">
      <w:pPr>
        <w:numPr>
          <w:ilvl w:val="1"/>
          <w:numId w:val="45"/>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49AD4261" w14:textId="77777777" w:rsidR="00745331" w:rsidRDefault="006B6BCA">
      <w:pPr>
        <w:numPr>
          <w:ilvl w:val="2"/>
          <w:numId w:val="50"/>
        </w:numPr>
        <w:spacing w:beforeAutospacing="1" w:after="0" w:afterAutospacing="1"/>
        <w:rPr>
          <w:rFonts w:ascii="Arial" w:hAnsi="Arial" w:cs="Arial"/>
        </w:rPr>
      </w:pPr>
      <w:r>
        <w:rPr>
          <w:rFonts w:ascii="Arial" w:hAnsi="Arial" w:cs="Arial"/>
        </w:rPr>
        <w:t>"Mã giảm giá không hợp lệ" (khi mã sai hoặc hết hạn).</w:t>
      </w:r>
    </w:p>
    <w:p w14:paraId="16D86DCA"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9. Tạm Tính:</w:t>
      </w:r>
      <w:r>
        <w:rPr>
          <w:rFonts w:ascii="Arial" w:hAnsi="Arial" w:cs="Arial"/>
        </w:rPr>
        <w:t xml:space="preserve"> </w:t>
      </w:r>
    </w:p>
    <w:p w14:paraId="07F89D1A" w14:textId="77777777" w:rsidR="00745331" w:rsidRDefault="006B6BCA">
      <w:pPr>
        <w:numPr>
          <w:ilvl w:val="1"/>
          <w:numId w:val="46"/>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tổng giá trị của các sản phẩm trong giỏ hàng trước khi áp dụng mã giảm giá.</w:t>
      </w:r>
    </w:p>
    <w:p w14:paraId="67AFA331" w14:textId="77777777" w:rsidR="00745331" w:rsidRDefault="006B6BCA">
      <w:pPr>
        <w:numPr>
          <w:ilvl w:val="1"/>
          <w:numId w:val="46"/>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58148A35" w14:textId="77777777" w:rsidR="00745331" w:rsidRDefault="006B6BCA">
      <w:pPr>
        <w:numPr>
          <w:ilvl w:val="2"/>
          <w:numId w:val="51"/>
        </w:numPr>
        <w:spacing w:beforeAutospacing="1" w:after="0" w:afterAutospacing="1"/>
        <w:rPr>
          <w:rFonts w:ascii="Arial" w:hAnsi="Arial" w:cs="Arial"/>
        </w:rPr>
      </w:pPr>
      <w:r>
        <w:rPr>
          <w:rFonts w:ascii="Arial" w:hAnsi="Arial" w:cs="Arial"/>
        </w:rPr>
        <w:t>Phải được tính toán chính xác dựa trên giá và số lượng sản phẩm.</w:t>
      </w:r>
    </w:p>
    <w:p w14:paraId="2706F350" w14:textId="77777777" w:rsidR="00745331" w:rsidRDefault="006B6BCA">
      <w:pPr>
        <w:numPr>
          <w:ilvl w:val="1"/>
          <w:numId w:val="46"/>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50B118A8" w14:textId="77777777" w:rsidR="00745331" w:rsidRDefault="006B6BCA">
      <w:pPr>
        <w:numPr>
          <w:ilvl w:val="2"/>
          <w:numId w:val="52"/>
        </w:numPr>
        <w:spacing w:beforeAutospacing="1" w:after="0" w:afterAutospacing="1"/>
        <w:rPr>
          <w:rFonts w:ascii="Arial" w:hAnsi="Arial" w:cs="Arial"/>
        </w:rPr>
      </w:pPr>
      <w:r>
        <w:rPr>
          <w:rFonts w:ascii="Arial" w:hAnsi="Arial" w:cs="Arial"/>
        </w:rPr>
        <w:t>"Lỗi tính toán tạm tính" (nếu có sự cố).</w:t>
      </w:r>
    </w:p>
    <w:p w14:paraId="350BC1A5"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10. Giảm Giá:</w:t>
      </w:r>
      <w:r>
        <w:rPr>
          <w:rFonts w:ascii="Arial" w:hAnsi="Arial" w:cs="Arial"/>
        </w:rPr>
        <w:t xml:space="preserve"> </w:t>
      </w:r>
    </w:p>
    <w:p w14:paraId="1F109DE7" w14:textId="77777777" w:rsidR="00745331" w:rsidRDefault="006B6BCA">
      <w:pPr>
        <w:numPr>
          <w:ilvl w:val="1"/>
          <w:numId w:val="47"/>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giá trị giảm dựa trên mã giảm giá hợp lệ.</w:t>
      </w:r>
    </w:p>
    <w:p w14:paraId="5B865AEB" w14:textId="77777777" w:rsidR="00745331" w:rsidRDefault="006B6BCA">
      <w:pPr>
        <w:numPr>
          <w:ilvl w:val="1"/>
          <w:numId w:val="47"/>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4C5AC575" w14:textId="77777777" w:rsidR="00745331" w:rsidRDefault="006B6BCA">
      <w:pPr>
        <w:numPr>
          <w:ilvl w:val="2"/>
          <w:numId w:val="53"/>
        </w:numPr>
        <w:spacing w:beforeAutospacing="1" w:after="0" w:afterAutospacing="1"/>
        <w:rPr>
          <w:rFonts w:ascii="Arial" w:hAnsi="Arial" w:cs="Arial"/>
        </w:rPr>
      </w:pPr>
      <w:r>
        <w:rPr>
          <w:rFonts w:ascii="Arial" w:hAnsi="Arial" w:cs="Arial"/>
        </w:rPr>
        <w:t>Chỉ hiển thị khi mã giảm giá được áp dụng thành công.</w:t>
      </w:r>
    </w:p>
    <w:p w14:paraId="5155FC69" w14:textId="77777777" w:rsidR="00745331" w:rsidRDefault="006B6BCA">
      <w:pPr>
        <w:numPr>
          <w:ilvl w:val="2"/>
          <w:numId w:val="53"/>
        </w:numPr>
        <w:spacing w:beforeAutospacing="1" w:after="0" w:afterAutospacing="1"/>
        <w:rPr>
          <w:rFonts w:ascii="Arial" w:hAnsi="Arial" w:cs="Arial"/>
        </w:rPr>
      </w:pPr>
      <w:r>
        <w:rPr>
          <w:rFonts w:ascii="Arial" w:hAnsi="Arial" w:cs="Arial"/>
        </w:rPr>
        <w:t>Giá trị giảm không được vượt quá tổng tạm tính.</w:t>
      </w:r>
    </w:p>
    <w:p w14:paraId="6AC118FD" w14:textId="77777777" w:rsidR="00745331" w:rsidRDefault="006B6BCA">
      <w:pPr>
        <w:numPr>
          <w:ilvl w:val="1"/>
          <w:numId w:val="47"/>
        </w:numPr>
        <w:spacing w:beforeAutospacing="1" w:after="0" w:afterAutospacing="1"/>
        <w:rPr>
          <w:rFonts w:ascii="Arial" w:hAnsi="Arial" w:cs="Arial"/>
        </w:rPr>
      </w:pPr>
      <w:r>
        <w:rPr>
          <w:rStyle w:val="Strong"/>
          <w:rFonts w:ascii="Arial" w:hAnsi="Arial" w:cs="Arial"/>
        </w:rPr>
        <w:lastRenderedPageBreak/>
        <w:t>Thông báo lỗi khi không hợp lệ:</w:t>
      </w:r>
      <w:r>
        <w:rPr>
          <w:rFonts w:ascii="Arial" w:hAnsi="Arial" w:cs="Arial"/>
        </w:rPr>
        <w:t xml:space="preserve"> </w:t>
      </w:r>
    </w:p>
    <w:p w14:paraId="0CE8A1BE" w14:textId="77777777" w:rsidR="00745331" w:rsidRDefault="006B6BCA">
      <w:pPr>
        <w:numPr>
          <w:ilvl w:val="2"/>
          <w:numId w:val="54"/>
        </w:numPr>
        <w:spacing w:beforeAutospacing="1" w:after="0" w:afterAutospacing="1"/>
        <w:rPr>
          <w:rFonts w:ascii="Arial" w:hAnsi="Arial" w:cs="Arial"/>
        </w:rPr>
      </w:pPr>
      <w:r>
        <w:rPr>
          <w:rFonts w:ascii="Arial" w:hAnsi="Arial" w:cs="Arial"/>
        </w:rPr>
        <w:t>"Không có mã giảm giá áp dụng" (nếu mã không hợp lệ).</w:t>
      </w:r>
    </w:p>
    <w:p w14:paraId="5391A4DA"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11. Tổng:</w:t>
      </w:r>
      <w:r>
        <w:rPr>
          <w:rFonts w:ascii="Arial" w:hAnsi="Arial" w:cs="Arial"/>
        </w:rPr>
        <w:t xml:space="preserve"> </w:t>
      </w:r>
    </w:p>
    <w:p w14:paraId="156E2D31" w14:textId="77777777" w:rsidR="00745331" w:rsidRDefault="006B6BCA">
      <w:pPr>
        <w:numPr>
          <w:ilvl w:val="1"/>
          <w:numId w:val="48"/>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giá trị cuối cùng của đơn hàng sau khi áp dụng giảm giá.</w:t>
      </w:r>
    </w:p>
    <w:p w14:paraId="3EC87D27" w14:textId="77777777" w:rsidR="00745331" w:rsidRDefault="006B6BCA">
      <w:pPr>
        <w:numPr>
          <w:ilvl w:val="1"/>
          <w:numId w:val="48"/>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2C761E88" w14:textId="77777777" w:rsidR="00745331" w:rsidRDefault="006B6BCA">
      <w:pPr>
        <w:numPr>
          <w:ilvl w:val="2"/>
          <w:numId w:val="55"/>
        </w:numPr>
        <w:spacing w:beforeAutospacing="1" w:after="0" w:afterAutospacing="1"/>
        <w:rPr>
          <w:rFonts w:ascii="Arial" w:hAnsi="Arial" w:cs="Arial"/>
        </w:rPr>
      </w:pPr>
      <w:r>
        <w:rPr>
          <w:rFonts w:ascii="Arial" w:hAnsi="Arial" w:cs="Arial"/>
        </w:rPr>
        <w:t>Tổng = Tạm tính - Giảm giá (nếu có).</w:t>
      </w:r>
    </w:p>
    <w:p w14:paraId="4A7E0752" w14:textId="77777777" w:rsidR="00745331" w:rsidRDefault="006B6BCA">
      <w:pPr>
        <w:numPr>
          <w:ilvl w:val="2"/>
          <w:numId w:val="55"/>
        </w:numPr>
        <w:spacing w:beforeAutospacing="1" w:after="0" w:afterAutospacing="1"/>
        <w:rPr>
          <w:rFonts w:ascii="Arial" w:hAnsi="Arial" w:cs="Arial"/>
        </w:rPr>
      </w:pPr>
      <w:r>
        <w:rPr>
          <w:rFonts w:ascii="Arial" w:hAnsi="Arial" w:cs="Arial"/>
        </w:rPr>
        <w:t>Phải được cập nhật tự động khi thay đổi số lượng hoặc áp dụng mã giảm giá.</w:t>
      </w:r>
    </w:p>
    <w:p w14:paraId="5FEBAC4E" w14:textId="77777777" w:rsidR="00745331" w:rsidRDefault="006B6BCA">
      <w:pPr>
        <w:numPr>
          <w:ilvl w:val="1"/>
          <w:numId w:val="48"/>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6F3E0C2B" w14:textId="77777777" w:rsidR="00745331" w:rsidRDefault="006B6BCA">
      <w:pPr>
        <w:numPr>
          <w:ilvl w:val="2"/>
          <w:numId w:val="56"/>
        </w:numPr>
        <w:spacing w:beforeAutospacing="1" w:after="0" w:afterAutospacing="1"/>
        <w:rPr>
          <w:rFonts w:ascii="Arial" w:hAnsi="Arial" w:cs="Arial"/>
        </w:rPr>
      </w:pPr>
      <w:r>
        <w:rPr>
          <w:rFonts w:ascii="Arial" w:hAnsi="Arial" w:cs="Arial"/>
        </w:rPr>
        <w:t>"Lỗi tính toán tổng" (nếu tổng không chính xác).</w:t>
      </w:r>
    </w:p>
    <w:p w14:paraId="3A65B3AD" w14:textId="77777777" w:rsidR="00745331" w:rsidRDefault="006B6BCA">
      <w:pPr>
        <w:numPr>
          <w:ilvl w:val="0"/>
          <w:numId w:val="38"/>
        </w:numPr>
        <w:spacing w:beforeAutospacing="1" w:after="0" w:afterAutospacing="1"/>
        <w:rPr>
          <w:rFonts w:ascii="Arial" w:hAnsi="Arial" w:cs="Arial"/>
        </w:rPr>
      </w:pPr>
      <w:r>
        <w:rPr>
          <w:rStyle w:val="Strong"/>
          <w:rFonts w:ascii="Arial" w:hAnsi="Arial" w:cs="Arial"/>
        </w:rPr>
        <w:t>12. Nút Đặt Hàng:</w:t>
      </w:r>
      <w:r>
        <w:rPr>
          <w:rFonts w:ascii="Arial" w:hAnsi="Arial" w:cs="Arial"/>
        </w:rPr>
        <w:t xml:space="preserve"> </w:t>
      </w:r>
    </w:p>
    <w:p w14:paraId="6AAAB69B" w14:textId="77777777" w:rsidR="00745331" w:rsidRDefault="006B6BCA">
      <w:pPr>
        <w:numPr>
          <w:ilvl w:val="1"/>
          <w:numId w:val="57"/>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Người dùng nhấn để hoàn tất quá trình đặt hàng.</w:t>
      </w:r>
    </w:p>
    <w:p w14:paraId="322C5271" w14:textId="77777777" w:rsidR="00745331" w:rsidRDefault="006B6BCA">
      <w:pPr>
        <w:numPr>
          <w:ilvl w:val="1"/>
          <w:numId w:val="57"/>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696395BC" w14:textId="77777777" w:rsidR="00745331" w:rsidRDefault="006B6BCA">
      <w:pPr>
        <w:numPr>
          <w:ilvl w:val="2"/>
          <w:numId w:val="58"/>
        </w:numPr>
        <w:spacing w:beforeAutospacing="1" w:after="0" w:afterAutospacing="1"/>
        <w:rPr>
          <w:rFonts w:ascii="Arial" w:hAnsi="Arial" w:cs="Arial"/>
        </w:rPr>
      </w:pPr>
      <w:r>
        <w:rPr>
          <w:rFonts w:ascii="Arial" w:hAnsi="Arial" w:cs="Arial"/>
        </w:rPr>
        <w:t>Chỉ hoạt động khi tất cả thông tin giao hàng và phương thức thanh toán đã được điền đầy đủ.</w:t>
      </w:r>
    </w:p>
    <w:p w14:paraId="2C744196" w14:textId="77777777" w:rsidR="00745331" w:rsidRDefault="006B6BCA">
      <w:pPr>
        <w:numPr>
          <w:ilvl w:val="2"/>
          <w:numId w:val="58"/>
        </w:numPr>
        <w:spacing w:beforeAutospacing="1" w:after="0" w:afterAutospacing="1"/>
        <w:rPr>
          <w:rFonts w:ascii="Arial" w:hAnsi="Arial" w:cs="Arial"/>
        </w:rPr>
      </w:pPr>
      <w:r>
        <w:rPr>
          <w:rFonts w:ascii="Arial" w:hAnsi="Arial" w:cs="Arial"/>
        </w:rPr>
        <w:t>Giỏ hàng phải có ít nhất một sản phẩm.</w:t>
      </w:r>
    </w:p>
    <w:p w14:paraId="0304EDBD" w14:textId="77777777" w:rsidR="00745331" w:rsidRDefault="006B6BCA">
      <w:pPr>
        <w:numPr>
          <w:ilvl w:val="1"/>
          <w:numId w:val="57"/>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6F2121C1" w14:textId="77777777" w:rsidR="00745331" w:rsidRDefault="006B6BCA">
      <w:pPr>
        <w:numPr>
          <w:ilvl w:val="2"/>
          <w:numId w:val="59"/>
        </w:numPr>
        <w:spacing w:beforeAutospacing="1" w:after="0" w:afterAutospacing="1"/>
        <w:rPr>
          <w:rFonts w:ascii="Arial" w:hAnsi="Arial" w:cs="Arial"/>
        </w:rPr>
      </w:pPr>
      <w:r>
        <w:rPr>
          <w:rFonts w:ascii="Arial" w:hAnsi="Arial" w:cs="Arial"/>
        </w:rPr>
        <w:t>"Vui lòng nhập đầy đủ thông tin giao hàng" (khi thiếu thông tin bắt buộc).</w:t>
      </w:r>
    </w:p>
    <w:p w14:paraId="6518EEDC" w14:textId="77777777" w:rsidR="00745331" w:rsidRDefault="006B6BCA">
      <w:pPr>
        <w:rPr>
          <w:rFonts w:ascii="Arial" w:hAnsi="Arial" w:cs="Arial"/>
        </w:rPr>
      </w:pPr>
      <w:r>
        <w:rPr>
          <w:rFonts w:ascii="Arial" w:hAnsi="Arial" w:cs="Arial"/>
        </w:rPr>
        <w:t>Quy Trình Xử Lý</w:t>
      </w:r>
    </w:p>
    <w:p w14:paraId="08906789"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Khi Người Dùng Nhập Thông Tin Không Hợp Lệ:</w:t>
      </w:r>
      <w:r>
        <w:rPr>
          <w:rFonts w:ascii="Arial" w:hAnsi="Arial" w:cs="Arial"/>
        </w:rPr>
        <w:t xml:space="preserve"> </w:t>
      </w:r>
    </w:p>
    <w:p w14:paraId="26E09EAE" w14:textId="77777777" w:rsidR="00745331" w:rsidRDefault="006B6BCA">
      <w:pPr>
        <w:numPr>
          <w:ilvl w:val="1"/>
          <w:numId w:val="61"/>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Nếu người dùng nhập email không đúng định dạng, hệ thống sẽ hiển thị thông báo lỗi "Email không hợp lệ."</w:t>
      </w:r>
    </w:p>
    <w:p w14:paraId="12343DA0"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Khi Người Dùng Không Chọn Phương Thức Thanh Toán:</w:t>
      </w:r>
      <w:r>
        <w:rPr>
          <w:rFonts w:ascii="Arial" w:hAnsi="Arial" w:cs="Arial"/>
        </w:rPr>
        <w:t xml:space="preserve"> </w:t>
      </w:r>
    </w:p>
    <w:p w14:paraId="792CD061" w14:textId="77777777" w:rsidR="00745331" w:rsidRDefault="006B6BCA">
      <w:pPr>
        <w:numPr>
          <w:ilvl w:val="1"/>
          <w:numId w:val="62"/>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Nếu người dùng không chọn phương thức thanh toán, hệ thống sẽ hiển thị thông báo lỗi "Vui lòng chọn phương thức thanh toán."</w:t>
      </w:r>
    </w:p>
    <w:p w14:paraId="47430E5A" w14:textId="77777777" w:rsidR="00745331" w:rsidRDefault="006B6BCA">
      <w:pPr>
        <w:numPr>
          <w:ilvl w:val="0"/>
          <w:numId w:val="60"/>
        </w:numPr>
        <w:spacing w:beforeAutospacing="1" w:after="0" w:afterAutospacing="1"/>
        <w:rPr>
          <w:rFonts w:ascii="Arial" w:hAnsi="Arial" w:cs="Arial"/>
        </w:rPr>
      </w:pPr>
      <w:r>
        <w:rPr>
          <w:rStyle w:val="Strong"/>
          <w:rFonts w:ascii="Arial" w:hAnsi="Arial" w:cs="Arial"/>
        </w:rPr>
        <w:t>Khi Người Dùng Áp Dụng Mã Giảm Giá:</w:t>
      </w:r>
      <w:r>
        <w:rPr>
          <w:rFonts w:ascii="Arial" w:hAnsi="Arial" w:cs="Arial"/>
        </w:rPr>
        <w:t xml:space="preserve"> </w:t>
      </w:r>
    </w:p>
    <w:p w14:paraId="728A68EF" w14:textId="77777777" w:rsidR="00745331" w:rsidRDefault="006B6BCA">
      <w:pPr>
        <w:numPr>
          <w:ilvl w:val="1"/>
          <w:numId w:val="63"/>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Nếu mã giảm giá hợp lệ (ví dụ: GIAM5), hệ thống sẽ giảm giá đơn hàng và cập nhật tổng cộng. Nếu mã không hợp lệ, hiển thị thông báo "Mã giảm giá không hợp lệ."</w:t>
      </w:r>
    </w:p>
    <w:p w14:paraId="42E89BA6" w14:textId="77777777" w:rsidR="00745331" w:rsidRDefault="006B6BCA">
      <w:pPr>
        <w:pStyle w:val="WPSOffice1"/>
      </w:pPr>
      <w:r>
        <w:rPr>
          <w:rStyle w:val="Strong"/>
          <w:rFonts w:ascii="Arial" w:hAnsi="Arial" w:cs="Arial"/>
        </w:rPr>
        <w:t>Khi Người Dùng Nhấn Đặt Hàng:</w:t>
      </w:r>
      <w:r>
        <w:t xml:space="preserve"> </w:t>
      </w:r>
    </w:p>
    <w:p w14:paraId="70A80ED6" w14:textId="77777777" w:rsidR="00745331" w:rsidRDefault="006B6BCA">
      <w:pPr>
        <w:numPr>
          <w:ilvl w:val="1"/>
          <w:numId w:val="64"/>
        </w:numPr>
        <w:spacing w:beforeAutospacing="1" w:after="0" w:afterAutospacing="1"/>
        <w:rPr>
          <w:rFonts w:ascii="Arial" w:hAnsi="Arial" w:cs="Arial"/>
        </w:rPr>
      </w:pPr>
      <w:r>
        <w:rPr>
          <w:rStyle w:val="Strong"/>
          <w:rFonts w:ascii="Arial" w:hAnsi="Arial" w:cs="Arial"/>
        </w:rPr>
        <w:lastRenderedPageBreak/>
        <w:t>Quy trình:</w:t>
      </w:r>
      <w:r>
        <w:rPr>
          <w:rFonts w:ascii="Arial" w:hAnsi="Arial" w:cs="Arial"/>
        </w:rPr>
        <w:t xml:space="preserve"> Nếu tất cả thông tin hợp lệ, hệ thống sẽ xử lý đơn hàng và chuyển hướng đến trang xác nhận. Nếu có lỗi, hiển thị thông báo tương ứng.</w:t>
      </w:r>
    </w:p>
    <w:p w14:paraId="7A4E1848" w14:textId="77777777" w:rsidR="00745331" w:rsidRDefault="006B6BCA">
      <w:pPr>
        <w:pStyle w:val="Heading3"/>
        <w:keepNext w:val="0"/>
        <w:keepLines w:val="0"/>
        <w:rPr>
          <w:rFonts w:ascii="Arial" w:hAnsi="Arial"/>
        </w:rPr>
      </w:pPr>
      <w:bookmarkStart w:id="101" w:name="_Toc7525"/>
      <w:bookmarkStart w:id="102" w:name="_Toc27079"/>
      <w:r>
        <w:rPr>
          <w:rFonts w:ascii="Arial" w:hAnsi="Arial"/>
        </w:rPr>
        <w:t>3.8. Bảng Theo Dõi Đơn Hàng</w:t>
      </w:r>
      <w:bookmarkEnd w:id="101"/>
      <w:bookmarkEnd w:id="102"/>
    </w:p>
    <w:p w14:paraId="21067BC4" w14:textId="77777777" w:rsidR="00745331" w:rsidRDefault="006B6BCA">
      <w:pPr>
        <w:jc w:val="center"/>
        <w:rPr>
          <w:rFonts w:ascii="Arial" w:hAnsi="Arial" w:cs="Arial"/>
        </w:rPr>
      </w:pPr>
      <w:r>
        <w:rPr>
          <w:rFonts w:ascii="Arial" w:hAnsi="Arial" w:cs="Arial"/>
          <w:noProof/>
        </w:rPr>
        <w:drawing>
          <wp:inline distT="0" distB="0" distL="114300" distR="114300" wp14:anchorId="6280B620" wp14:editId="7ED7D179">
            <wp:extent cx="5473700" cy="2052320"/>
            <wp:effectExtent l="0" t="0" r="1270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473700" cy="2052320"/>
                    </a:xfrm>
                    <a:prstGeom prst="rect">
                      <a:avLst/>
                    </a:prstGeom>
                    <a:noFill/>
                    <a:ln>
                      <a:noFill/>
                    </a:ln>
                  </pic:spPr>
                </pic:pic>
              </a:graphicData>
            </a:graphic>
          </wp:inline>
        </w:drawing>
      </w:r>
    </w:p>
    <w:p w14:paraId="10C6E08D" w14:textId="77777777" w:rsidR="00745331" w:rsidRDefault="006B6BCA">
      <w:pPr>
        <w:jc w:val="center"/>
        <w:rPr>
          <w:rFonts w:ascii="Arial" w:hAnsi="Arial" w:cs="Arial"/>
        </w:rPr>
      </w:pPr>
      <w:bookmarkStart w:id="103" w:name="_Toc25157"/>
      <w:r>
        <w:rPr>
          <w:rStyle w:val="QuoteChar"/>
        </w:rPr>
        <w:t>Hình 9: Bảng theo dõi đơn hàng</w:t>
      </w:r>
      <w:bookmarkEnd w:id="103"/>
    </w:p>
    <w:p w14:paraId="38A14C9A" w14:textId="77777777" w:rsidR="00745331" w:rsidRDefault="00745331">
      <w:pPr>
        <w:rPr>
          <w:rFonts w:ascii="Arial" w:hAnsi="Arial" w:cs="Arial"/>
        </w:rPr>
      </w:pPr>
    </w:p>
    <w:p w14:paraId="1F047F72" w14:textId="77777777" w:rsidR="00745331" w:rsidRDefault="006B6BCA">
      <w:pPr>
        <w:rPr>
          <w:rFonts w:ascii="Arial" w:hAnsi="Arial" w:cs="Arial"/>
        </w:rPr>
      </w:pPr>
      <w:r>
        <w:rPr>
          <w:rFonts w:ascii="Arial" w:eastAsia="Symbol" w:hAnsi="Arial" w:cs="Arial"/>
          <w:sz w:val="24"/>
        </w:rPr>
        <w:t>·</w:t>
      </w:r>
      <w:r>
        <w:rPr>
          <w:rFonts w:ascii="Arial" w:eastAsia="SimSun" w:hAnsi="Arial" w:cs="Arial"/>
          <w:sz w:val="24"/>
        </w:rPr>
        <w:t xml:space="preserve">  </w:t>
      </w:r>
      <w:r>
        <w:rPr>
          <w:rFonts w:ascii="Arial" w:hAnsi="Arial" w:cs="Arial"/>
        </w:rPr>
        <w:t>Bảng được tích hợp trong trang Hồ sơ cá nhân, cho phép người dùng theo dõi toàn bộ đơn hàng của mình.</w:t>
      </w:r>
    </w:p>
    <w:p w14:paraId="0A9A078B" w14:textId="77777777" w:rsidR="00745331" w:rsidRDefault="006B6BCA">
      <w:pPr>
        <w:rPr>
          <w:rFonts w:ascii="Arial" w:hAnsi="Arial" w:cs="Arial"/>
        </w:rPr>
      </w:pPr>
      <w:r>
        <w:rPr>
          <w:rFonts w:ascii="Arial" w:eastAsia="Symbol" w:hAnsi="Arial" w:cs="Arial"/>
          <w:sz w:val="24"/>
        </w:rPr>
        <w:t>·</w:t>
      </w:r>
      <w:r>
        <w:rPr>
          <w:rFonts w:ascii="Arial" w:eastAsia="SimSun" w:hAnsi="Arial" w:cs="Arial"/>
          <w:sz w:val="24"/>
        </w:rPr>
        <w:t xml:space="preserve">  </w:t>
      </w:r>
      <w:r>
        <w:rPr>
          <w:rFonts w:ascii="Arial" w:hAnsi="Arial" w:cs="Arial"/>
        </w:rPr>
        <w:t>Tất cả cập nhật trạng thái và thông tin liên quan đến đơn hàng được quản lý bởi admin, người dùng chỉ xem thông tin.</w:t>
      </w:r>
    </w:p>
    <w:p w14:paraId="52200BC7" w14:textId="77777777" w:rsidR="00745331" w:rsidRDefault="00745331">
      <w:pPr>
        <w:rPr>
          <w:rFonts w:ascii="Arial" w:hAnsi="Arial" w:cs="Arial"/>
        </w:rPr>
      </w:pPr>
    </w:p>
    <w:p w14:paraId="3270B88C" w14:textId="77777777" w:rsidR="00745331" w:rsidRDefault="006B6BCA">
      <w:pPr>
        <w:rPr>
          <w:rFonts w:ascii="Arial" w:hAnsi="Arial" w:cs="Arial"/>
        </w:rPr>
      </w:pPr>
      <w:r>
        <w:rPr>
          <w:rFonts w:ascii="Arial" w:hAnsi="Arial" w:cs="Arial"/>
        </w:rPr>
        <w:t>Các Trường</w:t>
      </w:r>
    </w:p>
    <w:p w14:paraId="296491E0"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1. Cột Mã Đơn:</w:t>
      </w:r>
      <w:r>
        <w:rPr>
          <w:rFonts w:ascii="Arial" w:hAnsi="Arial" w:cs="Arial"/>
        </w:rPr>
        <w:t xml:space="preserve"> </w:t>
      </w:r>
    </w:p>
    <w:p w14:paraId="123D0F00" w14:textId="77777777" w:rsidR="00745331" w:rsidRDefault="006B6BCA">
      <w:pPr>
        <w:numPr>
          <w:ilvl w:val="1"/>
          <w:numId w:val="65"/>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mã định danh duy nhất cho mỗi đơn hàng.</w:t>
      </w:r>
    </w:p>
    <w:p w14:paraId="4B75378F" w14:textId="77777777" w:rsidR="00745331" w:rsidRDefault="006B6BCA">
      <w:pPr>
        <w:numPr>
          <w:ilvl w:val="1"/>
          <w:numId w:val="65"/>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6AE14A81" w14:textId="77777777" w:rsidR="00745331" w:rsidRDefault="006B6BCA">
      <w:pPr>
        <w:numPr>
          <w:ilvl w:val="2"/>
          <w:numId w:val="65"/>
        </w:numPr>
        <w:spacing w:beforeAutospacing="1" w:after="0" w:afterAutospacing="1"/>
        <w:rPr>
          <w:rFonts w:ascii="Arial" w:hAnsi="Arial" w:cs="Arial"/>
        </w:rPr>
      </w:pPr>
      <w:r>
        <w:rPr>
          <w:rFonts w:ascii="Arial" w:hAnsi="Arial" w:cs="Arial"/>
        </w:rPr>
        <w:t>Mã đơn phải là chuỗi ký tự duy nhất.</w:t>
      </w:r>
    </w:p>
    <w:p w14:paraId="5FF423BC" w14:textId="77777777" w:rsidR="00745331" w:rsidRDefault="006B6BCA">
      <w:pPr>
        <w:numPr>
          <w:ilvl w:val="2"/>
          <w:numId w:val="65"/>
        </w:numPr>
        <w:spacing w:beforeAutospacing="1" w:after="0" w:afterAutospacing="1"/>
        <w:rPr>
          <w:rFonts w:ascii="Arial" w:hAnsi="Arial" w:cs="Arial"/>
        </w:rPr>
      </w:pPr>
      <w:r>
        <w:rPr>
          <w:rFonts w:ascii="Arial" w:hAnsi="Arial" w:cs="Arial"/>
        </w:rPr>
        <w:t>Không được để trống.</w:t>
      </w:r>
    </w:p>
    <w:p w14:paraId="340BBA4A" w14:textId="77777777" w:rsidR="00745331" w:rsidRDefault="006B6BCA">
      <w:pPr>
        <w:numPr>
          <w:ilvl w:val="1"/>
          <w:numId w:val="65"/>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40F67E4D" w14:textId="77777777" w:rsidR="00745331" w:rsidRDefault="006B6BCA">
      <w:pPr>
        <w:numPr>
          <w:ilvl w:val="2"/>
          <w:numId w:val="66"/>
        </w:numPr>
        <w:spacing w:beforeAutospacing="1" w:after="0" w:afterAutospacing="1"/>
        <w:rPr>
          <w:rFonts w:ascii="Arial" w:hAnsi="Arial" w:cs="Arial"/>
        </w:rPr>
      </w:pPr>
      <w:r>
        <w:rPr>
          <w:rFonts w:ascii="Arial" w:hAnsi="Arial" w:cs="Arial"/>
        </w:rPr>
        <w:t>"Mã đơn không hợp lệ" (nếu mã không được hiển thị hoặc sai định dạng - do admin quản lý).</w:t>
      </w:r>
    </w:p>
    <w:p w14:paraId="4B582C82"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2. Cột Ngày Đặt:</w:t>
      </w:r>
      <w:r>
        <w:rPr>
          <w:rFonts w:ascii="Arial" w:hAnsi="Arial" w:cs="Arial"/>
        </w:rPr>
        <w:t xml:space="preserve"> </w:t>
      </w:r>
    </w:p>
    <w:p w14:paraId="10B05D95" w14:textId="77777777" w:rsidR="00745331" w:rsidRDefault="006B6BCA">
      <w:pPr>
        <w:numPr>
          <w:ilvl w:val="1"/>
          <w:numId w:val="66"/>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ngày mà người dùng xác nhận đặt hàng.</w:t>
      </w:r>
    </w:p>
    <w:p w14:paraId="5902D540" w14:textId="77777777" w:rsidR="00745331" w:rsidRDefault="006B6BCA">
      <w:pPr>
        <w:numPr>
          <w:ilvl w:val="1"/>
          <w:numId w:val="66"/>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5CBBD3F6" w14:textId="77777777" w:rsidR="00745331" w:rsidRDefault="006B6BCA">
      <w:pPr>
        <w:numPr>
          <w:ilvl w:val="2"/>
          <w:numId w:val="67"/>
        </w:numPr>
        <w:spacing w:beforeAutospacing="1" w:after="0" w:afterAutospacing="1"/>
        <w:rPr>
          <w:rFonts w:ascii="Arial" w:hAnsi="Arial" w:cs="Arial"/>
        </w:rPr>
      </w:pPr>
      <w:r>
        <w:rPr>
          <w:rFonts w:ascii="Arial" w:hAnsi="Arial" w:cs="Arial"/>
        </w:rPr>
        <w:t>Định dạng ngày phải là dd/MM/yyyy (ví dụ: 15/10/2023).</w:t>
      </w:r>
    </w:p>
    <w:p w14:paraId="2CBF6ACC" w14:textId="77777777" w:rsidR="00745331" w:rsidRDefault="006B6BCA">
      <w:pPr>
        <w:numPr>
          <w:ilvl w:val="2"/>
          <w:numId w:val="67"/>
        </w:numPr>
        <w:spacing w:beforeAutospacing="1" w:after="0" w:afterAutospacing="1"/>
        <w:rPr>
          <w:rFonts w:ascii="Arial" w:hAnsi="Arial" w:cs="Arial"/>
        </w:rPr>
      </w:pPr>
      <w:r>
        <w:rPr>
          <w:rFonts w:ascii="Arial" w:hAnsi="Arial" w:cs="Arial"/>
        </w:rPr>
        <w:lastRenderedPageBreak/>
        <w:t>Ngày đặt phải khớp với thời điểm xác nhận đơn hàng trong hệ thống.</w:t>
      </w:r>
    </w:p>
    <w:p w14:paraId="4670D333" w14:textId="77777777" w:rsidR="00745331" w:rsidRDefault="006B6BCA">
      <w:pPr>
        <w:numPr>
          <w:ilvl w:val="1"/>
          <w:numId w:val="66"/>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7163231E" w14:textId="77777777" w:rsidR="00745331" w:rsidRDefault="006B6BCA">
      <w:pPr>
        <w:numPr>
          <w:ilvl w:val="2"/>
          <w:numId w:val="68"/>
        </w:numPr>
        <w:spacing w:beforeAutospacing="1" w:after="0" w:afterAutospacing="1"/>
        <w:rPr>
          <w:rFonts w:ascii="Arial" w:hAnsi="Arial" w:cs="Arial"/>
        </w:rPr>
      </w:pPr>
      <w:r>
        <w:rPr>
          <w:rFonts w:ascii="Arial" w:hAnsi="Arial" w:cs="Arial"/>
        </w:rPr>
        <w:t>"Ngày đặt không hợp lệ" (nếu ngày hiển thị sai hoặc không khớp với dữ liệu hệ thống - do admin kiểm tra).</w:t>
      </w:r>
    </w:p>
    <w:p w14:paraId="03471CB4"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3. Cột Sản Phẩm:</w:t>
      </w:r>
      <w:r>
        <w:rPr>
          <w:rFonts w:ascii="Arial" w:hAnsi="Arial" w:cs="Arial"/>
        </w:rPr>
        <w:t xml:space="preserve"> </w:t>
      </w:r>
    </w:p>
    <w:p w14:paraId="5A24E0F5" w14:textId="77777777" w:rsidR="00745331" w:rsidRDefault="006B6BCA">
      <w:pPr>
        <w:numPr>
          <w:ilvl w:val="1"/>
          <w:numId w:val="67"/>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danh sách sản phẩm trong đơn hàng.</w:t>
      </w:r>
    </w:p>
    <w:p w14:paraId="53D7005B" w14:textId="77777777" w:rsidR="00745331" w:rsidRDefault="006B6BCA">
      <w:pPr>
        <w:numPr>
          <w:ilvl w:val="1"/>
          <w:numId w:val="67"/>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A357C5F" w14:textId="77777777" w:rsidR="00745331" w:rsidRDefault="006B6BCA">
      <w:pPr>
        <w:numPr>
          <w:ilvl w:val="2"/>
          <w:numId w:val="69"/>
        </w:numPr>
        <w:spacing w:beforeAutospacing="1" w:after="0" w:afterAutospacing="1"/>
        <w:rPr>
          <w:rFonts w:ascii="Arial" w:hAnsi="Arial" w:cs="Arial"/>
        </w:rPr>
      </w:pPr>
      <w:r>
        <w:rPr>
          <w:rFonts w:ascii="Arial" w:hAnsi="Arial" w:cs="Arial"/>
        </w:rPr>
        <w:t>Phải liệt kê đầy đủ tên sản phẩm trong đơn hàng.</w:t>
      </w:r>
    </w:p>
    <w:p w14:paraId="70F13621" w14:textId="77777777" w:rsidR="00745331" w:rsidRDefault="006B6BCA">
      <w:pPr>
        <w:numPr>
          <w:ilvl w:val="2"/>
          <w:numId w:val="69"/>
        </w:numPr>
        <w:spacing w:beforeAutospacing="1" w:after="0" w:afterAutospacing="1"/>
        <w:rPr>
          <w:rFonts w:ascii="Arial" w:hAnsi="Arial" w:cs="Arial"/>
        </w:rPr>
      </w:pPr>
      <w:r>
        <w:rPr>
          <w:rFonts w:ascii="Arial" w:hAnsi="Arial" w:cs="Arial"/>
        </w:rPr>
        <w:t>Có thể hiển thị dưới dạng danh sách hoặc chuỗi ngắn gọn (ví dụ: "Chuột Fuhlen G90, Bàn phím DareU EK75").</w:t>
      </w:r>
    </w:p>
    <w:p w14:paraId="70B6864C" w14:textId="77777777" w:rsidR="00745331" w:rsidRDefault="006B6BCA">
      <w:pPr>
        <w:numPr>
          <w:ilvl w:val="1"/>
          <w:numId w:val="67"/>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254B0A9F" w14:textId="77777777" w:rsidR="00745331" w:rsidRDefault="006B6BCA">
      <w:pPr>
        <w:numPr>
          <w:ilvl w:val="2"/>
          <w:numId w:val="70"/>
        </w:numPr>
        <w:spacing w:beforeAutospacing="1" w:after="0" w:afterAutospacing="1"/>
        <w:rPr>
          <w:rFonts w:ascii="Arial" w:hAnsi="Arial" w:cs="Arial"/>
        </w:rPr>
      </w:pPr>
      <w:r>
        <w:rPr>
          <w:rFonts w:ascii="Arial" w:hAnsi="Arial" w:cs="Arial"/>
        </w:rPr>
        <w:t>"Danh sách sản phẩm không tải được" (nếu dữ liệu sản phẩm không hiển thị).</w:t>
      </w:r>
    </w:p>
    <w:p w14:paraId="4AE336B9"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4. Cột Tổng Tiền:</w:t>
      </w:r>
      <w:r>
        <w:rPr>
          <w:rFonts w:ascii="Arial" w:hAnsi="Arial" w:cs="Arial"/>
        </w:rPr>
        <w:t xml:space="preserve"> </w:t>
      </w:r>
    </w:p>
    <w:p w14:paraId="09B7438F" w14:textId="77777777" w:rsidR="00745331" w:rsidRDefault="006B6BCA">
      <w:pPr>
        <w:numPr>
          <w:ilvl w:val="1"/>
          <w:numId w:val="68"/>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giá trị tổng cộng của đơn hàng.</w:t>
      </w:r>
    </w:p>
    <w:p w14:paraId="56A76B16" w14:textId="77777777" w:rsidR="00745331" w:rsidRDefault="006B6BCA">
      <w:pPr>
        <w:numPr>
          <w:ilvl w:val="1"/>
          <w:numId w:val="68"/>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6FC41649" w14:textId="77777777" w:rsidR="00745331" w:rsidRDefault="006B6BCA">
      <w:pPr>
        <w:numPr>
          <w:ilvl w:val="2"/>
          <w:numId w:val="71"/>
        </w:numPr>
        <w:spacing w:beforeAutospacing="1" w:after="0" w:afterAutospacing="1"/>
        <w:rPr>
          <w:rFonts w:ascii="Arial" w:hAnsi="Arial" w:cs="Arial"/>
        </w:rPr>
      </w:pPr>
      <w:r>
        <w:rPr>
          <w:rFonts w:ascii="Arial" w:hAnsi="Arial" w:cs="Arial"/>
        </w:rPr>
        <w:t>Giá trị phải được tính toán chính xác dựa trên giá sản phẩm và số lượng.</w:t>
      </w:r>
    </w:p>
    <w:p w14:paraId="5097F2EB" w14:textId="77777777" w:rsidR="00745331" w:rsidRDefault="006B6BCA">
      <w:pPr>
        <w:numPr>
          <w:ilvl w:val="2"/>
          <w:numId w:val="71"/>
        </w:numPr>
        <w:spacing w:beforeAutospacing="1" w:after="0" w:afterAutospacing="1"/>
        <w:rPr>
          <w:rFonts w:ascii="Arial" w:hAnsi="Arial" w:cs="Arial"/>
        </w:rPr>
      </w:pPr>
      <w:r>
        <w:rPr>
          <w:rFonts w:ascii="Arial" w:hAnsi="Arial" w:cs="Arial"/>
        </w:rPr>
        <w:t>Đơn vị tiền tệ phải là VND.</w:t>
      </w:r>
    </w:p>
    <w:p w14:paraId="704EF9B5" w14:textId="77777777" w:rsidR="00745331" w:rsidRDefault="006B6BCA">
      <w:pPr>
        <w:numPr>
          <w:ilvl w:val="1"/>
          <w:numId w:val="68"/>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20CE9AE1" w14:textId="77777777" w:rsidR="00745331" w:rsidRDefault="006B6BCA">
      <w:pPr>
        <w:numPr>
          <w:ilvl w:val="2"/>
          <w:numId w:val="72"/>
        </w:numPr>
        <w:spacing w:beforeAutospacing="1" w:after="0" w:afterAutospacing="1"/>
        <w:rPr>
          <w:rFonts w:ascii="Arial" w:hAnsi="Arial" w:cs="Arial"/>
        </w:rPr>
      </w:pPr>
      <w:r>
        <w:rPr>
          <w:rFonts w:ascii="Arial" w:hAnsi="Arial" w:cs="Arial"/>
        </w:rPr>
        <w:t>"Lỗi tính toán tổng tiền" (nếu tổng tiền không khớp với dữ liệu đơn hàng).</w:t>
      </w:r>
    </w:p>
    <w:p w14:paraId="3118629C" w14:textId="77777777" w:rsidR="00745331" w:rsidRDefault="006B6BCA">
      <w:pPr>
        <w:numPr>
          <w:ilvl w:val="0"/>
          <w:numId w:val="65"/>
        </w:numPr>
        <w:spacing w:beforeAutospacing="1" w:after="0" w:afterAutospacing="1"/>
        <w:rPr>
          <w:rFonts w:ascii="Arial" w:hAnsi="Arial" w:cs="Arial"/>
        </w:rPr>
      </w:pPr>
      <w:r>
        <w:rPr>
          <w:rStyle w:val="Strong"/>
          <w:rFonts w:ascii="Arial" w:hAnsi="Arial" w:cs="Arial"/>
        </w:rPr>
        <w:t>5. Cột Trạng Thái Đơn Hàng:</w:t>
      </w:r>
      <w:r>
        <w:rPr>
          <w:rFonts w:ascii="Arial" w:hAnsi="Arial" w:cs="Arial"/>
        </w:rPr>
        <w:t xml:space="preserve"> </w:t>
      </w:r>
    </w:p>
    <w:p w14:paraId="0F8BCF58" w14:textId="77777777" w:rsidR="00745331" w:rsidRDefault="006B6BCA">
      <w:pPr>
        <w:numPr>
          <w:ilvl w:val="1"/>
          <w:numId w:val="69"/>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trạng thái hiện tại của đơn hàng, được admin thay đổi.</w:t>
      </w:r>
    </w:p>
    <w:p w14:paraId="019E2030" w14:textId="77777777" w:rsidR="00745331" w:rsidRDefault="006B6BCA">
      <w:pPr>
        <w:numPr>
          <w:ilvl w:val="1"/>
          <w:numId w:val="69"/>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2A459446" w14:textId="77777777" w:rsidR="00745331" w:rsidRDefault="006B6BCA">
      <w:pPr>
        <w:numPr>
          <w:ilvl w:val="2"/>
          <w:numId w:val="73"/>
        </w:numPr>
        <w:spacing w:beforeAutospacing="1" w:after="0" w:afterAutospacing="1"/>
        <w:rPr>
          <w:rFonts w:ascii="Arial" w:hAnsi="Arial" w:cs="Arial"/>
        </w:rPr>
      </w:pPr>
      <w:r>
        <w:rPr>
          <w:rFonts w:ascii="Arial" w:hAnsi="Arial" w:cs="Arial"/>
        </w:rPr>
        <w:t>Trạng thái chỉ có thể là các giá trị quy định (ví dụ: Đang Xử Lý, Đang Giao, Hoàn Thành, Đã Hủy).</w:t>
      </w:r>
    </w:p>
    <w:p w14:paraId="4A561C2B" w14:textId="77777777" w:rsidR="00745331" w:rsidRDefault="006B6BCA">
      <w:pPr>
        <w:numPr>
          <w:ilvl w:val="2"/>
          <w:numId w:val="73"/>
        </w:numPr>
        <w:spacing w:beforeAutospacing="1" w:after="0" w:afterAutospacing="1"/>
        <w:rPr>
          <w:rFonts w:ascii="Arial" w:hAnsi="Arial" w:cs="Arial"/>
        </w:rPr>
      </w:pPr>
      <w:r>
        <w:rPr>
          <w:rFonts w:ascii="Arial" w:hAnsi="Arial" w:cs="Arial"/>
        </w:rPr>
        <w:t>Chỉ admin có quyền cập nhật trạng thái.</w:t>
      </w:r>
    </w:p>
    <w:p w14:paraId="648381B0" w14:textId="77777777" w:rsidR="00745331" w:rsidRDefault="006B6BCA">
      <w:pPr>
        <w:numPr>
          <w:ilvl w:val="1"/>
          <w:numId w:val="69"/>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241319DA" w14:textId="77777777" w:rsidR="00745331" w:rsidRDefault="006B6BCA">
      <w:pPr>
        <w:numPr>
          <w:ilvl w:val="2"/>
          <w:numId w:val="74"/>
        </w:numPr>
        <w:spacing w:beforeAutospacing="1" w:after="0" w:afterAutospacing="1"/>
        <w:rPr>
          <w:rFonts w:ascii="Arial" w:hAnsi="Arial" w:cs="Arial"/>
        </w:rPr>
      </w:pPr>
      <w:r>
        <w:rPr>
          <w:rFonts w:ascii="Arial" w:hAnsi="Arial" w:cs="Arial"/>
        </w:rPr>
        <w:t>"Trạng thái không hợp lệ" (nếu trạng thái hiển thị ngoài danh sách quy định - do admin kiểm tra).</w:t>
      </w:r>
    </w:p>
    <w:p w14:paraId="0BD37CAA" w14:textId="77777777" w:rsidR="00745331" w:rsidRDefault="006B6BCA">
      <w:pPr>
        <w:rPr>
          <w:rFonts w:ascii="Arial" w:hAnsi="Arial" w:cs="Arial"/>
        </w:rPr>
      </w:pPr>
      <w:r>
        <w:rPr>
          <w:rFonts w:ascii="Arial" w:hAnsi="Arial" w:cs="Arial"/>
        </w:rPr>
        <w:t>Quy Trình Xử Lý</w:t>
      </w:r>
    </w:p>
    <w:p w14:paraId="4B624FA3" w14:textId="77777777" w:rsidR="00745331" w:rsidRDefault="006B6BCA">
      <w:pPr>
        <w:numPr>
          <w:ilvl w:val="0"/>
          <w:numId w:val="75"/>
        </w:numPr>
        <w:spacing w:beforeAutospacing="1" w:after="0" w:afterAutospacing="1"/>
        <w:rPr>
          <w:rFonts w:ascii="Arial" w:hAnsi="Arial" w:cs="Arial"/>
        </w:rPr>
      </w:pPr>
      <w:r>
        <w:rPr>
          <w:rStyle w:val="Strong"/>
          <w:rFonts w:ascii="Arial" w:hAnsi="Arial" w:cs="Arial"/>
        </w:rPr>
        <w:t>Khi Người Dùng Xem Thông Tin Đơn Hàng:</w:t>
      </w:r>
      <w:r>
        <w:rPr>
          <w:rFonts w:ascii="Arial" w:hAnsi="Arial" w:cs="Arial"/>
        </w:rPr>
        <w:t xml:space="preserve"> </w:t>
      </w:r>
    </w:p>
    <w:p w14:paraId="1595FDCE" w14:textId="77777777" w:rsidR="00745331" w:rsidRDefault="006B6BCA">
      <w:pPr>
        <w:numPr>
          <w:ilvl w:val="1"/>
          <w:numId w:val="70"/>
        </w:numPr>
        <w:spacing w:beforeAutospacing="1" w:after="0" w:afterAutospacing="1"/>
        <w:rPr>
          <w:rFonts w:ascii="Arial" w:hAnsi="Arial" w:cs="Arial"/>
        </w:rPr>
      </w:pPr>
      <w:r>
        <w:rPr>
          <w:rStyle w:val="Strong"/>
          <w:rFonts w:ascii="Arial" w:hAnsi="Arial" w:cs="Arial"/>
        </w:rPr>
        <w:lastRenderedPageBreak/>
        <w:t>Quy trình:</w:t>
      </w:r>
      <w:r>
        <w:rPr>
          <w:rFonts w:ascii="Arial" w:hAnsi="Arial" w:cs="Arial"/>
        </w:rPr>
        <w:t xml:space="preserve"> Người dùng truy cập trang Hồ sơ cá nhân, hệ thống tải bảng theo dõi đơn hàng với các cột Mã Đơn, Ngày Đặt, Sản Phẩm, Tổng Tiền, và Trạng Thái dựa trên dữ liệu đã lưu.</w:t>
      </w:r>
    </w:p>
    <w:p w14:paraId="3636764B" w14:textId="77777777" w:rsidR="00745331" w:rsidRDefault="006B6BCA">
      <w:pPr>
        <w:numPr>
          <w:ilvl w:val="0"/>
          <w:numId w:val="75"/>
        </w:numPr>
        <w:spacing w:beforeAutospacing="1" w:after="0" w:afterAutospacing="1"/>
        <w:rPr>
          <w:rFonts w:ascii="Arial" w:hAnsi="Arial" w:cs="Arial"/>
        </w:rPr>
      </w:pPr>
      <w:r>
        <w:rPr>
          <w:rStyle w:val="Strong"/>
          <w:rFonts w:ascii="Arial" w:hAnsi="Arial" w:cs="Arial"/>
        </w:rPr>
        <w:t>Khi Admin Cập Nhật Trạng Thái Đơn Hàng:</w:t>
      </w:r>
      <w:r>
        <w:rPr>
          <w:rFonts w:ascii="Arial" w:hAnsi="Arial" w:cs="Arial"/>
        </w:rPr>
        <w:t xml:space="preserve"> </w:t>
      </w:r>
    </w:p>
    <w:p w14:paraId="6264E666" w14:textId="77777777" w:rsidR="00745331" w:rsidRDefault="006B6BCA">
      <w:pPr>
        <w:numPr>
          <w:ilvl w:val="1"/>
          <w:numId w:val="71"/>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thay đổi trạng thái đơn hàng (ví dụ: từ "Đang Xử Lý" sang "Đang Giao") thông qua giao diện quản trị, và hệ thống tự động cập nhật trên bảng theo dõi của người dùng.</w:t>
      </w:r>
    </w:p>
    <w:p w14:paraId="53E7B803" w14:textId="77777777" w:rsidR="00745331" w:rsidRDefault="006B6BCA">
      <w:pPr>
        <w:pStyle w:val="Heading3"/>
        <w:keepNext w:val="0"/>
        <w:keepLines w:val="0"/>
        <w:rPr>
          <w:rFonts w:ascii="Arial" w:hAnsi="Arial"/>
        </w:rPr>
      </w:pPr>
      <w:bookmarkStart w:id="104" w:name="_Toc12261"/>
      <w:bookmarkStart w:id="105" w:name="_Toc27787"/>
      <w:r>
        <w:rPr>
          <w:rFonts w:ascii="Arial" w:hAnsi="Arial"/>
        </w:rPr>
        <w:t>3.9. Trang Quản Lý Mã Giảm Giá - Admin</w:t>
      </w:r>
      <w:bookmarkEnd w:id="104"/>
      <w:bookmarkEnd w:id="105"/>
    </w:p>
    <w:p w14:paraId="7B8B2693" w14:textId="77777777" w:rsidR="00745331" w:rsidRDefault="006B6BCA">
      <w:pPr>
        <w:jc w:val="center"/>
        <w:rPr>
          <w:rFonts w:ascii="Arial" w:hAnsi="Arial" w:cs="Arial"/>
        </w:rPr>
      </w:pPr>
      <w:r>
        <w:rPr>
          <w:rFonts w:ascii="Arial" w:hAnsi="Arial" w:cs="Arial"/>
          <w:noProof/>
        </w:rPr>
        <w:drawing>
          <wp:inline distT="0" distB="0" distL="114300" distR="114300" wp14:anchorId="388C05B8" wp14:editId="6EC439EF">
            <wp:extent cx="5481320" cy="327342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5481320" cy="3273425"/>
                    </a:xfrm>
                    <a:prstGeom prst="rect">
                      <a:avLst/>
                    </a:prstGeom>
                    <a:noFill/>
                    <a:ln>
                      <a:noFill/>
                    </a:ln>
                  </pic:spPr>
                </pic:pic>
              </a:graphicData>
            </a:graphic>
          </wp:inline>
        </w:drawing>
      </w:r>
    </w:p>
    <w:p w14:paraId="2453CD4A" w14:textId="77777777" w:rsidR="00745331" w:rsidRDefault="006B6BCA">
      <w:pPr>
        <w:jc w:val="center"/>
        <w:rPr>
          <w:rFonts w:ascii="Arial" w:hAnsi="Arial" w:cs="Arial"/>
        </w:rPr>
      </w:pPr>
      <w:bookmarkStart w:id="106" w:name="_Toc999"/>
      <w:r>
        <w:rPr>
          <w:rStyle w:val="QuoteChar"/>
        </w:rPr>
        <w:t>Hình 10: Trang quản lý mã giảm giá</w:t>
      </w:r>
      <w:bookmarkEnd w:id="106"/>
    </w:p>
    <w:p w14:paraId="3DF75B56" w14:textId="77777777" w:rsidR="00745331" w:rsidRDefault="006B6BCA">
      <w:pPr>
        <w:rPr>
          <w:rFonts w:ascii="Arial" w:hAnsi="Arial" w:cs="Arial"/>
        </w:rPr>
      </w:pPr>
      <w:r>
        <w:rPr>
          <w:rFonts w:ascii="Arial" w:hAnsi="Arial" w:cs="Arial"/>
        </w:rPr>
        <w:t>Các Trường</w:t>
      </w:r>
    </w:p>
    <w:p w14:paraId="5577C8B5"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1. Section Tạo Mã Giảm Giá Mới:</w:t>
      </w:r>
      <w:r>
        <w:rPr>
          <w:rFonts w:ascii="Arial" w:hAnsi="Arial" w:cs="Arial"/>
        </w:rPr>
        <w:t xml:space="preserve"> </w:t>
      </w:r>
    </w:p>
    <w:p w14:paraId="6F5BB91E" w14:textId="77777777" w:rsidR="00745331" w:rsidRDefault="006B6BCA">
      <w:pPr>
        <w:numPr>
          <w:ilvl w:val="1"/>
          <w:numId w:val="76"/>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Cho phép admin tạo mã giảm giá mới với các thông tin cụ thể.</w:t>
      </w:r>
    </w:p>
    <w:p w14:paraId="2CD9AD49" w14:textId="77777777" w:rsidR="00745331" w:rsidRDefault="006B6BCA">
      <w:pPr>
        <w:numPr>
          <w:ilvl w:val="1"/>
          <w:numId w:val="76"/>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35D986E3" w14:textId="77777777" w:rsidR="00745331" w:rsidRDefault="006B6BCA">
      <w:pPr>
        <w:numPr>
          <w:ilvl w:val="2"/>
          <w:numId w:val="76"/>
        </w:numPr>
        <w:spacing w:beforeAutospacing="1" w:after="0" w:afterAutospacing="1"/>
        <w:rPr>
          <w:rFonts w:ascii="Arial" w:hAnsi="Arial" w:cs="Arial"/>
        </w:rPr>
      </w:pPr>
      <w:r>
        <w:rPr>
          <w:rStyle w:val="Strong"/>
          <w:rFonts w:ascii="Arial" w:hAnsi="Arial" w:cs="Arial"/>
        </w:rPr>
        <w:t>Mã Giảm Giá:</w:t>
      </w:r>
      <w:r>
        <w:rPr>
          <w:rFonts w:ascii="Arial" w:hAnsi="Arial" w:cs="Arial"/>
        </w:rPr>
        <w:t xml:space="preserve"> Không được để trống, phải là chuỗi duy nhất.</w:t>
      </w:r>
    </w:p>
    <w:p w14:paraId="7518833C" w14:textId="77777777" w:rsidR="00745331" w:rsidRDefault="006B6BCA">
      <w:pPr>
        <w:numPr>
          <w:ilvl w:val="2"/>
          <w:numId w:val="76"/>
        </w:numPr>
        <w:spacing w:beforeAutospacing="1" w:after="0" w:afterAutospacing="1"/>
        <w:rPr>
          <w:rFonts w:ascii="Arial" w:hAnsi="Arial" w:cs="Arial"/>
        </w:rPr>
      </w:pPr>
      <w:r>
        <w:rPr>
          <w:rStyle w:val="Strong"/>
          <w:rFonts w:ascii="Arial" w:hAnsi="Arial" w:cs="Arial"/>
        </w:rPr>
        <w:t>Loại Giảm Giá:</w:t>
      </w:r>
      <w:r>
        <w:rPr>
          <w:rFonts w:ascii="Arial" w:hAnsi="Arial" w:cs="Arial"/>
        </w:rPr>
        <w:t xml:space="preserve"> Phải chọn một trong hai loại (Phần trăm hoặc Số tiền cố định).</w:t>
      </w:r>
    </w:p>
    <w:p w14:paraId="486F8DA8" w14:textId="77777777" w:rsidR="00745331" w:rsidRDefault="006B6BCA">
      <w:pPr>
        <w:numPr>
          <w:ilvl w:val="2"/>
          <w:numId w:val="76"/>
        </w:numPr>
        <w:spacing w:beforeAutospacing="1" w:after="0" w:afterAutospacing="1"/>
        <w:rPr>
          <w:rFonts w:ascii="Arial" w:hAnsi="Arial" w:cs="Arial"/>
        </w:rPr>
      </w:pPr>
      <w:r>
        <w:rPr>
          <w:rStyle w:val="Strong"/>
          <w:rFonts w:ascii="Arial" w:hAnsi="Arial" w:cs="Arial"/>
        </w:rPr>
        <w:t>Giá Giảm (% hoặc VND):</w:t>
      </w:r>
      <w:r>
        <w:rPr>
          <w:rFonts w:ascii="Arial" w:hAnsi="Arial" w:cs="Arial"/>
        </w:rPr>
        <w:t xml:space="preserve"> Phải nhập giá trị hợp lệ (số dương, phần trăm từ 1-100%, số tiền không âm).</w:t>
      </w:r>
    </w:p>
    <w:p w14:paraId="7A9A3F6B" w14:textId="77777777" w:rsidR="00745331" w:rsidRDefault="006B6BCA">
      <w:pPr>
        <w:numPr>
          <w:ilvl w:val="2"/>
          <w:numId w:val="76"/>
        </w:numPr>
        <w:spacing w:beforeAutospacing="1" w:after="0" w:afterAutospacing="1"/>
        <w:rPr>
          <w:rFonts w:ascii="Arial" w:hAnsi="Arial" w:cs="Arial"/>
        </w:rPr>
      </w:pPr>
      <w:r>
        <w:rPr>
          <w:rStyle w:val="Strong"/>
          <w:rFonts w:ascii="Arial" w:hAnsi="Arial" w:cs="Arial"/>
        </w:rPr>
        <w:t>Trạng Thái:</w:t>
      </w:r>
      <w:r>
        <w:rPr>
          <w:rFonts w:ascii="Arial" w:hAnsi="Arial" w:cs="Arial"/>
        </w:rPr>
        <w:t xml:space="preserve"> Phải chọn một trạng thái khởi đầu (Kích Hoạt hoặc Không Kích Hoạt).</w:t>
      </w:r>
    </w:p>
    <w:p w14:paraId="0A7FE077" w14:textId="77777777" w:rsidR="00745331" w:rsidRDefault="006B6BCA">
      <w:pPr>
        <w:numPr>
          <w:ilvl w:val="1"/>
          <w:numId w:val="76"/>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66D2DA9E" w14:textId="77777777" w:rsidR="00745331" w:rsidRDefault="006B6BCA">
      <w:pPr>
        <w:numPr>
          <w:ilvl w:val="2"/>
          <w:numId w:val="77"/>
        </w:numPr>
        <w:spacing w:beforeAutospacing="1" w:after="0" w:afterAutospacing="1"/>
        <w:rPr>
          <w:rFonts w:ascii="Arial" w:hAnsi="Arial" w:cs="Arial"/>
        </w:rPr>
      </w:pPr>
      <w:r>
        <w:rPr>
          <w:rFonts w:ascii="Arial" w:hAnsi="Arial" w:cs="Arial"/>
        </w:rPr>
        <w:lastRenderedPageBreak/>
        <w:t>"Mã giảm giá đã tồn tại, vui lòng chọn mã khác" (khi mã trùng với mã đã có).</w:t>
      </w:r>
    </w:p>
    <w:p w14:paraId="4219D1BD" w14:textId="77777777" w:rsidR="00745331" w:rsidRDefault="006B6BCA">
      <w:pPr>
        <w:numPr>
          <w:ilvl w:val="2"/>
          <w:numId w:val="77"/>
        </w:numPr>
        <w:spacing w:beforeAutospacing="1" w:after="0" w:afterAutospacing="1"/>
        <w:rPr>
          <w:rFonts w:ascii="Arial" w:hAnsi="Arial" w:cs="Arial"/>
        </w:rPr>
      </w:pPr>
      <w:r>
        <w:rPr>
          <w:rFonts w:ascii="Arial" w:hAnsi="Arial" w:cs="Arial"/>
        </w:rPr>
        <w:t>"Giá giảm không hợp lệ" (khi giá trị không phải số hoặc ngoài phạm vi cho phép).</w:t>
      </w:r>
    </w:p>
    <w:p w14:paraId="7390208A" w14:textId="77777777" w:rsidR="00745331" w:rsidRDefault="006B6BCA">
      <w:pPr>
        <w:numPr>
          <w:ilvl w:val="2"/>
          <w:numId w:val="77"/>
        </w:numPr>
        <w:spacing w:beforeAutospacing="1" w:after="0" w:afterAutospacing="1"/>
        <w:rPr>
          <w:rFonts w:ascii="Arial" w:hAnsi="Arial" w:cs="Arial"/>
        </w:rPr>
      </w:pPr>
      <w:r>
        <w:rPr>
          <w:rFonts w:ascii="Arial" w:hAnsi="Arial" w:cs="Arial"/>
        </w:rPr>
        <w:t>"Vui lòng chọn loại giảm giá" (khi không chọn loại).</w:t>
      </w:r>
    </w:p>
    <w:p w14:paraId="7B3D4903" w14:textId="77777777" w:rsidR="00745331" w:rsidRDefault="006B6BCA">
      <w:pPr>
        <w:numPr>
          <w:ilvl w:val="2"/>
          <w:numId w:val="77"/>
        </w:numPr>
        <w:spacing w:beforeAutospacing="1" w:after="0" w:afterAutospacing="1"/>
        <w:rPr>
          <w:rFonts w:ascii="Arial" w:hAnsi="Arial" w:cs="Arial"/>
        </w:rPr>
      </w:pPr>
      <w:r>
        <w:rPr>
          <w:rFonts w:ascii="Arial" w:hAnsi="Arial" w:cs="Arial"/>
        </w:rPr>
        <w:t>"Vui lòng chọn trạng thái" (khi không chọn trạng thái).</w:t>
      </w:r>
    </w:p>
    <w:p w14:paraId="7926F418"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2. Section Danh Sách Mã Giảm Giá:</w:t>
      </w:r>
      <w:r>
        <w:rPr>
          <w:rFonts w:ascii="Arial" w:hAnsi="Arial" w:cs="Arial"/>
        </w:rPr>
        <w:t xml:space="preserve"> </w:t>
      </w:r>
    </w:p>
    <w:p w14:paraId="666F2E3C" w14:textId="77777777" w:rsidR="00745331" w:rsidRDefault="006B6BCA">
      <w:pPr>
        <w:numPr>
          <w:ilvl w:val="1"/>
          <w:numId w:val="77"/>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danh sách các mã giảm giá đã tạo để quản lý.</w:t>
      </w:r>
    </w:p>
    <w:p w14:paraId="524D94D4" w14:textId="77777777" w:rsidR="00745331" w:rsidRDefault="006B6BCA">
      <w:pPr>
        <w:numPr>
          <w:ilvl w:val="1"/>
          <w:numId w:val="77"/>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05536B7A"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ID:</w:t>
      </w:r>
      <w:r>
        <w:rPr>
          <w:rFonts w:ascii="Arial" w:hAnsi="Arial" w:cs="Arial"/>
        </w:rPr>
        <w:t xml:space="preserve"> Tự động sinh, duy nhất cho mỗi mã.</w:t>
      </w:r>
    </w:p>
    <w:p w14:paraId="6C4ECE5B"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Mã Giảm Giá:</w:t>
      </w:r>
      <w:r>
        <w:rPr>
          <w:rFonts w:ascii="Arial" w:hAnsi="Arial" w:cs="Arial"/>
        </w:rPr>
        <w:t xml:space="preserve"> Hiển thị mã đã tạo.</w:t>
      </w:r>
    </w:p>
    <w:p w14:paraId="264F6B40"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Giảm Giá:</w:t>
      </w:r>
      <w:r>
        <w:rPr>
          <w:rFonts w:ascii="Arial" w:hAnsi="Arial" w:cs="Arial"/>
        </w:rPr>
        <w:t xml:space="preserve"> Hiển thị giá trị giảm (phần trăm hoặc số tiền).</w:t>
      </w:r>
    </w:p>
    <w:p w14:paraId="4FD24932"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Loại:</w:t>
      </w:r>
      <w:r>
        <w:rPr>
          <w:rFonts w:ascii="Arial" w:hAnsi="Arial" w:cs="Arial"/>
        </w:rPr>
        <w:t xml:space="preserve"> Hiển thị loại giảm giá (Phần trăm hoặc Số tiền cố định).</w:t>
      </w:r>
    </w:p>
    <w:p w14:paraId="514EDFED"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Trạng Thái:</w:t>
      </w:r>
      <w:r>
        <w:rPr>
          <w:rFonts w:ascii="Arial" w:hAnsi="Arial" w:cs="Arial"/>
        </w:rPr>
        <w:t xml:space="preserve"> Hiển thị trạng thái hiện tại (Kích Hoạt hoặc Không Kích Hoạt).</w:t>
      </w:r>
    </w:p>
    <w:p w14:paraId="59F15BFD" w14:textId="77777777" w:rsidR="00745331" w:rsidRDefault="006B6BCA">
      <w:pPr>
        <w:numPr>
          <w:ilvl w:val="2"/>
          <w:numId w:val="78"/>
        </w:numPr>
        <w:spacing w:beforeAutospacing="1" w:after="0" w:afterAutospacing="1"/>
        <w:rPr>
          <w:rFonts w:ascii="Arial" w:hAnsi="Arial" w:cs="Arial"/>
        </w:rPr>
      </w:pPr>
      <w:r>
        <w:rPr>
          <w:rStyle w:val="Strong"/>
          <w:rFonts w:ascii="Arial" w:hAnsi="Arial" w:cs="Arial"/>
        </w:rPr>
        <w:t>Hành Động:</w:t>
      </w:r>
      <w:r>
        <w:rPr>
          <w:rFonts w:ascii="Arial" w:hAnsi="Arial" w:cs="Arial"/>
        </w:rPr>
        <w:t xml:space="preserve"> Cho phép kích hoạt/hủy kích hoạt hoặc xóa mã.</w:t>
      </w:r>
    </w:p>
    <w:p w14:paraId="1B62F166" w14:textId="77777777" w:rsidR="00745331" w:rsidRDefault="006B6BCA">
      <w:pPr>
        <w:numPr>
          <w:ilvl w:val="1"/>
          <w:numId w:val="77"/>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3DD38C87" w14:textId="77777777" w:rsidR="00745331" w:rsidRDefault="006B6BCA">
      <w:pPr>
        <w:numPr>
          <w:ilvl w:val="2"/>
          <w:numId w:val="79"/>
        </w:numPr>
        <w:spacing w:beforeAutospacing="1" w:after="0" w:afterAutospacing="1"/>
        <w:rPr>
          <w:rFonts w:ascii="Arial" w:hAnsi="Arial" w:cs="Arial"/>
        </w:rPr>
      </w:pPr>
      <w:r>
        <w:rPr>
          <w:rFonts w:ascii="Arial" w:hAnsi="Arial" w:cs="Arial"/>
        </w:rPr>
        <w:t>"Lỗi tải danh sách mã giảm giá" (nếu dữ liệu không hiển thị).</w:t>
      </w:r>
    </w:p>
    <w:p w14:paraId="77C2F2E7" w14:textId="77777777" w:rsidR="00745331" w:rsidRDefault="006B6BCA">
      <w:pPr>
        <w:numPr>
          <w:ilvl w:val="0"/>
          <w:numId w:val="76"/>
        </w:numPr>
        <w:spacing w:beforeAutospacing="1" w:after="0" w:afterAutospacing="1"/>
        <w:rPr>
          <w:rFonts w:ascii="Arial" w:hAnsi="Arial" w:cs="Arial"/>
        </w:rPr>
      </w:pPr>
      <w:r>
        <w:rPr>
          <w:rStyle w:val="Strong"/>
          <w:rFonts w:ascii="Arial" w:hAnsi="Arial" w:cs="Arial"/>
        </w:rPr>
        <w:t>3. Nút Hành Động (Kích Hoạt/Hủy Kích Hoạt, Xóa):</w:t>
      </w:r>
      <w:r>
        <w:rPr>
          <w:rFonts w:ascii="Arial" w:hAnsi="Arial" w:cs="Arial"/>
        </w:rPr>
        <w:t xml:space="preserve"> </w:t>
      </w:r>
    </w:p>
    <w:p w14:paraId="0CED7C49" w14:textId="77777777" w:rsidR="00745331" w:rsidRDefault="006B6BCA">
      <w:pPr>
        <w:numPr>
          <w:ilvl w:val="1"/>
          <w:numId w:val="78"/>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Cho phép admin thay đổi trạng thái hoặc xóa mã giảm giá.</w:t>
      </w:r>
    </w:p>
    <w:p w14:paraId="0DC5B372" w14:textId="77777777" w:rsidR="00745331" w:rsidRDefault="006B6BCA">
      <w:pPr>
        <w:numPr>
          <w:ilvl w:val="1"/>
          <w:numId w:val="78"/>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481D55B" w14:textId="77777777" w:rsidR="00745331" w:rsidRDefault="006B6BCA">
      <w:pPr>
        <w:numPr>
          <w:ilvl w:val="2"/>
          <w:numId w:val="80"/>
        </w:numPr>
        <w:spacing w:beforeAutospacing="1" w:after="0" w:afterAutospacing="1"/>
        <w:rPr>
          <w:rFonts w:ascii="Arial" w:hAnsi="Arial" w:cs="Arial"/>
        </w:rPr>
      </w:pPr>
      <w:r>
        <w:rPr>
          <w:rFonts w:ascii="Arial" w:hAnsi="Arial" w:cs="Arial"/>
        </w:rPr>
        <w:t>Nút "Kích Hoạt" chỉ hoạt động khi trạng thái hiện tại là "Không Kích Hoạt".</w:t>
      </w:r>
    </w:p>
    <w:p w14:paraId="33E3060F" w14:textId="77777777" w:rsidR="00745331" w:rsidRDefault="006B6BCA">
      <w:pPr>
        <w:numPr>
          <w:ilvl w:val="2"/>
          <w:numId w:val="80"/>
        </w:numPr>
        <w:spacing w:beforeAutospacing="1" w:after="0" w:afterAutospacing="1"/>
        <w:rPr>
          <w:rFonts w:ascii="Arial" w:hAnsi="Arial" w:cs="Arial"/>
        </w:rPr>
      </w:pPr>
      <w:r>
        <w:rPr>
          <w:rFonts w:ascii="Arial" w:hAnsi="Arial" w:cs="Arial"/>
        </w:rPr>
        <w:t>Nút "Hủy Kích Hoạt" chỉ hoạt động khi trạng thái hiện tại là "Kích Hoạt".</w:t>
      </w:r>
    </w:p>
    <w:p w14:paraId="276C4CFC" w14:textId="77777777" w:rsidR="00745331" w:rsidRDefault="006B6BCA">
      <w:pPr>
        <w:numPr>
          <w:ilvl w:val="2"/>
          <w:numId w:val="80"/>
        </w:numPr>
        <w:spacing w:beforeAutospacing="1" w:after="0" w:afterAutospacing="1"/>
        <w:rPr>
          <w:rFonts w:ascii="Arial" w:hAnsi="Arial" w:cs="Arial"/>
        </w:rPr>
      </w:pPr>
      <w:r>
        <w:rPr>
          <w:rFonts w:ascii="Arial" w:hAnsi="Arial" w:cs="Arial"/>
        </w:rPr>
        <w:t>Trước khi xóa, phải hiển thị thông báo xác nhận (ví dụ: "Bạn có chắc chắn muốn xóa mã này?").</w:t>
      </w:r>
    </w:p>
    <w:p w14:paraId="00D229BB" w14:textId="77777777" w:rsidR="00745331" w:rsidRDefault="006B6BCA">
      <w:pPr>
        <w:numPr>
          <w:ilvl w:val="1"/>
          <w:numId w:val="78"/>
        </w:numPr>
        <w:spacing w:beforeAutospacing="1" w:after="0" w:afterAutospacing="1"/>
        <w:rPr>
          <w:rFonts w:ascii="Arial" w:hAnsi="Arial" w:cs="Arial"/>
        </w:rPr>
      </w:pPr>
      <w:r>
        <w:rPr>
          <w:rStyle w:val="Strong"/>
          <w:rFonts w:ascii="Arial" w:hAnsi="Arial" w:cs="Arial"/>
        </w:rPr>
        <w:t>Thông báo khi thực hiện hành động:</w:t>
      </w:r>
      <w:r>
        <w:rPr>
          <w:rFonts w:ascii="Arial" w:hAnsi="Arial" w:cs="Arial"/>
        </w:rPr>
        <w:t xml:space="preserve"> </w:t>
      </w:r>
    </w:p>
    <w:p w14:paraId="199797AB" w14:textId="77777777" w:rsidR="00745331" w:rsidRDefault="006B6BCA">
      <w:pPr>
        <w:numPr>
          <w:ilvl w:val="2"/>
          <w:numId w:val="81"/>
        </w:numPr>
        <w:spacing w:beforeAutospacing="1" w:after="0" w:afterAutospacing="1"/>
        <w:rPr>
          <w:rFonts w:ascii="Arial" w:hAnsi="Arial" w:cs="Arial"/>
        </w:rPr>
      </w:pPr>
      <w:r>
        <w:rPr>
          <w:rFonts w:ascii="Arial" w:hAnsi="Arial" w:cs="Arial"/>
        </w:rPr>
        <w:t>"Mã đã được kích hoạt thành công" (sau khi kích hoạt).</w:t>
      </w:r>
    </w:p>
    <w:p w14:paraId="67A23F74" w14:textId="77777777" w:rsidR="00745331" w:rsidRDefault="006B6BCA">
      <w:pPr>
        <w:numPr>
          <w:ilvl w:val="2"/>
          <w:numId w:val="81"/>
        </w:numPr>
        <w:spacing w:beforeAutospacing="1" w:after="0" w:afterAutospacing="1"/>
        <w:rPr>
          <w:rFonts w:ascii="Arial" w:hAnsi="Arial" w:cs="Arial"/>
        </w:rPr>
      </w:pPr>
      <w:r>
        <w:rPr>
          <w:rFonts w:ascii="Arial" w:hAnsi="Arial" w:cs="Arial"/>
        </w:rPr>
        <w:t>"Mã đã được hủy kích hoạt thành công" (sau khi hủy kích hoạt).</w:t>
      </w:r>
    </w:p>
    <w:p w14:paraId="566943A8" w14:textId="77777777" w:rsidR="00745331" w:rsidRDefault="006B6BCA">
      <w:pPr>
        <w:numPr>
          <w:ilvl w:val="2"/>
          <w:numId w:val="81"/>
        </w:numPr>
        <w:spacing w:beforeAutospacing="1" w:after="0" w:afterAutospacing="1"/>
        <w:rPr>
          <w:rFonts w:ascii="Arial" w:hAnsi="Arial" w:cs="Arial"/>
        </w:rPr>
      </w:pPr>
      <w:r>
        <w:rPr>
          <w:rFonts w:ascii="Arial" w:hAnsi="Arial" w:cs="Arial"/>
        </w:rPr>
        <w:t>"Xác nhận xóa mã" (trước khi xóa).</w:t>
      </w:r>
    </w:p>
    <w:p w14:paraId="1F556597" w14:textId="77777777" w:rsidR="00745331" w:rsidRDefault="006B6BCA">
      <w:pPr>
        <w:numPr>
          <w:ilvl w:val="2"/>
          <w:numId w:val="81"/>
        </w:numPr>
        <w:spacing w:beforeAutospacing="1" w:after="0" w:afterAutospacing="1"/>
        <w:rPr>
          <w:rFonts w:ascii="Arial" w:hAnsi="Arial" w:cs="Arial"/>
        </w:rPr>
      </w:pPr>
      <w:r>
        <w:rPr>
          <w:rFonts w:ascii="Arial" w:hAnsi="Arial" w:cs="Arial"/>
        </w:rPr>
        <w:t>"Mã đã được xóa thành công" (sau khi xóa).</w:t>
      </w:r>
    </w:p>
    <w:p w14:paraId="2A27185D" w14:textId="77777777" w:rsidR="00745331" w:rsidRDefault="006B6BCA">
      <w:pPr>
        <w:rPr>
          <w:rFonts w:ascii="Arial" w:hAnsi="Arial" w:cs="Arial"/>
        </w:rPr>
      </w:pPr>
      <w:r>
        <w:rPr>
          <w:rFonts w:ascii="Arial" w:hAnsi="Arial" w:cs="Arial"/>
        </w:rPr>
        <w:t>Quy Trình Xử Lý</w:t>
      </w:r>
    </w:p>
    <w:p w14:paraId="38DE7EB4"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Khi Admin Tạo Mã Giảm Giá Mới:</w:t>
      </w:r>
      <w:r>
        <w:rPr>
          <w:rFonts w:ascii="Arial" w:hAnsi="Arial" w:cs="Arial"/>
        </w:rPr>
        <w:t xml:space="preserve"> </w:t>
      </w:r>
    </w:p>
    <w:p w14:paraId="4AAF8DD7" w14:textId="77777777" w:rsidR="00745331" w:rsidRDefault="006B6BCA">
      <w:pPr>
        <w:numPr>
          <w:ilvl w:val="1"/>
          <w:numId w:val="79"/>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nhập thông tin (Mã Giảm Giá, Loại Giảm Giá, Giá Giảm, Trạng Thái), nhấn "Tạo Mã". Nếu mã trùng, hiển thị lỗi "Mã giảm </w:t>
      </w:r>
      <w:r>
        <w:rPr>
          <w:rFonts w:ascii="Arial" w:hAnsi="Arial" w:cs="Arial"/>
        </w:rPr>
        <w:lastRenderedPageBreak/>
        <w:t>giá đã tồn tại, vui lòng chọn mã khác". Nếu hợp lệ, mã được thêm vào danh sách và cập nhật trạng thái.</w:t>
      </w:r>
    </w:p>
    <w:p w14:paraId="4BE151C3"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Khi Admin Kích Hoạt/Hủy Kích Hoạt Mã:</w:t>
      </w:r>
      <w:r>
        <w:rPr>
          <w:rFonts w:ascii="Arial" w:hAnsi="Arial" w:cs="Arial"/>
        </w:rPr>
        <w:t xml:space="preserve"> </w:t>
      </w:r>
    </w:p>
    <w:p w14:paraId="1E0A8BD2" w14:textId="77777777" w:rsidR="00745331" w:rsidRDefault="006B6BCA">
      <w:pPr>
        <w:numPr>
          <w:ilvl w:val="1"/>
          <w:numId w:val="80"/>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nhấn nút "Kích Hoạt" hoặc "Hủy Kích Hoạt", hệ thống thay đổi trạng thái và hiển thị thông báo thành công. Nếu trạng thái không thay đổi được (do lỗi hệ thống), hiển thị "Lỗi thay đổi trạng thái."</w:t>
      </w:r>
    </w:p>
    <w:p w14:paraId="15A2B2EF" w14:textId="77777777" w:rsidR="00745331" w:rsidRDefault="006B6BCA">
      <w:pPr>
        <w:numPr>
          <w:ilvl w:val="0"/>
          <w:numId w:val="82"/>
        </w:numPr>
        <w:spacing w:beforeAutospacing="1" w:after="0" w:afterAutospacing="1"/>
        <w:rPr>
          <w:rFonts w:ascii="Arial" w:hAnsi="Arial" w:cs="Arial"/>
        </w:rPr>
      </w:pPr>
      <w:r>
        <w:rPr>
          <w:rStyle w:val="Strong"/>
          <w:rFonts w:ascii="Arial" w:hAnsi="Arial" w:cs="Arial"/>
        </w:rPr>
        <w:t>Khi Admin Xóa Mã Giảm Giá:</w:t>
      </w:r>
      <w:r>
        <w:rPr>
          <w:rFonts w:ascii="Arial" w:hAnsi="Arial" w:cs="Arial"/>
        </w:rPr>
        <w:t xml:space="preserve"> </w:t>
      </w:r>
    </w:p>
    <w:p w14:paraId="1DB744C8" w14:textId="77777777" w:rsidR="00745331" w:rsidRDefault="006B6BCA">
      <w:pPr>
        <w:numPr>
          <w:ilvl w:val="1"/>
          <w:numId w:val="81"/>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nhấn nút [Xóa], hệ thống hiển thị thông báo xác nhận "Bạn có chắc chắn muốn xóa mã này?". Nếu đồng ý, mã bị xóa khỏi danh sách và hiển thị "Mã đã được xóa thành công". Nếu hủy, không thực hiện hành động.</w:t>
      </w:r>
    </w:p>
    <w:p w14:paraId="1AD66AD9" w14:textId="77777777" w:rsidR="00745331" w:rsidRDefault="006B6BCA">
      <w:pPr>
        <w:pStyle w:val="Heading3"/>
        <w:keepNext w:val="0"/>
        <w:keepLines w:val="0"/>
        <w:rPr>
          <w:rFonts w:ascii="Arial" w:hAnsi="Arial"/>
        </w:rPr>
      </w:pPr>
      <w:bookmarkStart w:id="107" w:name="_Toc31484"/>
      <w:bookmarkStart w:id="108" w:name="_Toc29414"/>
      <w:r>
        <w:rPr>
          <w:rFonts w:ascii="Arial" w:hAnsi="Arial"/>
        </w:rPr>
        <w:t>3.10. Trang Quản Lý Đơn Hàng - Admin</w:t>
      </w:r>
      <w:bookmarkEnd w:id="107"/>
      <w:bookmarkEnd w:id="108"/>
    </w:p>
    <w:p w14:paraId="2ECDD788" w14:textId="77777777" w:rsidR="00745331" w:rsidRDefault="006B6BCA">
      <w:r>
        <w:rPr>
          <w:noProof/>
        </w:rPr>
        <w:drawing>
          <wp:inline distT="0" distB="0" distL="114300" distR="114300" wp14:anchorId="78EF7AB6" wp14:editId="16437FBF">
            <wp:extent cx="5485130" cy="2936240"/>
            <wp:effectExtent l="0" t="0" r="127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4"/>
                    <a:stretch>
                      <a:fillRect/>
                    </a:stretch>
                  </pic:blipFill>
                  <pic:spPr>
                    <a:xfrm>
                      <a:off x="0" y="0"/>
                      <a:ext cx="5485130" cy="2936240"/>
                    </a:xfrm>
                    <a:prstGeom prst="rect">
                      <a:avLst/>
                    </a:prstGeom>
                    <a:noFill/>
                    <a:ln>
                      <a:noFill/>
                    </a:ln>
                  </pic:spPr>
                </pic:pic>
              </a:graphicData>
            </a:graphic>
          </wp:inline>
        </w:drawing>
      </w:r>
    </w:p>
    <w:p w14:paraId="29D247F0" w14:textId="77777777" w:rsidR="00745331" w:rsidRDefault="006B6BCA">
      <w:pPr>
        <w:jc w:val="center"/>
        <w:rPr>
          <w:rFonts w:ascii="Arial" w:hAnsi="Arial" w:cs="Arial"/>
        </w:rPr>
      </w:pPr>
      <w:bookmarkStart w:id="109" w:name="_Toc11967"/>
      <w:r>
        <w:rPr>
          <w:rStyle w:val="QuoteChar"/>
        </w:rPr>
        <w:t>Hình 11: Trang quản lý đơn hàng</w:t>
      </w:r>
      <w:bookmarkEnd w:id="109"/>
    </w:p>
    <w:p w14:paraId="031E7944" w14:textId="77777777" w:rsidR="00745331" w:rsidRDefault="006B6BCA">
      <w:pPr>
        <w:rPr>
          <w:rFonts w:ascii="Arial" w:hAnsi="Arial" w:cs="Arial"/>
        </w:rPr>
      </w:pPr>
      <w:r>
        <w:rPr>
          <w:rFonts w:ascii="Arial" w:hAnsi="Arial" w:cs="Arial"/>
        </w:rPr>
        <w:t>Các Trường</w:t>
      </w:r>
    </w:p>
    <w:p w14:paraId="431EC639"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1. Thanh Tìm Kiếm Theo Mã Đơn:</w:t>
      </w:r>
      <w:r>
        <w:rPr>
          <w:rFonts w:ascii="Arial" w:hAnsi="Arial" w:cs="Arial"/>
        </w:rPr>
        <w:t xml:space="preserve"> </w:t>
      </w:r>
    </w:p>
    <w:p w14:paraId="0EA74C1C" w14:textId="77777777" w:rsidR="00745331" w:rsidRDefault="006B6BCA">
      <w:pPr>
        <w:numPr>
          <w:ilvl w:val="1"/>
          <w:numId w:val="83"/>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Cho phép admin nhập mã đơn để tìm kiếm và lọc danh sách đơn hàng.</w:t>
      </w:r>
    </w:p>
    <w:p w14:paraId="431F78A8" w14:textId="77777777" w:rsidR="00745331" w:rsidRDefault="006B6BCA">
      <w:pPr>
        <w:numPr>
          <w:ilvl w:val="1"/>
          <w:numId w:val="83"/>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29649E7F" w14:textId="77777777" w:rsidR="00745331" w:rsidRDefault="006B6BCA">
      <w:pPr>
        <w:numPr>
          <w:ilvl w:val="2"/>
          <w:numId w:val="83"/>
        </w:numPr>
        <w:spacing w:beforeAutospacing="1" w:after="0" w:afterAutospacing="1"/>
        <w:rPr>
          <w:rFonts w:ascii="Arial" w:hAnsi="Arial" w:cs="Arial"/>
        </w:rPr>
      </w:pPr>
      <w:r>
        <w:rPr>
          <w:rFonts w:ascii="Arial" w:hAnsi="Arial" w:cs="Arial"/>
        </w:rPr>
        <w:t>Tìm kiếm theo chuỗi ký tự (phần trăm keyword, ví dụ: "1625" sẽ tìm các mã chứa "1625").</w:t>
      </w:r>
    </w:p>
    <w:p w14:paraId="14214355" w14:textId="77777777" w:rsidR="00745331" w:rsidRDefault="006B6BCA">
      <w:pPr>
        <w:numPr>
          <w:ilvl w:val="2"/>
          <w:numId w:val="83"/>
        </w:numPr>
        <w:spacing w:beforeAutospacing="1" w:after="0" w:afterAutospacing="1"/>
        <w:rPr>
          <w:rFonts w:ascii="Arial" w:hAnsi="Arial" w:cs="Arial"/>
        </w:rPr>
      </w:pPr>
      <w:r>
        <w:rPr>
          <w:rFonts w:ascii="Arial" w:hAnsi="Arial" w:cs="Arial"/>
        </w:rPr>
        <w:lastRenderedPageBreak/>
        <w:t>Nếu không tìm thấy mã đơn trùng khớp, hiển thị thông báo "Không tìm thấy đơn hàng phù hợp" hoặc trang trống.</w:t>
      </w:r>
    </w:p>
    <w:p w14:paraId="5B20DB82" w14:textId="77777777" w:rsidR="00745331" w:rsidRDefault="006B6BCA">
      <w:pPr>
        <w:numPr>
          <w:ilvl w:val="1"/>
          <w:numId w:val="83"/>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1691FCF2" w14:textId="77777777" w:rsidR="00745331" w:rsidRDefault="006B6BCA">
      <w:pPr>
        <w:numPr>
          <w:ilvl w:val="2"/>
          <w:numId w:val="84"/>
        </w:numPr>
        <w:spacing w:beforeAutospacing="1" w:after="0" w:afterAutospacing="1"/>
        <w:rPr>
          <w:rFonts w:ascii="Arial" w:hAnsi="Arial" w:cs="Arial"/>
        </w:rPr>
      </w:pPr>
      <w:r>
        <w:rPr>
          <w:rFonts w:ascii="Arial" w:hAnsi="Arial" w:cs="Arial"/>
        </w:rPr>
        <w:t>"Không tìm thấy đơn hàng phù hợp" (khi không có mã khớp với từ khóa).</w:t>
      </w:r>
    </w:p>
    <w:p w14:paraId="79A186E9"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2. Bảng Danh Sách Đơn Hàng:</w:t>
      </w:r>
      <w:r>
        <w:rPr>
          <w:rFonts w:ascii="Arial" w:hAnsi="Arial" w:cs="Arial"/>
        </w:rPr>
        <w:t xml:space="preserve"> </w:t>
      </w:r>
    </w:p>
    <w:p w14:paraId="44C17EEC" w14:textId="77777777" w:rsidR="00745331" w:rsidRDefault="006B6BCA">
      <w:pPr>
        <w:numPr>
          <w:ilvl w:val="1"/>
          <w:numId w:val="84"/>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Hiển thị thông tin cơ bản của các đơn hàng để quản lý.</w:t>
      </w:r>
    </w:p>
    <w:p w14:paraId="4E2EFB53" w14:textId="77777777" w:rsidR="00745331" w:rsidRDefault="006B6BCA">
      <w:pPr>
        <w:numPr>
          <w:ilvl w:val="1"/>
          <w:numId w:val="84"/>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B6C85F3"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Mã Đơn:</w:t>
      </w:r>
      <w:r>
        <w:rPr>
          <w:rFonts w:ascii="Arial" w:hAnsi="Arial" w:cs="Arial"/>
        </w:rPr>
        <w:t xml:space="preserve"> Hiển thị mã định danh duy nhất của đơn hàng.</w:t>
      </w:r>
    </w:p>
    <w:p w14:paraId="0D5BC393"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Ngày Đặt:</w:t>
      </w:r>
      <w:r>
        <w:rPr>
          <w:rFonts w:ascii="Arial" w:hAnsi="Arial" w:cs="Arial"/>
        </w:rPr>
        <w:t xml:space="preserve"> Hiển thị ngày đặt hàng (định dạng dd/MM/yyyy).</w:t>
      </w:r>
    </w:p>
    <w:p w14:paraId="146AA177"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Sản Phẩm:</w:t>
      </w:r>
      <w:r>
        <w:rPr>
          <w:rFonts w:ascii="Arial" w:hAnsi="Arial" w:cs="Arial"/>
        </w:rPr>
        <w:t xml:space="preserve"> Hiển thị danh sách ngắn gọn các sản phẩm trong đơn hàng.</w:t>
      </w:r>
    </w:p>
    <w:p w14:paraId="59C11B82"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Tổng Tiền:</w:t>
      </w:r>
      <w:r>
        <w:rPr>
          <w:rFonts w:ascii="Arial" w:hAnsi="Arial" w:cs="Arial"/>
        </w:rPr>
        <w:t xml:space="preserve"> Hiển thị giá trị tổng cộng của đơn hàng (đơn vị VND).</w:t>
      </w:r>
    </w:p>
    <w:p w14:paraId="60493CCA" w14:textId="77777777" w:rsidR="00745331" w:rsidRDefault="006B6BCA">
      <w:pPr>
        <w:numPr>
          <w:ilvl w:val="2"/>
          <w:numId w:val="85"/>
        </w:numPr>
        <w:spacing w:beforeAutospacing="1" w:after="0" w:afterAutospacing="1"/>
        <w:rPr>
          <w:rFonts w:ascii="Arial" w:hAnsi="Arial" w:cs="Arial"/>
        </w:rPr>
      </w:pPr>
      <w:r>
        <w:rPr>
          <w:rStyle w:val="Strong"/>
          <w:rFonts w:ascii="Arial" w:hAnsi="Arial" w:cs="Arial"/>
        </w:rPr>
        <w:t>Trạng Thái:</w:t>
      </w:r>
      <w:r>
        <w:rPr>
          <w:rFonts w:ascii="Arial" w:hAnsi="Arial" w:cs="Arial"/>
        </w:rPr>
        <w:t xml:space="preserve"> Hiển thị trạng thái hiện tại của đơn hàng (ví dụ: Đang Xử Lý, Đang Giao, Hoàn Thành, Đã Hủy).</w:t>
      </w:r>
    </w:p>
    <w:p w14:paraId="74AE072B" w14:textId="77777777" w:rsidR="00745331" w:rsidRDefault="006B6BCA">
      <w:pPr>
        <w:numPr>
          <w:ilvl w:val="1"/>
          <w:numId w:val="84"/>
        </w:numPr>
        <w:spacing w:beforeAutospacing="1" w:after="0" w:afterAutospacing="1"/>
        <w:rPr>
          <w:rFonts w:ascii="Arial" w:hAnsi="Arial" w:cs="Arial"/>
        </w:rPr>
      </w:pPr>
      <w:r>
        <w:rPr>
          <w:rStyle w:val="Strong"/>
          <w:rFonts w:ascii="Arial" w:hAnsi="Arial" w:cs="Arial"/>
        </w:rPr>
        <w:t>Thông báo lỗi khi không hợp lệ:</w:t>
      </w:r>
      <w:r>
        <w:rPr>
          <w:rFonts w:ascii="Arial" w:hAnsi="Arial" w:cs="Arial"/>
        </w:rPr>
        <w:t xml:space="preserve"> </w:t>
      </w:r>
    </w:p>
    <w:p w14:paraId="5355EB24" w14:textId="77777777" w:rsidR="00745331" w:rsidRDefault="006B6BCA">
      <w:pPr>
        <w:numPr>
          <w:ilvl w:val="2"/>
          <w:numId w:val="86"/>
        </w:numPr>
        <w:spacing w:beforeAutospacing="1" w:after="0" w:afterAutospacing="1"/>
        <w:rPr>
          <w:rFonts w:ascii="Arial" w:hAnsi="Arial" w:cs="Arial"/>
        </w:rPr>
      </w:pPr>
      <w:r>
        <w:rPr>
          <w:rFonts w:ascii="Arial" w:hAnsi="Arial" w:cs="Arial"/>
        </w:rPr>
        <w:t>"Lỗi tải danh sách đơn hàng" (nếu dữ liệu không hiển thị).</w:t>
      </w:r>
    </w:p>
    <w:p w14:paraId="222A9AEC" w14:textId="77777777" w:rsidR="00745331" w:rsidRDefault="006B6BCA">
      <w:pPr>
        <w:numPr>
          <w:ilvl w:val="0"/>
          <w:numId w:val="83"/>
        </w:numPr>
        <w:spacing w:beforeAutospacing="1" w:after="0" w:afterAutospacing="1"/>
        <w:rPr>
          <w:rFonts w:ascii="Arial" w:hAnsi="Arial" w:cs="Arial"/>
        </w:rPr>
      </w:pPr>
      <w:r>
        <w:rPr>
          <w:rStyle w:val="Strong"/>
          <w:rFonts w:ascii="Arial" w:hAnsi="Arial" w:cs="Arial"/>
        </w:rPr>
        <w:t>3. Nút Hành Động (Sửa, Chi Tiết):</w:t>
      </w:r>
      <w:r>
        <w:rPr>
          <w:rFonts w:ascii="Arial" w:hAnsi="Arial" w:cs="Arial"/>
        </w:rPr>
        <w:t xml:space="preserve"> </w:t>
      </w:r>
    </w:p>
    <w:p w14:paraId="57861737" w14:textId="77777777" w:rsidR="00745331" w:rsidRDefault="006B6BCA">
      <w:pPr>
        <w:numPr>
          <w:ilvl w:val="1"/>
          <w:numId w:val="85"/>
        </w:numPr>
        <w:spacing w:beforeAutospacing="1" w:after="0" w:afterAutospacing="1"/>
        <w:rPr>
          <w:rFonts w:ascii="Arial" w:hAnsi="Arial" w:cs="Arial"/>
        </w:rPr>
      </w:pPr>
      <w:r>
        <w:rPr>
          <w:rStyle w:val="Strong"/>
          <w:rFonts w:ascii="Arial" w:hAnsi="Arial" w:cs="Arial"/>
        </w:rPr>
        <w:t>Mô tả:</w:t>
      </w:r>
      <w:r>
        <w:rPr>
          <w:rFonts w:ascii="Arial" w:hAnsi="Arial" w:cs="Arial"/>
        </w:rPr>
        <w:t xml:space="preserve"> Cho phép admin chỉnh sửa trạng thái hoặc xem chi tiết đơn hàng.</w:t>
      </w:r>
    </w:p>
    <w:p w14:paraId="4E357DC2" w14:textId="77777777" w:rsidR="00745331" w:rsidRDefault="006B6BCA">
      <w:pPr>
        <w:numPr>
          <w:ilvl w:val="1"/>
          <w:numId w:val="85"/>
        </w:numPr>
        <w:spacing w:beforeAutospacing="1" w:after="0" w:afterAutospacing="1"/>
        <w:rPr>
          <w:rFonts w:ascii="Arial" w:hAnsi="Arial" w:cs="Arial"/>
        </w:rPr>
      </w:pPr>
      <w:r>
        <w:rPr>
          <w:rStyle w:val="Strong"/>
          <w:rFonts w:ascii="Arial" w:hAnsi="Arial" w:cs="Arial"/>
        </w:rPr>
        <w:t>Ràng buộc:</w:t>
      </w:r>
      <w:r>
        <w:rPr>
          <w:rFonts w:ascii="Arial" w:hAnsi="Arial" w:cs="Arial"/>
        </w:rPr>
        <w:t xml:space="preserve"> </w:t>
      </w:r>
    </w:p>
    <w:p w14:paraId="75266114" w14:textId="77777777" w:rsidR="00745331" w:rsidRDefault="006B6BCA">
      <w:pPr>
        <w:numPr>
          <w:ilvl w:val="2"/>
          <w:numId w:val="87"/>
        </w:numPr>
        <w:spacing w:beforeAutospacing="1" w:after="0" w:afterAutospacing="1"/>
        <w:rPr>
          <w:rFonts w:ascii="Arial" w:hAnsi="Arial" w:cs="Arial"/>
        </w:rPr>
      </w:pPr>
      <w:r>
        <w:rPr>
          <w:rStyle w:val="Strong"/>
          <w:rFonts w:ascii="Arial" w:hAnsi="Arial" w:cs="Arial"/>
        </w:rPr>
        <w:t>Nút Sửa:</w:t>
      </w:r>
      <w:r>
        <w:rPr>
          <w:rFonts w:ascii="Arial" w:hAnsi="Arial" w:cs="Arial"/>
        </w:rPr>
        <w:t xml:space="preserve"> Khi nhấn, mở giao diện chỉnh sửa trạng thái (các tùy chọn: Đang Xử Lý, Đang Giao, Hoàn Thành, Đã Hủy). Sau khi chọn trạng thái mới và nhấn Lưu, cập nhật trạng thái trong hệ thống.</w:t>
      </w:r>
    </w:p>
    <w:p w14:paraId="5C6721CB" w14:textId="77777777" w:rsidR="00745331" w:rsidRDefault="006B6BCA">
      <w:pPr>
        <w:numPr>
          <w:ilvl w:val="2"/>
          <w:numId w:val="87"/>
        </w:numPr>
        <w:spacing w:beforeAutospacing="1" w:after="0" w:afterAutospacing="1"/>
        <w:rPr>
          <w:rFonts w:ascii="Arial" w:hAnsi="Arial" w:cs="Arial"/>
        </w:rPr>
      </w:pPr>
      <w:r>
        <w:rPr>
          <w:rStyle w:val="Strong"/>
          <w:rFonts w:ascii="Arial" w:hAnsi="Arial" w:cs="Arial"/>
        </w:rPr>
        <w:t>Nút Chi Tiết:</w:t>
      </w:r>
      <w:r>
        <w:rPr>
          <w:rFonts w:ascii="Arial" w:hAnsi="Arial" w:cs="Arial"/>
        </w:rPr>
        <w:t xml:space="preserve"> Khi nhấn, hiển thị thông tin chi tiết bao gồm người mua (họ tên, email, số điện thoại), địa chỉ giao hàng, và danh sách sản phẩm đầy đủ.</w:t>
      </w:r>
    </w:p>
    <w:p w14:paraId="7B884761" w14:textId="77777777" w:rsidR="00745331" w:rsidRDefault="006B6BCA">
      <w:pPr>
        <w:numPr>
          <w:ilvl w:val="1"/>
          <w:numId w:val="85"/>
        </w:numPr>
        <w:spacing w:beforeAutospacing="1" w:after="0" w:afterAutospacing="1"/>
        <w:rPr>
          <w:rFonts w:ascii="Arial" w:hAnsi="Arial" w:cs="Arial"/>
        </w:rPr>
      </w:pPr>
      <w:r>
        <w:rPr>
          <w:rStyle w:val="Strong"/>
          <w:rFonts w:ascii="Arial" w:hAnsi="Arial" w:cs="Arial"/>
        </w:rPr>
        <w:t>Thông báo khi thực hiện hành động:</w:t>
      </w:r>
      <w:r>
        <w:rPr>
          <w:rFonts w:ascii="Arial" w:hAnsi="Arial" w:cs="Arial"/>
        </w:rPr>
        <w:t xml:space="preserve"> </w:t>
      </w:r>
    </w:p>
    <w:p w14:paraId="36273DE3" w14:textId="77777777" w:rsidR="00745331" w:rsidRDefault="006B6BCA">
      <w:pPr>
        <w:numPr>
          <w:ilvl w:val="2"/>
          <w:numId w:val="88"/>
        </w:numPr>
        <w:spacing w:beforeAutospacing="1" w:after="0" w:afterAutospacing="1"/>
        <w:rPr>
          <w:rFonts w:ascii="Arial" w:hAnsi="Arial" w:cs="Arial"/>
        </w:rPr>
      </w:pPr>
      <w:r>
        <w:rPr>
          <w:rFonts w:ascii="Arial" w:hAnsi="Arial" w:cs="Arial"/>
        </w:rPr>
        <w:t>"Trạng thái đã được cập nhật thành công" (sau khi lưu thay đổi trạng thái).</w:t>
      </w:r>
    </w:p>
    <w:p w14:paraId="1A7E0BCD" w14:textId="77777777" w:rsidR="00745331" w:rsidRDefault="006B6BCA">
      <w:pPr>
        <w:numPr>
          <w:ilvl w:val="2"/>
          <w:numId w:val="88"/>
        </w:numPr>
        <w:spacing w:beforeAutospacing="1" w:after="0" w:afterAutospacing="1"/>
        <w:rPr>
          <w:rFonts w:ascii="Arial" w:hAnsi="Arial" w:cs="Arial"/>
        </w:rPr>
      </w:pPr>
      <w:r>
        <w:rPr>
          <w:rFonts w:ascii="Arial" w:hAnsi="Arial" w:cs="Arial"/>
        </w:rPr>
        <w:t>"Lỗi cập nhật trạng thái" (nếu có lỗi khi lưu).</w:t>
      </w:r>
    </w:p>
    <w:p w14:paraId="7097853F" w14:textId="77777777" w:rsidR="00745331" w:rsidRDefault="006B6BCA">
      <w:pPr>
        <w:rPr>
          <w:rFonts w:ascii="Arial" w:hAnsi="Arial" w:cs="Arial"/>
        </w:rPr>
      </w:pPr>
      <w:r>
        <w:rPr>
          <w:rFonts w:ascii="Arial" w:hAnsi="Arial" w:cs="Arial"/>
        </w:rPr>
        <w:t>Quy Trình Xử Lý</w:t>
      </w:r>
    </w:p>
    <w:p w14:paraId="7FDFB08D"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Khi Admin Tìm Kiếm Theo Mã Đơn:</w:t>
      </w:r>
      <w:r>
        <w:rPr>
          <w:rFonts w:ascii="Arial" w:hAnsi="Arial" w:cs="Arial"/>
        </w:rPr>
        <w:t xml:space="preserve"> </w:t>
      </w:r>
    </w:p>
    <w:p w14:paraId="43851C5D" w14:textId="77777777" w:rsidR="00745331" w:rsidRDefault="006B6BCA">
      <w:pPr>
        <w:numPr>
          <w:ilvl w:val="1"/>
          <w:numId w:val="86"/>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nhập từ khóa vào thanh tìm kiếm (ví dụ: "1625"), hệ thống lọc và hiển thị các đơn hàng có mã chứa từ khóa. Nếu không tìm </w:t>
      </w:r>
      <w:r>
        <w:rPr>
          <w:rFonts w:ascii="Arial" w:hAnsi="Arial" w:cs="Arial"/>
        </w:rPr>
        <w:lastRenderedPageBreak/>
        <w:t>thấy, hiển thị trang trống hoặc thông báo "Không tìm thấy đơn hàng phù hợp."</w:t>
      </w:r>
    </w:p>
    <w:p w14:paraId="649E0176"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Khi Admin Chỉnh Sửa Trạng Thái Đơn Hàng:</w:t>
      </w:r>
      <w:r>
        <w:rPr>
          <w:rFonts w:ascii="Arial" w:hAnsi="Arial" w:cs="Arial"/>
        </w:rPr>
        <w:t xml:space="preserve"> </w:t>
      </w:r>
    </w:p>
    <w:p w14:paraId="1CAAF85E" w14:textId="77777777" w:rsidR="00745331" w:rsidRDefault="006B6BCA">
      <w:pPr>
        <w:numPr>
          <w:ilvl w:val="1"/>
          <w:numId w:val="87"/>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nhấn nút [Sửa], chọn trạng thái mới (ví dụ: từ "Đang Xử Lý" thành "Đang Giao"), nhấn Lưu. Hệ thống cập nhật trạng thái và hiển thị thông báo "Trạng thái đã được cập nhật thành công." Nếu có lỗi, hiển thị "Lỗi cập nhật trạng thái."</w:t>
      </w:r>
    </w:p>
    <w:p w14:paraId="6606E239" w14:textId="77777777" w:rsidR="00745331" w:rsidRDefault="006B6BCA">
      <w:pPr>
        <w:numPr>
          <w:ilvl w:val="0"/>
          <w:numId w:val="89"/>
        </w:numPr>
        <w:spacing w:beforeAutospacing="1" w:after="0" w:afterAutospacing="1"/>
        <w:rPr>
          <w:rFonts w:ascii="Arial" w:hAnsi="Arial" w:cs="Arial"/>
        </w:rPr>
      </w:pPr>
      <w:r>
        <w:rPr>
          <w:rStyle w:val="Strong"/>
          <w:rFonts w:ascii="Arial" w:hAnsi="Arial" w:cs="Arial"/>
        </w:rPr>
        <w:t>Khi Admin Xem Chi Tiết Đơn Hàng:</w:t>
      </w:r>
      <w:r>
        <w:rPr>
          <w:rFonts w:ascii="Arial" w:hAnsi="Arial" w:cs="Arial"/>
        </w:rPr>
        <w:t xml:space="preserve"> </w:t>
      </w:r>
    </w:p>
    <w:p w14:paraId="312187C3" w14:textId="77777777" w:rsidR="00745331" w:rsidRDefault="006B6BCA">
      <w:pPr>
        <w:numPr>
          <w:ilvl w:val="1"/>
          <w:numId w:val="88"/>
        </w:numPr>
        <w:spacing w:beforeAutospacing="1" w:after="0" w:afterAutospacing="1"/>
        <w:rPr>
          <w:rFonts w:ascii="Arial" w:hAnsi="Arial" w:cs="Arial"/>
        </w:rPr>
      </w:pPr>
      <w:r>
        <w:rPr>
          <w:rStyle w:val="Strong"/>
          <w:rFonts w:ascii="Arial" w:hAnsi="Arial" w:cs="Arial"/>
        </w:rPr>
        <w:t>Quy trình:</w:t>
      </w:r>
      <w:r>
        <w:rPr>
          <w:rFonts w:ascii="Arial" w:hAnsi="Arial" w:cs="Arial"/>
        </w:rPr>
        <w:t xml:space="preserve"> Admin nhấn nút [Chi Tiết], hệ thống mở cửa sổ hoặc trang mới hiển thị thông tin chi tiết bao gồm: người mua (họ tên, email, số điện thoại), địa chỉ giao hàng, danh sách sản phẩm đầy đủ (tên, số lượng, giá), và tổng tiền.</w:t>
      </w:r>
    </w:p>
    <w:p w14:paraId="6E62229F" w14:textId="77777777" w:rsidR="00745331" w:rsidRDefault="00745331">
      <w:pPr>
        <w:rPr>
          <w:rFonts w:ascii="Arial" w:hAnsi="Arial" w:cs="Arial"/>
        </w:rPr>
      </w:pPr>
    </w:p>
    <w:p w14:paraId="45D72559" w14:textId="77777777" w:rsidR="00745331" w:rsidRDefault="006B6BCA">
      <w:pPr>
        <w:pStyle w:val="Heading3"/>
        <w:rPr>
          <w:rFonts w:ascii="Arial" w:hAnsi="Arial"/>
        </w:rPr>
      </w:pPr>
      <w:bookmarkStart w:id="110" w:name="_Toc27810"/>
      <w:bookmarkStart w:id="111" w:name="_Toc16783"/>
      <w:r>
        <w:rPr>
          <w:rFonts w:ascii="Arial" w:hAnsi="Arial"/>
        </w:rPr>
        <w:t>3.11. Trang chủ</w:t>
      </w:r>
      <w:bookmarkEnd w:id="110"/>
      <w:bookmarkEnd w:id="111"/>
    </w:p>
    <w:p w14:paraId="69C09D46" w14:textId="77777777" w:rsidR="00745331" w:rsidRDefault="00745331">
      <w:pPr>
        <w:rPr>
          <w:rFonts w:ascii="Arial" w:hAnsi="Arial" w:cs="Arial"/>
        </w:rPr>
      </w:pPr>
    </w:p>
    <w:p w14:paraId="1D5E6D62" w14:textId="77777777" w:rsidR="00745331" w:rsidRDefault="006B6BCA">
      <w:pPr>
        <w:rPr>
          <w:rFonts w:ascii="Arial" w:hAnsi="Arial" w:cs="Arial"/>
        </w:rPr>
      </w:pPr>
      <w:r>
        <w:rPr>
          <w:rFonts w:ascii="Arial" w:hAnsi="Arial" w:cs="Arial"/>
          <w:noProof/>
          <w:lang w:eastAsia="vi-VN"/>
        </w:rPr>
        <w:drawing>
          <wp:inline distT="0" distB="0" distL="0" distR="0" wp14:anchorId="36887DF5" wp14:editId="204FE312">
            <wp:extent cx="6362700" cy="30734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8784" cy="3081265"/>
                    </a:xfrm>
                    <a:prstGeom prst="rect">
                      <a:avLst/>
                    </a:prstGeom>
                  </pic:spPr>
                </pic:pic>
              </a:graphicData>
            </a:graphic>
          </wp:inline>
        </w:drawing>
      </w:r>
    </w:p>
    <w:p w14:paraId="4A97121B" w14:textId="77777777" w:rsidR="00745331" w:rsidRDefault="006B6BCA">
      <w:pPr>
        <w:rPr>
          <w:rFonts w:ascii="Arial" w:hAnsi="Arial" w:cs="Arial"/>
        </w:rPr>
      </w:pPr>
      <w:r>
        <w:rPr>
          <w:rFonts w:ascii="Arial" w:hAnsi="Arial" w:cs="Arial"/>
          <w:noProof/>
          <w:lang w:eastAsia="vi-VN"/>
        </w:rPr>
        <w:lastRenderedPageBreak/>
        <w:drawing>
          <wp:inline distT="0" distB="0" distL="0" distR="0" wp14:anchorId="2C94EC96" wp14:editId="4F343130">
            <wp:extent cx="6234430" cy="2575560"/>
            <wp:effectExtent l="0" t="0" r="1397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47818" cy="2581222"/>
                    </a:xfrm>
                    <a:prstGeom prst="rect">
                      <a:avLst/>
                    </a:prstGeom>
                  </pic:spPr>
                </pic:pic>
              </a:graphicData>
            </a:graphic>
          </wp:inline>
        </w:drawing>
      </w:r>
    </w:p>
    <w:p w14:paraId="209E76EB" w14:textId="77777777" w:rsidR="00745331" w:rsidRDefault="006B6BCA">
      <w:pPr>
        <w:rPr>
          <w:rFonts w:ascii="Arial" w:hAnsi="Arial" w:cs="Arial"/>
          <w:lang w:eastAsia="vi-VN"/>
        </w:rPr>
      </w:pPr>
      <w:r>
        <w:rPr>
          <w:rFonts w:ascii="Arial" w:hAnsi="Arial" w:cs="Arial"/>
          <w:noProof/>
          <w:lang w:eastAsia="vi-VN"/>
        </w:rPr>
        <w:drawing>
          <wp:inline distT="0" distB="0" distL="0" distR="0" wp14:anchorId="3B234EFA" wp14:editId="40BA895B">
            <wp:extent cx="6271260" cy="1871345"/>
            <wp:effectExtent l="0" t="0" r="1524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07081" cy="1882482"/>
                    </a:xfrm>
                    <a:prstGeom prst="rect">
                      <a:avLst/>
                    </a:prstGeom>
                  </pic:spPr>
                </pic:pic>
              </a:graphicData>
            </a:graphic>
          </wp:inline>
        </w:drawing>
      </w:r>
    </w:p>
    <w:p w14:paraId="7A44D86E" w14:textId="77777777" w:rsidR="00745331" w:rsidRDefault="006B6BCA">
      <w:pPr>
        <w:jc w:val="center"/>
        <w:rPr>
          <w:rFonts w:ascii="Arial" w:hAnsi="Arial" w:cs="Arial"/>
        </w:rPr>
      </w:pPr>
      <w:bookmarkStart w:id="112" w:name="_Toc15084"/>
      <w:r>
        <w:rPr>
          <w:rStyle w:val="QuoteChar"/>
        </w:rPr>
        <w:t>Hình 12: Trang chủ</w:t>
      </w:r>
      <w:bookmarkEnd w:id="112"/>
    </w:p>
    <w:p w14:paraId="3E2FE39B" w14:textId="77777777" w:rsidR="00745331" w:rsidRDefault="00745331">
      <w:pPr>
        <w:jc w:val="both"/>
        <w:rPr>
          <w:rFonts w:ascii="Arial" w:hAnsi="Arial" w:cs="Arial"/>
          <w:lang w:eastAsia="vi-VN"/>
        </w:rPr>
      </w:pPr>
    </w:p>
    <w:p w14:paraId="4E3B7DA9" w14:textId="77777777" w:rsidR="00745331" w:rsidRDefault="00745331">
      <w:pPr>
        <w:rPr>
          <w:rFonts w:ascii="Arial" w:hAnsi="Arial" w:cs="Arial"/>
        </w:rPr>
      </w:pPr>
    </w:p>
    <w:p w14:paraId="5B5099C1" w14:textId="77777777" w:rsidR="00745331" w:rsidRDefault="006B6BCA">
      <w:pPr>
        <w:jc w:val="both"/>
        <w:rPr>
          <w:rFonts w:ascii="Arial" w:hAnsi="Arial" w:cs="Arial"/>
        </w:rPr>
      </w:pPr>
      <w:r>
        <w:rPr>
          <w:rFonts w:ascii="Arial" w:hAnsi="Arial" w:cs="Arial"/>
          <w:b/>
        </w:rPr>
        <w:t>Banner Quảng cáo</w:t>
      </w:r>
      <w:r>
        <w:rPr>
          <w:rFonts w:ascii="Arial" w:hAnsi="Arial" w:cs="Arial"/>
        </w:rPr>
        <w:t xml:space="preserve">: Banner sử dụng Carousel để hiển thị một chuỗi các hình ảnh , thông điệp, theo dạng trục ngang , mỗi slide sễ chứa một thông điệp  hình ảnh , dịch vụ , khuyến mãi .Banner này sẽ tự động chuyển sang hình ảnh tiếp  sau một khoảng thời gian(khoảng 3-5 giây ) và có thể điều khiển thủ công bằng cách nhấn nút    </w:t>
      </w:r>
      <w:r>
        <w:rPr>
          <w:rFonts w:ascii="Arial" w:hAnsi="Arial" w:cs="Arial"/>
        </w:rPr>
        <w:sym w:font="Wingdings" w:char="F0DF"/>
      </w:r>
      <w:r>
        <w:rPr>
          <w:rFonts w:ascii="Arial" w:hAnsi="Arial" w:cs="Arial"/>
        </w:rPr>
        <w:t xml:space="preserve"> hoặc --&gt; .</w:t>
      </w:r>
    </w:p>
    <w:p w14:paraId="3E276764" w14:textId="77777777" w:rsidR="00745331" w:rsidRDefault="006B6BCA">
      <w:pPr>
        <w:jc w:val="both"/>
        <w:rPr>
          <w:rFonts w:ascii="Arial" w:hAnsi="Arial" w:cs="Arial"/>
        </w:rPr>
      </w:pPr>
      <w:r>
        <w:rPr>
          <w:rFonts w:ascii="Arial" w:hAnsi="Arial" w:cs="Arial"/>
          <w:b/>
        </w:rPr>
        <w:t>Danh mục  thương hiệu  :</w:t>
      </w:r>
      <w:r>
        <w:rPr>
          <w:rFonts w:ascii="Arial" w:hAnsi="Arial" w:cs="Arial"/>
        </w:rPr>
        <w:t xml:space="preserve"> Khi người dùng nhấn vào một thương hiệu thì họ sẽ được chuyển sang nơi hiển thị thông tin về thương hiệu và các sản phẩm liên quan đến thương hiệu đó, khi hover vào một thương hiệu nào đó thì tên thương hiệu sẽ sáng lên</w:t>
      </w:r>
    </w:p>
    <w:p w14:paraId="08B63ED9" w14:textId="77777777" w:rsidR="00745331" w:rsidRDefault="006B6BCA">
      <w:pPr>
        <w:jc w:val="both"/>
        <w:rPr>
          <w:rFonts w:ascii="Arial" w:hAnsi="Arial" w:cs="Arial"/>
        </w:rPr>
      </w:pPr>
      <w:r>
        <w:rPr>
          <w:rFonts w:ascii="Arial" w:hAnsi="Arial" w:cs="Arial"/>
          <w:b/>
        </w:rPr>
        <w:t>Danh sách sản phẩm mới:</w:t>
      </w:r>
      <w:r>
        <w:rPr>
          <w:rFonts w:ascii="Arial" w:hAnsi="Arial" w:cs="Arial"/>
        </w:rPr>
        <w:t xml:space="preserve">  Hiển thị danh sách sản phẩm  với những thông tin cơ bản (hình ảnh mô tả, giá, nút thêm vào giỏ hàng và nút mua ngay  ), Cung cấp cho người dùng các danh mục sản phẩm để người dùng lọc sản phẩm muốn mua , danh sách sản phẩm có thể hiển thị  8 đến 12 sản phẩm mới nhất  theo ngày tạo mỗi hàng gồm 4 sản phẩm và dùng phân trang để nếu sản phẩm nhiều  </w:t>
      </w:r>
    </w:p>
    <w:p w14:paraId="5295C44D" w14:textId="77777777" w:rsidR="00745331" w:rsidRDefault="006B6BCA">
      <w:pPr>
        <w:jc w:val="both"/>
        <w:rPr>
          <w:rFonts w:ascii="Arial" w:hAnsi="Arial" w:cs="Arial"/>
        </w:rPr>
      </w:pPr>
      <w:r>
        <w:rPr>
          <w:rFonts w:ascii="Arial" w:hAnsi="Arial" w:cs="Arial"/>
          <w:b/>
        </w:rPr>
        <w:lastRenderedPageBreak/>
        <w:t xml:space="preserve">Deal of the week : </w:t>
      </w:r>
      <w:r>
        <w:rPr>
          <w:rFonts w:ascii="Arial" w:hAnsi="Arial" w:cs="Arial"/>
        </w:rPr>
        <w:t xml:space="preserve">hiển thị thời gian đếm ngược của chương trình sắp kết thúc , gắn tag giảm giá ngay trên sản phẩm và hiển thị số lượng còn lại </w:t>
      </w:r>
    </w:p>
    <w:p w14:paraId="5698A406" w14:textId="77777777" w:rsidR="00745331" w:rsidRDefault="006B6BCA">
      <w:pPr>
        <w:pStyle w:val="NormalWeb"/>
        <w:jc w:val="both"/>
        <w:rPr>
          <w:rFonts w:ascii="Arial" w:hAnsi="Arial" w:cs="Arial"/>
        </w:rPr>
      </w:pPr>
      <w:r>
        <w:rPr>
          <w:rFonts w:ascii="Arial" w:hAnsi="Arial" w:cs="Arial"/>
          <w:b/>
        </w:rPr>
        <w:t xml:space="preserve">Best sellers:  </w:t>
      </w:r>
      <w:r>
        <w:rPr>
          <w:rFonts w:ascii="Arial" w:hAnsi="Arial" w:cs="Arial"/>
        </w:rPr>
        <w:t xml:space="preserve">Danh sách sản phẩm được sắp xếp thêo số lượng bán ra hoặc danh thu cao nhất, hiển thị thông tínanr phẩm ; hình ảnh , giá , sao đánh giá , số lượng bán ,tạo chuỗi sản phẩm theo trục ngang , tự động chuyển đổi  sau 3-5 giây người dùng có thể điều khiển thủ công bằng nút  </w:t>
      </w:r>
      <w:r>
        <w:rPr>
          <w:rStyle w:val="Strong"/>
          <w:rFonts w:ascii="Arial" w:hAnsi="Arial" w:cs="Arial"/>
        </w:rPr>
        <w:t xml:space="preserve">← </w:t>
      </w:r>
      <w:r>
        <w:rPr>
          <w:rStyle w:val="Strong"/>
          <w:rFonts w:ascii="Arial" w:hAnsi="Arial" w:cs="Arial"/>
          <w:b w:val="0"/>
        </w:rPr>
        <w:t>or</w:t>
      </w:r>
      <w:r>
        <w:rPr>
          <w:rStyle w:val="Strong"/>
          <w:rFonts w:ascii="Arial" w:hAnsi="Arial" w:cs="Arial"/>
        </w:rPr>
        <w:t xml:space="preserve"> →</w:t>
      </w:r>
    </w:p>
    <w:p w14:paraId="38D96328" w14:textId="77777777" w:rsidR="00745331" w:rsidRDefault="00745331">
      <w:pPr>
        <w:jc w:val="both"/>
        <w:rPr>
          <w:rFonts w:ascii="Arial" w:hAnsi="Arial" w:cs="Arial"/>
        </w:rPr>
      </w:pPr>
    </w:p>
    <w:p w14:paraId="06BDBB5E" w14:textId="77777777" w:rsidR="00745331" w:rsidRDefault="006B6BCA">
      <w:pPr>
        <w:jc w:val="both"/>
        <w:rPr>
          <w:rFonts w:ascii="Arial" w:hAnsi="Arial" w:cs="Arial"/>
        </w:rPr>
      </w:pPr>
      <w:r>
        <w:rPr>
          <w:rFonts w:ascii="Arial" w:hAnsi="Arial" w:cs="Arial"/>
          <w:b/>
        </w:rPr>
        <w:t>Lates Blogs</w:t>
      </w:r>
      <w:r>
        <w:rPr>
          <w:rFonts w:ascii="Arial" w:hAnsi="Arial" w:cs="Arial"/>
        </w:rPr>
        <w:t>: Sắp xếp theo ngày đăng , mỗi bài viết sẽ có tiêu đề ( hình ảnh ,</w:t>
      </w:r>
      <w:r>
        <w:rPr>
          <w:rFonts w:ascii="Arial" w:hAnsi="Arial" w:cs="Arial"/>
        </w:rPr>
        <w:tab/>
        <w:t xml:space="preserve"> mô tả ngắn , ngày đăng ) .khi  người dùng nhấn vào bài viết người dùng sẽ được chuyển sang trang  chi tiết bài viết </w:t>
      </w:r>
    </w:p>
    <w:p w14:paraId="37C9C3B7" w14:textId="77777777" w:rsidR="00745331" w:rsidRDefault="006B6BCA">
      <w:pPr>
        <w:jc w:val="both"/>
        <w:rPr>
          <w:rFonts w:ascii="Arial" w:hAnsi="Arial" w:cs="Arial"/>
        </w:rPr>
      </w:pPr>
      <w:r>
        <w:rPr>
          <w:rFonts w:ascii="Arial" w:hAnsi="Arial" w:cs="Arial"/>
          <w:b/>
        </w:rPr>
        <w:t>Tìm kiếm sản phẩm</w:t>
      </w:r>
      <w:r>
        <w:rPr>
          <w:rFonts w:ascii="Arial" w:hAnsi="Arial" w:cs="Arial"/>
        </w:rPr>
        <w:t xml:space="preserve"> : Tìm theo tên sản phẩm và mô tả của sản phẩm </w:t>
      </w:r>
      <w:r>
        <w:rPr>
          <w:rFonts w:ascii="Arial" w:hAnsi="Arial" w:cs="Arial"/>
        </w:rPr>
        <w:tab/>
        <w:t>,  tìm kiếm sắp xếp theo độ liên quan , lưu lại những từ khóa đã tìm kiếm gần đây của người dùng  và có phân trang  .</w:t>
      </w:r>
    </w:p>
    <w:p w14:paraId="526610A8" w14:textId="77777777" w:rsidR="00745331" w:rsidRDefault="006B6BCA">
      <w:pPr>
        <w:jc w:val="both"/>
        <w:rPr>
          <w:rFonts w:ascii="Arial" w:hAnsi="Arial" w:cs="Arial"/>
        </w:rPr>
      </w:pPr>
      <w:r>
        <w:rPr>
          <w:rFonts w:ascii="Arial" w:hAnsi="Arial" w:cs="Arial"/>
          <w:b/>
        </w:rPr>
        <w:t>Thông tin sản phẩm</w:t>
      </w:r>
      <w:r>
        <w:rPr>
          <w:rFonts w:ascii="Arial" w:hAnsi="Arial" w:cs="Arial"/>
        </w:rPr>
        <w:t xml:space="preserve"> phải có  ten sản phẩm, giá sản phẩm(có, theo hàng nghìn ), có nút yêu thích .Nếu sản phẩm nằm trên danh sách yêu thích thì biểu tượng trái tim sẽ  màu đỏ (nhấn vào nút yêu thích để xóa ), nếu không thì nó có màu trắng hoặc  xám(nhấn vào nút yêu thích để thêm vào danh sách yêu thích). Khi hover vào sản phẩm thì sản phẩm xuất hiện sẽ xuất hiện nút Add to cart và biểu tượng yêu thích</w:t>
      </w:r>
    </w:p>
    <w:p w14:paraId="3099DA51" w14:textId="77777777" w:rsidR="00745331" w:rsidRDefault="006B6BCA">
      <w:pPr>
        <w:jc w:val="both"/>
        <w:rPr>
          <w:rFonts w:ascii="Arial" w:hAnsi="Arial" w:cs="Arial"/>
          <w:b/>
          <w:sz w:val="36"/>
          <w:szCs w:val="36"/>
        </w:rPr>
      </w:pPr>
      <w:r>
        <w:rPr>
          <w:rFonts w:ascii="Arial" w:hAnsi="Arial" w:cs="Arial"/>
          <w:b/>
          <w:sz w:val="36"/>
          <w:szCs w:val="36"/>
        </w:rPr>
        <w:t xml:space="preserve">2.1.0 Baner </w:t>
      </w:r>
    </w:p>
    <w:p w14:paraId="195934BD"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Hiển thị các hình ảnh lớn với nội dung khuyến mãi , dịch vụ</w:t>
      </w:r>
    </w:p>
    <w:p w14:paraId="0E48EBF0"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w:t>
      </w:r>
    </w:p>
    <w:p w14:paraId="1E900F49" w14:textId="77777777" w:rsidR="00745331" w:rsidRDefault="006B6BCA">
      <w:pPr>
        <w:pStyle w:val="NormalWeb"/>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1</w:t>
      </w:r>
      <w:r>
        <w:rPr>
          <w:rFonts w:ascii="Arial" w:hAnsi="Arial" w:cs="Arial"/>
          <w:color w:val="000000"/>
          <w:sz w:val="26"/>
          <w:szCs w:val="26"/>
        </w:rPr>
        <w:t>:Khuyến mãi  “Up to 25% of on Keyboards &amp; Headsets        ” với nút "Shop now".</w:t>
      </w:r>
    </w:p>
    <w:p w14:paraId="17A726BC" w14:textId="77777777" w:rsidR="00745331" w:rsidRDefault="006B6BCA">
      <w:pPr>
        <w:pStyle w:val="NormalWeb"/>
        <w:numPr>
          <w:ilvl w:val="1"/>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Slide 2</w:t>
      </w:r>
      <w:r>
        <w:rPr>
          <w:rFonts w:ascii="Arial" w:hAnsi="Arial" w:cs="Arial"/>
          <w:color w:val="000000"/>
          <w:sz w:val="26"/>
          <w:szCs w:val="26"/>
        </w:rPr>
        <w:t xml:space="preserve"> Hình ảnh bộ sưu tập LapTop mới 2025 với nút “xem ngay”</w:t>
      </w:r>
    </w:p>
    <w:p w14:paraId="0285AB27" w14:textId="77777777" w:rsidR="00745331" w:rsidRDefault="006B6BCA">
      <w:pPr>
        <w:pStyle w:val="NormalWeb"/>
        <w:numPr>
          <w:ilvl w:val="1"/>
          <w:numId w:val="90"/>
        </w:numPr>
        <w:spacing w:after="240"/>
        <w:jc w:val="both"/>
        <w:textAlignment w:val="baseline"/>
        <w:rPr>
          <w:rFonts w:ascii="Arial" w:hAnsi="Arial" w:cs="Arial"/>
          <w:color w:val="000000"/>
          <w:sz w:val="26"/>
          <w:szCs w:val="26"/>
        </w:rPr>
      </w:pPr>
      <w:r>
        <w:rPr>
          <w:rFonts w:ascii="Arial" w:hAnsi="Arial" w:cs="Arial"/>
          <w:b/>
          <w:bCs/>
          <w:color w:val="000000"/>
          <w:sz w:val="26"/>
          <w:szCs w:val="26"/>
        </w:rPr>
        <w:t>Slide 3</w:t>
      </w:r>
      <w:r>
        <w:rPr>
          <w:rFonts w:ascii="Arial" w:hAnsi="Arial" w:cs="Arial"/>
          <w:color w:val="000000"/>
          <w:sz w:val="26"/>
          <w:szCs w:val="26"/>
        </w:rPr>
        <w:t>: Ra mắt dòng sản phẩm Keyboards với hình ảnh nổi bật.</w:t>
      </w:r>
    </w:p>
    <w:p w14:paraId="5D03BB20" w14:textId="77777777" w:rsidR="00745331" w:rsidRDefault="006B6BCA">
      <w:pPr>
        <w:jc w:val="both"/>
        <w:rPr>
          <w:rFonts w:ascii="Arial" w:hAnsi="Arial" w:cs="Arial"/>
          <w:b/>
          <w:sz w:val="36"/>
          <w:szCs w:val="36"/>
        </w:rPr>
      </w:pPr>
      <w:r>
        <w:rPr>
          <w:rFonts w:ascii="Arial" w:hAnsi="Arial" w:cs="Arial"/>
          <w:b/>
          <w:sz w:val="36"/>
          <w:szCs w:val="36"/>
        </w:rPr>
        <w:t xml:space="preserve">2.1.1 Danh mục thương hiệu </w:t>
      </w:r>
    </w:p>
    <w:p w14:paraId="732EB129"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hiển thị danh sách thương hiệu , cho phép người dùng lựa chọn  thương hiệu để xem thông tin sản phẩm liên quan</w:t>
      </w:r>
    </w:p>
    <w:p w14:paraId="614F705F"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lastRenderedPageBreak/>
        <w:t>Nội dung</w:t>
      </w:r>
      <w:r>
        <w:rPr>
          <w:rFonts w:ascii="Arial" w:hAnsi="Arial" w:cs="Arial"/>
          <w:color w:val="000000"/>
          <w:sz w:val="26"/>
          <w:szCs w:val="26"/>
        </w:rPr>
        <w:t xml:space="preserve">: Khi thương hover vào thươngg hiệu tên thương hiệu sẽ sáng lên, khi nhấn vào thương hiệu , chuyển đến trang thương hiệu tương ứng </w:t>
      </w:r>
    </w:p>
    <w:p w14:paraId="3F96DDBB" w14:textId="77777777" w:rsidR="00745331" w:rsidRDefault="00745331">
      <w:pPr>
        <w:pStyle w:val="NormalWeb"/>
        <w:spacing w:after="0"/>
        <w:ind w:left="720"/>
        <w:jc w:val="both"/>
        <w:textAlignment w:val="baseline"/>
        <w:rPr>
          <w:rFonts w:ascii="Arial" w:hAnsi="Arial" w:cs="Arial"/>
          <w:color w:val="000000"/>
          <w:sz w:val="26"/>
          <w:szCs w:val="26"/>
        </w:rPr>
      </w:pPr>
    </w:p>
    <w:p w14:paraId="19C51405" w14:textId="77777777" w:rsidR="00745331" w:rsidRDefault="006B6BCA">
      <w:pPr>
        <w:jc w:val="both"/>
        <w:rPr>
          <w:rFonts w:ascii="Arial" w:hAnsi="Arial" w:cs="Arial"/>
          <w:b/>
          <w:sz w:val="36"/>
          <w:szCs w:val="36"/>
        </w:rPr>
      </w:pPr>
      <w:r>
        <w:rPr>
          <w:rFonts w:ascii="Arial" w:hAnsi="Arial" w:cs="Arial"/>
          <w:b/>
          <w:sz w:val="36"/>
          <w:szCs w:val="36"/>
        </w:rPr>
        <w:t xml:space="preserve">2.1.2 Danh sách sản phẩm mới </w:t>
      </w:r>
    </w:p>
    <w:p w14:paraId="389DC96D"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rPr>
        <w:t xml:space="preserve"> </w:t>
      </w: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sz w:val="26"/>
          <w:szCs w:val="26"/>
        </w:rPr>
        <w:t>Hiển thị danh sách sản phẩm  với những thông tin cơ bản (hình ảnh mô tả, giá, nút thêm vào giỏ hàng và nút mua ngay</w:t>
      </w:r>
      <w:r>
        <w:rPr>
          <w:rFonts w:ascii="Arial" w:hAnsi="Arial" w:cs="Arial"/>
        </w:rPr>
        <w:t xml:space="preserve"> )</w:t>
      </w:r>
    </w:p>
    <w:p w14:paraId="18452AA0"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080EF4D"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hình ảnh san phẩm với kích thước chuẩn </w:t>
      </w:r>
    </w:p>
    <w:p w14:paraId="5D693922"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Hình của sản phẩm </w:t>
      </w:r>
    </w:p>
    <w:p w14:paraId="28C1B73A"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Khi hover vào sản phẩm sẽ xuất hiện  Nút “Add To Card”</w:t>
      </w:r>
    </w:p>
    <w:p w14:paraId="2A9EF8CC"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Nút “Add To Card”: cho phép người dùng thêm vào giỏ hàng nhanh chóng </w:t>
      </w:r>
    </w:p>
    <w:p w14:paraId="2FBB83F3"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cung cấp loại sản phẩm để lọc , hiển thị từ 8 đến 12 sản phẩm mới nhất , mỗi hàng hiển thị 4 sản phẩm  , hổ trợ phân trang khi cod nhiều sản phẩm </w:t>
      </w:r>
    </w:p>
    <w:p w14:paraId="47C1D2F3" w14:textId="77777777" w:rsidR="00745331" w:rsidRDefault="00745331">
      <w:pPr>
        <w:pStyle w:val="NormalWeb"/>
        <w:spacing w:after="0"/>
        <w:ind w:left="1800"/>
        <w:jc w:val="both"/>
        <w:textAlignment w:val="baseline"/>
        <w:rPr>
          <w:rFonts w:ascii="Arial" w:hAnsi="Arial" w:cs="Arial"/>
          <w:color w:val="000000"/>
          <w:sz w:val="26"/>
          <w:szCs w:val="26"/>
        </w:rPr>
      </w:pPr>
    </w:p>
    <w:p w14:paraId="71C68DAA" w14:textId="77777777" w:rsidR="00745331" w:rsidRDefault="006B6BCA">
      <w:pPr>
        <w:jc w:val="both"/>
        <w:rPr>
          <w:rFonts w:ascii="Arial" w:hAnsi="Arial" w:cs="Arial"/>
          <w:b/>
          <w:sz w:val="36"/>
          <w:szCs w:val="36"/>
        </w:rPr>
      </w:pPr>
      <w:r>
        <w:rPr>
          <w:rFonts w:ascii="Arial" w:hAnsi="Arial" w:cs="Arial"/>
          <w:b/>
          <w:sz w:val="36"/>
          <w:szCs w:val="36"/>
        </w:rPr>
        <w:t xml:space="preserve">2.1.3 Deal of the week </w:t>
      </w:r>
    </w:p>
    <w:p w14:paraId="6935A758" w14:textId="77777777" w:rsidR="00745331" w:rsidRDefault="00745331">
      <w:pPr>
        <w:jc w:val="both"/>
        <w:rPr>
          <w:rFonts w:ascii="Arial" w:hAnsi="Arial" w:cs="Arial"/>
          <w:b/>
          <w:sz w:val="36"/>
          <w:szCs w:val="36"/>
        </w:rPr>
      </w:pPr>
    </w:p>
    <w:p w14:paraId="4A61CD16"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 xml:space="preserve">giúp hiển thị các sản phẩm giảm giá mạnh trong tuần </w:t>
      </w:r>
    </w:p>
    <w:p w14:paraId="250590F9"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61975AF9"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Chọn lọc sản phẩm trong tuần</w:t>
      </w:r>
    </w:p>
    <w:p w14:paraId="0689FD5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thời gian đếm ngược </w:t>
      </w:r>
    </w:p>
    <w:p w14:paraId="76C8C83F"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Khi hover vào sản phẩm sẽ xuất hiện  Nút “Add To Card”</w:t>
      </w:r>
    </w:p>
    <w:p w14:paraId="0FB70A55"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Gắn tag giảm giá trên sản phẩm </w:t>
      </w:r>
    </w:p>
    <w:p w14:paraId="7C1412A7"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Hiển thị số lượng số lượng sản phẩm còn lại </w:t>
      </w:r>
    </w:p>
    <w:p w14:paraId="291C7E37" w14:textId="77777777" w:rsidR="00745331" w:rsidRDefault="00745331">
      <w:pPr>
        <w:pStyle w:val="NormalWeb"/>
        <w:spacing w:after="0"/>
        <w:ind w:left="720"/>
        <w:jc w:val="both"/>
        <w:textAlignment w:val="baseline"/>
        <w:rPr>
          <w:rFonts w:ascii="Arial" w:hAnsi="Arial" w:cs="Arial"/>
          <w:color w:val="000000"/>
          <w:sz w:val="26"/>
          <w:szCs w:val="26"/>
        </w:rPr>
      </w:pPr>
    </w:p>
    <w:p w14:paraId="4522CD09" w14:textId="77777777" w:rsidR="00745331" w:rsidRDefault="006B6BCA">
      <w:pPr>
        <w:jc w:val="both"/>
        <w:rPr>
          <w:rFonts w:ascii="Arial" w:hAnsi="Arial" w:cs="Arial"/>
          <w:b/>
          <w:sz w:val="36"/>
          <w:szCs w:val="36"/>
        </w:rPr>
      </w:pPr>
      <w:r>
        <w:rPr>
          <w:rFonts w:ascii="Arial" w:hAnsi="Arial" w:cs="Arial"/>
          <w:b/>
          <w:sz w:val="36"/>
          <w:szCs w:val="36"/>
        </w:rPr>
        <w:t xml:space="preserve">2.1.4 Best Sellers </w:t>
      </w:r>
    </w:p>
    <w:p w14:paraId="6320AFEE"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những sản phẩm bán chạy nhất  trên web .</w:t>
      </w:r>
    </w:p>
    <w:p w14:paraId="780A193F"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677734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Danh sách sản phẩm được sắp xếp theo số lượng bán ra hoặc có danh thu cao nhất</w:t>
      </w:r>
    </w:p>
    <w:p w14:paraId="1F8E727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lastRenderedPageBreak/>
        <w:t xml:space="preserve">Hiển thị thông tin như: </w:t>
      </w:r>
      <w:r>
        <w:rPr>
          <w:rFonts w:ascii="Arial" w:hAnsi="Arial" w:cs="Arial"/>
          <w:sz w:val="26"/>
          <w:szCs w:val="26"/>
        </w:rPr>
        <w:t>hình ảnh , giá , sao đánh giá , số lượng bán</w:t>
      </w:r>
    </w:p>
    <w:p w14:paraId="36CAFD60"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Tạo Carousel chuỗi sản phẩm theo trục ngang </w:t>
      </w:r>
    </w:p>
    <w:p w14:paraId="24672F2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sz w:val="26"/>
          <w:szCs w:val="26"/>
        </w:rPr>
        <w:t xml:space="preserve">Tự động chuyển đổi  sau 3-5 giây người dùng có thể điều khiển thủ công bằng nút  </w:t>
      </w:r>
      <w:r>
        <w:rPr>
          <w:rStyle w:val="Strong"/>
          <w:rFonts w:ascii="Arial" w:hAnsi="Arial" w:cs="Arial"/>
          <w:sz w:val="26"/>
          <w:szCs w:val="26"/>
        </w:rPr>
        <w:t xml:space="preserve">← </w:t>
      </w:r>
      <w:r>
        <w:rPr>
          <w:rStyle w:val="Strong"/>
          <w:rFonts w:ascii="Arial" w:hAnsi="Arial" w:cs="Arial"/>
          <w:b w:val="0"/>
          <w:sz w:val="26"/>
          <w:szCs w:val="26"/>
        </w:rPr>
        <w:t>or</w:t>
      </w:r>
      <w:r>
        <w:rPr>
          <w:rStyle w:val="Strong"/>
          <w:rFonts w:ascii="Arial" w:hAnsi="Arial" w:cs="Arial"/>
          <w:sz w:val="26"/>
          <w:szCs w:val="26"/>
        </w:rPr>
        <w:t xml:space="preserve"> →</w:t>
      </w:r>
    </w:p>
    <w:p w14:paraId="2588DEDC" w14:textId="77777777" w:rsidR="00745331" w:rsidRDefault="00745331">
      <w:pPr>
        <w:jc w:val="both"/>
        <w:rPr>
          <w:rFonts w:ascii="Arial" w:hAnsi="Arial" w:cs="Arial"/>
          <w:b/>
          <w:sz w:val="36"/>
          <w:szCs w:val="36"/>
        </w:rPr>
      </w:pPr>
    </w:p>
    <w:p w14:paraId="0EDA62C9" w14:textId="77777777" w:rsidR="00745331" w:rsidRDefault="006B6BCA">
      <w:pPr>
        <w:jc w:val="both"/>
        <w:rPr>
          <w:rFonts w:ascii="Arial" w:hAnsi="Arial" w:cs="Arial"/>
          <w:b/>
          <w:sz w:val="36"/>
          <w:szCs w:val="36"/>
        </w:rPr>
      </w:pPr>
      <w:r>
        <w:rPr>
          <w:rFonts w:ascii="Arial" w:hAnsi="Arial" w:cs="Arial"/>
          <w:b/>
          <w:sz w:val="36"/>
          <w:szCs w:val="36"/>
        </w:rPr>
        <w:t xml:space="preserve">2.1.4 Latest Blogs </w:t>
      </w:r>
    </w:p>
    <w:p w14:paraId="6B0C69B8" w14:textId="77777777" w:rsidR="00745331" w:rsidRDefault="006B6BCA">
      <w:pPr>
        <w:pStyle w:val="NormalWeb"/>
        <w:numPr>
          <w:ilvl w:val="0"/>
          <w:numId w:val="90"/>
        </w:numPr>
        <w:spacing w:before="240" w:after="0"/>
        <w:jc w:val="both"/>
        <w:textAlignment w:val="baseline"/>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danh sách các bài viết mới nhất.</w:t>
      </w:r>
    </w:p>
    <w:p w14:paraId="5640BA98"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0C4331B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Có danh sách bài viết mới nhất , được sắp xếp theo ngày đăng </w:t>
      </w:r>
    </w:p>
    <w:p w14:paraId="08D6DA7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Mỗi bài viết  có :</w:t>
      </w:r>
      <w:r>
        <w:rPr>
          <w:rFonts w:ascii="Arial" w:hAnsi="Arial" w:cs="Arial"/>
          <w:sz w:val="26"/>
          <w:szCs w:val="26"/>
        </w:rPr>
        <w:t xml:space="preserve"> Tiêu đề , hình  ảnh , mô tả ngắn , ngày đăng  </w:t>
      </w:r>
    </w:p>
    <w:p w14:paraId="3587449F"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Khi nhấn vào người dùng sẽ được chuyển tới trang chi tiết bài viết </w:t>
      </w:r>
    </w:p>
    <w:p w14:paraId="21604F3F" w14:textId="77777777" w:rsidR="00745331" w:rsidRDefault="00745331">
      <w:pPr>
        <w:pStyle w:val="NormalWeb"/>
        <w:spacing w:after="0"/>
        <w:textAlignment w:val="baseline"/>
        <w:rPr>
          <w:rFonts w:ascii="Arial" w:hAnsi="Arial" w:cs="Arial"/>
          <w:color w:val="000000"/>
          <w:sz w:val="26"/>
          <w:szCs w:val="26"/>
        </w:rPr>
      </w:pPr>
    </w:p>
    <w:p w14:paraId="06CCE24E" w14:textId="77777777" w:rsidR="00745331" w:rsidRDefault="00745331">
      <w:pPr>
        <w:rPr>
          <w:rFonts w:ascii="Arial" w:hAnsi="Arial" w:cs="Arial"/>
          <w:b/>
          <w:sz w:val="36"/>
          <w:szCs w:val="36"/>
        </w:rPr>
      </w:pPr>
    </w:p>
    <w:p w14:paraId="7D128992" w14:textId="77777777" w:rsidR="00745331" w:rsidRDefault="006B6BCA">
      <w:pPr>
        <w:jc w:val="both"/>
        <w:rPr>
          <w:rFonts w:ascii="Arial" w:hAnsi="Arial" w:cs="Arial"/>
          <w:b/>
          <w:sz w:val="36"/>
          <w:szCs w:val="36"/>
        </w:rPr>
      </w:pPr>
      <w:r>
        <w:rPr>
          <w:rFonts w:ascii="Arial" w:hAnsi="Arial" w:cs="Arial"/>
          <w:b/>
          <w:sz w:val="36"/>
          <w:szCs w:val="36"/>
        </w:rPr>
        <w:t xml:space="preserve">2.1.5 Footer </w:t>
      </w:r>
    </w:p>
    <w:p w14:paraId="4B34B1EE" w14:textId="77777777" w:rsidR="00745331" w:rsidRDefault="006B6BCA">
      <w:pPr>
        <w:jc w:val="both"/>
        <w:rPr>
          <w:rFonts w:ascii="Arial" w:hAnsi="Arial" w:cs="Arial"/>
          <w:color w:val="000000"/>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Hiển thị Thông tin liên hệvaf cac liên kết quan trọng .</w:t>
      </w:r>
    </w:p>
    <w:p w14:paraId="3F9AD619" w14:textId="77777777" w:rsidR="00745331" w:rsidRDefault="006B6BCA">
      <w:pPr>
        <w:pStyle w:val="NormalWeb"/>
        <w:numPr>
          <w:ilvl w:val="0"/>
          <w:numId w:val="90"/>
        </w:numPr>
        <w:spacing w:after="0"/>
        <w:jc w:val="both"/>
        <w:textAlignment w:val="baseline"/>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3214405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Có thông tin liên hệ : Địa chỉ , Email, số điện thoại </w:t>
      </w:r>
    </w:p>
    <w:p w14:paraId="4DF63455"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Chính sách và điều khoản : Chính sách bảo mật , điều khoản sử dụng  Chính sách đổi trả </w:t>
      </w:r>
    </w:p>
    <w:p w14:paraId="7942871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Mạng xã hội : Facebook , instagram , youtuber ….</w:t>
      </w:r>
    </w:p>
    <w:p w14:paraId="0845012E"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Đăng ký nhận tin  </w:t>
      </w:r>
    </w:p>
    <w:p w14:paraId="5A4AFF60"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Một số phương thức thanh toán </w:t>
      </w:r>
    </w:p>
    <w:p w14:paraId="0A33F28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Bản quyền </w:t>
      </w:r>
    </w:p>
    <w:p w14:paraId="05EBC0B2" w14:textId="77777777" w:rsidR="00745331" w:rsidRDefault="00745331">
      <w:pPr>
        <w:pStyle w:val="NormalWeb"/>
        <w:spacing w:after="0"/>
        <w:textAlignment w:val="baseline"/>
        <w:rPr>
          <w:rFonts w:ascii="Arial" w:hAnsi="Arial" w:cs="Arial"/>
          <w:color w:val="000000"/>
          <w:sz w:val="26"/>
          <w:szCs w:val="26"/>
        </w:rPr>
      </w:pPr>
    </w:p>
    <w:p w14:paraId="404C211D" w14:textId="77777777" w:rsidR="00745331" w:rsidRDefault="006B6BCA">
      <w:pPr>
        <w:pStyle w:val="Heading3"/>
        <w:rPr>
          <w:rFonts w:ascii="Arial" w:hAnsi="Arial"/>
        </w:rPr>
      </w:pPr>
      <w:bookmarkStart w:id="113" w:name="_Toc20189"/>
      <w:bookmarkStart w:id="114" w:name="_Toc18266"/>
      <w:r>
        <w:rPr>
          <w:rFonts w:ascii="Arial" w:hAnsi="Arial"/>
        </w:rPr>
        <w:lastRenderedPageBreak/>
        <w:t>3.12. Chi tiết sản phẩm</w:t>
      </w:r>
      <w:bookmarkEnd w:id="113"/>
      <w:bookmarkEnd w:id="114"/>
      <w:r>
        <w:rPr>
          <w:rFonts w:ascii="Arial" w:hAnsi="Arial"/>
        </w:rPr>
        <w:t xml:space="preserve"> </w:t>
      </w:r>
    </w:p>
    <w:p w14:paraId="439F3512" w14:textId="77777777" w:rsidR="00745331" w:rsidRDefault="006B6BCA">
      <w:pPr>
        <w:rPr>
          <w:rFonts w:ascii="Arial" w:hAnsi="Arial" w:cs="Arial"/>
          <w:sz w:val="26"/>
          <w:szCs w:val="26"/>
          <w:lang w:eastAsia="vi-VN"/>
        </w:rPr>
      </w:pPr>
      <w:r>
        <w:rPr>
          <w:rFonts w:ascii="Arial" w:hAnsi="Arial" w:cs="Arial"/>
          <w:noProof/>
          <w:sz w:val="26"/>
          <w:szCs w:val="26"/>
          <w:lang w:eastAsia="vi-VN"/>
        </w:rPr>
        <w:drawing>
          <wp:inline distT="0" distB="0" distL="0" distR="0" wp14:anchorId="237C2B83" wp14:editId="6D9DFF3A">
            <wp:extent cx="5014595" cy="4987290"/>
            <wp:effectExtent l="0" t="0" r="146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rcRect l="6770" t="677" r="5711" b="1664"/>
                    <a:stretch>
                      <a:fillRect/>
                    </a:stretch>
                  </pic:blipFill>
                  <pic:spPr>
                    <a:xfrm>
                      <a:off x="0" y="0"/>
                      <a:ext cx="5016257" cy="4988945"/>
                    </a:xfrm>
                    <a:prstGeom prst="rect">
                      <a:avLst/>
                    </a:prstGeom>
                    <a:ln>
                      <a:noFill/>
                    </a:ln>
                  </pic:spPr>
                </pic:pic>
              </a:graphicData>
            </a:graphic>
          </wp:inline>
        </w:drawing>
      </w:r>
    </w:p>
    <w:p w14:paraId="4DC3BDB8" w14:textId="77777777" w:rsidR="00745331" w:rsidRDefault="006B6BCA">
      <w:pPr>
        <w:jc w:val="center"/>
        <w:rPr>
          <w:rFonts w:ascii="Arial" w:hAnsi="Arial" w:cs="Arial"/>
        </w:rPr>
      </w:pPr>
      <w:bookmarkStart w:id="115" w:name="_Toc31862"/>
      <w:r>
        <w:rPr>
          <w:rStyle w:val="QuoteChar"/>
        </w:rPr>
        <w:t>Hình 13: Trang quản lý mã giảm giá</w:t>
      </w:r>
      <w:bookmarkEnd w:id="115"/>
    </w:p>
    <w:p w14:paraId="69520EF0" w14:textId="77777777" w:rsidR="00745331" w:rsidRDefault="00745331">
      <w:pPr>
        <w:rPr>
          <w:rFonts w:ascii="Arial" w:hAnsi="Arial" w:cs="Arial"/>
          <w:sz w:val="26"/>
          <w:szCs w:val="26"/>
          <w:lang w:eastAsia="vi-VN"/>
        </w:rPr>
      </w:pPr>
    </w:p>
    <w:p w14:paraId="0C13F7E4" w14:textId="77777777" w:rsidR="00745331" w:rsidRDefault="00745331">
      <w:pPr>
        <w:pStyle w:val="NormalWeb"/>
        <w:spacing w:after="0"/>
        <w:textAlignment w:val="baseline"/>
        <w:rPr>
          <w:rFonts w:ascii="Arial" w:hAnsi="Arial" w:cs="Arial"/>
          <w:color w:val="000000"/>
          <w:sz w:val="26"/>
          <w:szCs w:val="26"/>
        </w:rPr>
      </w:pPr>
    </w:p>
    <w:p w14:paraId="75198C1D" w14:textId="77777777" w:rsidR="00745331" w:rsidRDefault="00745331">
      <w:pPr>
        <w:pStyle w:val="NormalWeb"/>
        <w:spacing w:after="0"/>
        <w:ind w:left="2160"/>
        <w:textAlignment w:val="baseline"/>
        <w:rPr>
          <w:rFonts w:ascii="Arial" w:hAnsi="Arial" w:cs="Arial"/>
          <w:color w:val="000000"/>
          <w:sz w:val="26"/>
          <w:szCs w:val="26"/>
        </w:rPr>
      </w:pPr>
    </w:p>
    <w:p w14:paraId="70212DC4" w14:textId="77777777" w:rsidR="00745331" w:rsidRDefault="006B6BCA">
      <w:pPr>
        <w:jc w:val="both"/>
        <w:rPr>
          <w:rFonts w:ascii="Arial" w:hAnsi="Arial" w:cs="Arial"/>
        </w:rPr>
      </w:pPr>
      <w:r>
        <w:rPr>
          <w:rFonts w:ascii="Arial" w:hAnsi="Arial" w:cs="Arial"/>
        </w:rPr>
        <w:t>Thông tin sản phẩm :</w:t>
      </w:r>
    </w:p>
    <w:p w14:paraId="43E5B482"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Hình ảnh hiển thị rõ nét ,ảnh đầu tiên là mặc định</w:t>
      </w:r>
    </w:p>
    <w:p w14:paraId="5E4AC640"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tên đầy đủ của sản phẩm ,không được viết hoa(trừ tên thương hiệu)</w:t>
      </w:r>
    </w:p>
    <w:p w14:paraId="75A47C15"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Hiển thị đúng giá gốc và giá khuyến mãi (nếu có ) ,hiển thị số tiền và tỉ lệ giảm nếu có áp mã giảm giá </w:t>
      </w:r>
    </w:p>
    <w:p w14:paraId="423934FA"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Mô tả chi tiết sản phẩm gồm: thông số kỹ thuật , công dụng , chất liệu, (trường hợp mô tả qúa dài thì cho phép “xem thêm”.</w:t>
      </w:r>
    </w:p>
    <w:p w14:paraId="27B244B2"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lastRenderedPageBreak/>
        <w:t>Hiển thị số sao đánh giá , tổng số đánh danh sách nhận xét hiển thị từ mới đến cũ</w:t>
      </w:r>
    </w:p>
    <w:p w14:paraId="7D022D63"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Khi nhấn add to card thì sản phẩm được thêm vào giỏ hàng và có thông báo xác nhận đã thêm</w:t>
      </w:r>
    </w:p>
    <w:p w14:paraId="57942F2B"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Cho phép người dùng thay đổi số lượng sản phẩm (không nhỏ hơn 1 và lớn hơn 99)mặc định là 1</w:t>
      </w:r>
    </w:p>
    <w:p w14:paraId="6AE2565E" w14:textId="77777777" w:rsidR="00745331" w:rsidRDefault="006B6BCA">
      <w:pPr>
        <w:pStyle w:val="NormalWeb"/>
        <w:numPr>
          <w:ilvl w:val="0"/>
          <w:numId w:val="91"/>
        </w:numPr>
        <w:spacing w:after="0"/>
        <w:ind w:left="1440"/>
        <w:jc w:val="both"/>
        <w:textAlignment w:val="baseline"/>
        <w:rPr>
          <w:rFonts w:ascii="Arial" w:hAnsi="Arial" w:cs="Arial"/>
          <w:color w:val="000000"/>
          <w:sz w:val="22"/>
          <w:szCs w:val="22"/>
        </w:rPr>
      </w:pPr>
      <w:r>
        <w:rPr>
          <w:rFonts w:ascii="Arial" w:hAnsi="Arial" w:cs="Arial"/>
          <w:color w:val="000000"/>
          <w:sz w:val="22"/>
          <w:szCs w:val="22"/>
        </w:rPr>
        <w:t>Nếu sản phẩm hết hàng thì nút add to card sẽ bị vô hiệu hóa và  hiển thị sản phẩm hết hàng </w:t>
      </w:r>
    </w:p>
    <w:p w14:paraId="08183483" w14:textId="77777777" w:rsidR="00745331" w:rsidRDefault="006B6BCA">
      <w:pPr>
        <w:pStyle w:val="NormalWeb"/>
        <w:numPr>
          <w:ilvl w:val="0"/>
          <w:numId w:val="91"/>
        </w:numPr>
        <w:ind w:left="1440"/>
        <w:jc w:val="both"/>
        <w:textAlignment w:val="baseline"/>
        <w:rPr>
          <w:rFonts w:ascii="Arial" w:hAnsi="Arial" w:cs="Arial"/>
          <w:color w:val="000000"/>
          <w:sz w:val="22"/>
          <w:szCs w:val="22"/>
        </w:rPr>
      </w:pPr>
      <w:r>
        <w:rPr>
          <w:rFonts w:ascii="Arial" w:hAnsi="Arial" w:cs="Arial"/>
          <w:color w:val="000000"/>
          <w:sz w:val="22"/>
          <w:szCs w:val="22"/>
        </w:rPr>
        <w:t>Gợi ý sản phẩm có liên quan hoặc cùng trong  một danh mục</w:t>
      </w:r>
    </w:p>
    <w:p w14:paraId="23A3297C" w14:textId="77777777" w:rsidR="00745331" w:rsidRDefault="006B6BCA">
      <w:pPr>
        <w:pStyle w:val="NormalWeb"/>
        <w:numPr>
          <w:ilvl w:val="0"/>
          <w:numId w:val="91"/>
        </w:numPr>
        <w:ind w:left="1440"/>
        <w:jc w:val="both"/>
        <w:textAlignment w:val="baseline"/>
        <w:rPr>
          <w:rFonts w:ascii="Arial" w:hAnsi="Arial" w:cs="Arial"/>
          <w:color w:val="000000"/>
          <w:sz w:val="22"/>
          <w:szCs w:val="22"/>
        </w:rPr>
      </w:pPr>
      <w:r>
        <w:rPr>
          <w:rFonts w:ascii="Arial" w:hAnsi="Arial" w:cs="Arial"/>
        </w:rPr>
        <w:t>Nếu sản phẩm nằm trên danh sách yêu thích thì biểu tượng trái tim sẽ  màu đỏ (nhấn vào nút yêu thích để xóa ), nếu không thì nó có màu trắng hoặc  xám(nhấn vào nút yêu thích để thêm vào danh sách yêu thích)</w:t>
      </w:r>
    </w:p>
    <w:p w14:paraId="457B2DBF" w14:textId="77777777" w:rsidR="00745331" w:rsidRDefault="006B6BCA">
      <w:pPr>
        <w:pStyle w:val="NormalWeb"/>
        <w:numPr>
          <w:ilvl w:val="0"/>
          <w:numId w:val="91"/>
        </w:numPr>
        <w:ind w:left="1440"/>
        <w:jc w:val="both"/>
        <w:textAlignment w:val="baseline"/>
        <w:rPr>
          <w:rFonts w:ascii="Arial" w:hAnsi="Arial" w:cs="Arial"/>
          <w:color w:val="000000"/>
          <w:sz w:val="22"/>
          <w:szCs w:val="22"/>
        </w:rPr>
      </w:pPr>
      <w:r>
        <w:rPr>
          <w:rFonts w:ascii="Arial" w:hAnsi="Arial" w:cs="Arial"/>
          <w:color w:val="000000"/>
          <w:sz w:val="22"/>
          <w:szCs w:val="22"/>
        </w:rPr>
        <w:t xml:space="preserve">Các sản phẩm liên quan : Tải 4 sản phẩm có liên quan đến sản phẩm đang xem </w:t>
      </w:r>
    </w:p>
    <w:p w14:paraId="2196DEF7" w14:textId="77777777" w:rsidR="00745331" w:rsidRDefault="006B6BCA">
      <w:pPr>
        <w:pStyle w:val="NormalWeb"/>
        <w:jc w:val="both"/>
        <w:textAlignment w:val="baseline"/>
        <w:rPr>
          <w:rFonts w:ascii="Arial" w:hAnsi="Arial" w:cs="Arial"/>
          <w:color w:val="000000"/>
          <w:sz w:val="22"/>
          <w:szCs w:val="22"/>
        </w:rPr>
      </w:pPr>
      <w:r>
        <w:rPr>
          <w:rFonts w:ascii="Arial" w:hAnsi="Arial" w:cs="Arial"/>
          <w:color w:val="000000"/>
          <w:sz w:val="22"/>
          <w:szCs w:val="22"/>
        </w:rPr>
        <w:t>Additional Information:</w:t>
      </w:r>
    </w:p>
    <w:p w14:paraId="33F476C2" w14:textId="77777777" w:rsidR="00745331" w:rsidRDefault="006B6BCA">
      <w:pPr>
        <w:pStyle w:val="ListParagraph"/>
        <w:numPr>
          <w:ilvl w:val="2"/>
          <w:numId w:val="90"/>
        </w:numPr>
        <w:jc w:val="both"/>
        <w:rPr>
          <w:rFonts w:ascii="Arial" w:hAnsi="Arial" w:cs="Arial"/>
        </w:rPr>
      </w:pPr>
      <w:r>
        <w:rPr>
          <w:rFonts w:ascii="Arial" w:hAnsi="Arial" w:cs="Arial"/>
        </w:rPr>
        <w:t xml:space="preserve">Đảm bảo nội dung không đươc vượt quá độ đài khung </w:t>
      </w:r>
    </w:p>
    <w:p w14:paraId="447CBFD3" w14:textId="77777777" w:rsidR="00745331" w:rsidRDefault="006B6BCA">
      <w:pPr>
        <w:pStyle w:val="ListParagraph"/>
        <w:numPr>
          <w:ilvl w:val="2"/>
          <w:numId w:val="90"/>
        </w:numPr>
        <w:jc w:val="both"/>
        <w:rPr>
          <w:rFonts w:ascii="Arial" w:hAnsi="Arial" w:cs="Arial"/>
        </w:rPr>
      </w:pPr>
      <w:r>
        <w:rPr>
          <w:rFonts w:ascii="Arial" w:hAnsi="Arial" w:cs="Arial"/>
        </w:rPr>
        <w:t xml:space="preserve">Nội dung phải được định dạng rõ ràng </w:t>
      </w:r>
    </w:p>
    <w:p w14:paraId="00D7E935" w14:textId="77777777" w:rsidR="00745331" w:rsidRDefault="006B6BCA">
      <w:pPr>
        <w:pStyle w:val="ListParagraph"/>
        <w:numPr>
          <w:ilvl w:val="2"/>
          <w:numId w:val="90"/>
        </w:numPr>
        <w:jc w:val="both"/>
        <w:rPr>
          <w:rFonts w:ascii="Arial" w:hAnsi="Arial" w:cs="Arial"/>
        </w:rPr>
      </w:pPr>
      <w:r>
        <w:rPr>
          <w:rFonts w:ascii="Arial" w:hAnsi="Arial" w:cs="Arial"/>
        </w:rPr>
        <w:t xml:space="preserve">Hiển thị thông tin  của sản phẩm </w:t>
      </w:r>
    </w:p>
    <w:p w14:paraId="761A4AC7" w14:textId="77777777" w:rsidR="00745331" w:rsidRDefault="006B6BCA">
      <w:pPr>
        <w:pStyle w:val="NormalWeb"/>
        <w:spacing w:after="0"/>
        <w:jc w:val="both"/>
        <w:textAlignment w:val="baseline"/>
        <w:rPr>
          <w:rFonts w:ascii="Arial" w:hAnsi="Arial" w:cs="Arial"/>
          <w:color w:val="000000"/>
          <w:sz w:val="26"/>
          <w:szCs w:val="26"/>
        </w:rPr>
      </w:pPr>
      <w:r>
        <w:rPr>
          <w:rFonts w:ascii="Arial" w:hAnsi="Arial" w:cs="Arial"/>
          <w:color w:val="000000"/>
          <w:sz w:val="26"/>
          <w:szCs w:val="26"/>
        </w:rPr>
        <w:t>Reviews</w:t>
      </w:r>
    </w:p>
    <w:p w14:paraId="69B39ACB"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Mỗi đánh giá  có tên người dùng , nội dung đánh giá , ngày đánh giá </w:t>
      </w:r>
    </w:p>
    <w:p w14:paraId="2A4655B5"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Giới hạn nội dung đánh giá  và hiển thị xem thêm nếu nội dung quá dài </w:t>
      </w:r>
    </w:p>
    <w:p w14:paraId="6752D32C"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Nếu chưa có đánh giá nào thì hiển thị thông báo “Chưa có đánh giá nào ”</w:t>
      </w:r>
    </w:p>
    <w:p w14:paraId="6F7C37B1"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 xml:space="preserve">Nếu số lượng đánh giá nhiều thì phải có phân trang </w:t>
      </w:r>
    </w:p>
    <w:p w14:paraId="0B71730C" w14:textId="77777777" w:rsidR="00745331" w:rsidRDefault="006B6BCA">
      <w:pPr>
        <w:pStyle w:val="NormalWeb"/>
        <w:spacing w:after="0"/>
        <w:jc w:val="both"/>
        <w:textAlignment w:val="baseline"/>
        <w:rPr>
          <w:rFonts w:ascii="Arial" w:hAnsi="Arial" w:cs="Arial"/>
          <w:color w:val="000000"/>
          <w:sz w:val="26"/>
          <w:szCs w:val="26"/>
        </w:rPr>
      </w:pPr>
      <w:r>
        <w:rPr>
          <w:rFonts w:ascii="Arial" w:hAnsi="Arial" w:cs="Arial"/>
          <w:color w:val="000000"/>
          <w:sz w:val="26"/>
          <w:szCs w:val="26"/>
        </w:rPr>
        <w:t xml:space="preserve">Add Review </w:t>
      </w:r>
    </w:p>
    <w:p w14:paraId="1A573CA6"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name bắt buộc phải nhập , , nếu để trống  hiển thị thông báo lỗi “Khong đươckj để trống name ”;</w:t>
      </w:r>
    </w:p>
    <w:p w14:paraId="1FBE6301"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email: Bắt buộc nhập phải định dạng đúng email  sử sụng regex để kiểm tra ,giới hạn độ dài của email, , nếu để trống  hiển thị thông báo lỗi “Email không được để trống”</w:t>
      </w:r>
    </w:p>
    <w:p w14:paraId="65E8E7C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“Your Rating ” : Bắt buộc nhập , , nếu để trống  hiển thị thông báo lỗi “Vui lòng đánh giá ”</w:t>
      </w:r>
    </w:p>
    <w:p w14:paraId="33103234" w14:textId="77777777" w:rsidR="00745331" w:rsidRDefault="00745331">
      <w:pPr>
        <w:pStyle w:val="NormalWeb"/>
        <w:spacing w:after="0"/>
        <w:ind w:left="2160"/>
        <w:jc w:val="both"/>
        <w:textAlignment w:val="baseline"/>
        <w:rPr>
          <w:rFonts w:ascii="Arial" w:hAnsi="Arial" w:cs="Arial"/>
          <w:color w:val="000000"/>
          <w:sz w:val="26"/>
          <w:szCs w:val="26"/>
        </w:rPr>
      </w:pPr>
    </w:p>
    <w:p w14:paraId="0F62D33B" w14:textId="77777777" w:rsidR="00745331" w:rsidRDefault="006B6BCA">
      <w:pPr>
        <w:pStyle w:val="NormalWeb"/>
        <w:spacing w:after="0"/>
        <w:jc w:val="both"/>
        <w:textAlignment w:val="baseline"/>
        <w:rPr>
          <w:rFonts w:ascii="Arial" w:hAnsi="Arial" w:cs="Arial"/>
          <w:color w:val="000000"/>
          <w:sz w:val="26"/>
          <w:szCs w:val="26"/>
        </w:rPr>
      </w:pPr>
      <w:r>
        <w:rPr>
          <w:rFonts w:ascii="Arial" w:hAnsi="Arial" w:cs="Arial"/>
          <w:color w:val="000000"/>
          <w:sz w:val="26"/>
          <w:szCs w:val="26"/>
        </w:rPr>
        <w:lastRenderedPageBreak/>
        <w:t>Trường Your review</w:t>
      </w:r>
    </w:p>
    <w:p w14:paraId="5D4E25D8"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Trường Your review :bắt buộc nhập , nếu để trống  hiển thị thông báo lỗi “Vui lòng nhập nội dung đánh giá ”, giới hạn độ dài của nọi dung nhập nếu người dùng nhập quá dài (vd: 200 ký tự) thì xuất hiện thông báo lỗi “Nội dung đánh giá không được vượt quá 200 ký  tự ”</w:t>
      </w:r>
    </w:p>
    <w:p w14:paraId="1A0EBE24" w14:textId="77777777" w:rsidR="00745331" w:rsidRDefault="006B6BCA">
      <w:pPr>
        <w:pStyle w:val="NormalWeb"/>
        <w:numPr>
          <w:ilvl w:val="2"/>
          <w:numId w:val="90"/>
        </w:numPr>
        <w:spacing w:after="0"/>
        <w:jc w:val="both"/>
        <w:textAlignment w:val="baseline"/>
        <w:rPr>
          <w:rFonts w:ascii="Arial" w:hAnsi="Arial" w:cs="Arial"/>
          <w:color w:val="000000"/>
          <w:sz w:val="26"/>
          <w:szCs w:val="26"/>
        </w:rPr>
      </w:pPr>
      <w:r>
        <w:rPr>
          <w:rFonts w:ascii="Arial" w:hAnsi="Arial" w:cs="Arial"/>
          <w:color w:val="000000"/>
          <w:sz w:val="26"/>
          <w:szCs w:val="26"/>
        </w:rPr>
        <w:t>Trong phần Your review: hệ thống cung cấp  một nút để tải ảnh lên kèm đánh giá , tải ảnh không bắt buộc  người dùng vẫn có thể đánh giá  mà không cần tải ảnh . Giới hạn số lượng ảnh  chỉ cho phép  tải lên tối đa 3 ảnh hoặc nhiều hơn (tùy vào nhu cầu ).Chỉ cho phép  các định dạng ảnh phổ biến JPEG,PNG,GIT nếu người dùng tải ảnh lên không đúng định dạng thì hiển thị thông báo “Chỉ hổ trợ định dạng JPEG,PNG,GIT”  và Giới hạn kích thước cho mỗi ảnh vd : 5mb  nếu vượt qua thì hiển thị thông báo “Ảnh của bạn đã vượt quá 5mb”.</w:t>
      </w:r>
    </w:p>
    <w:p w14:paraId="42A1296B" w14:textId="77777777" w:rsidR="00745331" w:rsidRDefault="00745331">
      <w:pPr>
        <w:pStyle w:val="NormalWeb"/>
        <w:spacing w:after="0"/>
        <w:textAlignment w:val="baseline"/>
        <w:rPr>
          <w:rFonts w:ascii="Arial" w:hAnsi="Arial" w:cs="Arial"/>
          <w:color w:val="000000"/>
          <w:sz w:val="26"/>
          <w:szCs w:val="26"/>
        </w:rPr>
      </w:pPr>
    </w:p>
    <w:p w14:paraId="3BBECC82" w14:textId="77777777" w:rsidR="00745331" w:rsidRDefault="006B6BCA">
      <w:pPr>
        <w:pStyle w:val="NormalWeb"/>
        <w:spacing w:after="0"/>
        <w:ind w:left="720"/>
        <w:textAlignment w:val="baseline"/>
        <w:rPr>
          <w:rFonts w:ascii="Arial" w:hAnsi="Arial" w:cs="Arial"/>
          <w:color w:val="000000"/>
          <w:sz w:val="26"/>
          <w:szCs w:val="26"/>
        </w:rPr>
      </w:pPr>
      <w:r>
        <w:rPr>
          <w:rFonts w:ascii="Arial" w:hAnsi="Arial" w:cs="Arial"/>
          <w:color w:val="000000"/>
          <w:sz w:val="26"/>
          <w:szCs w:val="26"/>
        </w:rPr>
        <w:t xml:space="preserve"> </w:t>
      </w:r>
    </w:p>
    <w:p w14:paraId="21B85A84" w14:textId="77777777" w:rsidR="00745331" w:rsidRDefault="00745331">
      <w:pPr>
        <w:rPr>
          <w:rFonts w:ascii="Arial" w:hAnsi="Arial" w:cs="Arial"/>
          <w:b/>
          <w:sz w:val="36"/>
          <w:szCs w:val="36"/>
        </w:rPr>
      </w:pPr>
    </w:p>
    <w:p w14:paraId="387531C7" w14:textId="77777777" w:rsidR="00745331" w:rsidRDefault="00745331">
      <w:pPr>
        <w:rPr>
          <w:rFonts w:ascii="Arial" w:hAnsi="Arial" w:cs="Arial"/>
          <w:b/>
          <w:sz w:val="36"/>
          <w:szCs w:val="36"/>
        </w:rPr>
      </w:pPr>
    </w:p>
    <w:p w14:paraId="03035F23" w14:textId="77777777" w:rsidR="00745331" w:rsidRDefault="00745331">
      <w:pPr>
        <w:rPr>
          <w:rFonts w:ascii="Arial" w:hAnsi="Arial" w:cs="Arial"/>
          <w:b/>
          <w:sz w:val="36"/>
          <w:szCs w:val="36"/>
        </w:rPr>
      </w:pPr>
    </w:p>
    <w:p w14:paraId="33656BE7" w14:textId="77777777" w:rsidR="00745331" w:rsidRDefault="006B6BCA">
      <w:pPr>
        <w:pStyle w:val="Heading3"/>
        <w:rPr>
          <w:rFonts w:ascii="Arial" w:hAnsi="Arial"/>
        </w:rPr>
      </w:pPr>
      <w:bookmarkStart w:id="116" w:name="_Toc5749"/>
      <w:bookmarkStart w:id="117" w:name="_Toc23514"/>
      <w:r>
        <w:rPr>
          <w:rFonts w:ascii="Arial" w:hAnsi="Arial"/>
        </w:rPr>
        <w:lastRenderedPageBreak/>
        <w:t>3.13. Bộ lọc</w:t>
      </w:r>
      <w:bookmarkEnd w:id="116"/>
      <w:bookmarkEnd w:id="117"/>
    </w:p>
    <w:p w14:paraId="54E93A83" w14:textId="77777777" w:rsidR="00745331" w:rsidRDefault="006B6BCA">
      <w:pPr>
        <w:jc w:val="center"/>
        <w:rPr>
          <w:rFonts w:ascii="Arial" w:hAnsi="Arial" w:cs="Arial"/>
          <w:b/>
          <w:sz w:val="36"/>
          <w:szCs w:val="36"/>
        </w:rPr>
      </w:pPr>
      <w:r>
        <w:rPr>
          <w:rFonts w:ascii="Arial" w:hAnsi="Arial" w:cs="Arial"/>
          <w:b/>
          <w:noProof/>
          <w:sz w:val="36"/>
          <w:szCs w:val="36"/>
          <w:lang w:eastAsia="vi-VN"/>
        </w:rPr>
        <w:drawing>
          <wp:inline distT="0" distB="0" distL="0" distR="0" wp14:anchorId="61554E94" wp14:editId="20B45D02">
            <wp:extent cx="5398770" cy="4553585"/>
            <wp:effectExtent l="0" t="0" r="11430"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rcRect l="5801"/>
                    <a:stretch>
                      <a:fillRect/>
                    </a:stretch>
                  </pic:blipFill>
                  <pic:spPr>
                    <a:xfrm>
                      <a:off x="0" y="0"/>
                      <a:ext cx="5399001" cy="4553585"/>
                    </a:xfrm>
                    <a:prstGeom prst="rect">
                      <a:avLst/>
                    </a:prstGeom>
                    <a:ln>
                      <a:noFill/>
                    </a:ln>
                  </pic:spPr>
                </pic:pic>
              </a:graphicData>
            </a:graphic>
          </wp:inline>
        </w:drawing>
      </w:r>
      <w:r>
        <w:rPr>
          <w:rFonts w:ascii="Arial" w:hAnsi="Arial" w:cs="Arial"/>
          <w:b/>
          <w:sz w:val="36"/>
          <w:szCs w:val="36"/>
        </w:rPr>
        <w:t xml:space="preserve"> </w:t>
      </w:r>
      <w:r>
        <w:rPr>
          <w:rFonts w:ascii="Arial" w:hAnsi="Arial" w:cs="Arial"/>
          <w:b/>
          <w:sz w:val="36"/>
          <w:szCs w:val="36"/>
        </w:rPr>
        <w:br/>
      </w:r>
    </w:p>
    <w:p w14:paraId="127689E9" w14:textId="77777777" w:rsidR="00745331" w:rsidRDefault="006B6BCA">
      <w:pPr>
        <w:jc w:val="center"/>
        <w:rPr>
          <w:rFonts w:ascii="Arial" w:hAnsi="Arial" w:cs="Arial"/>
        </w:rPr>
      </w:pPr>
      <w:bookmarkStart w:id="118" w:name="_Toc8471"/>
      <w:r>
        <w:rPr>
          <w:rStyle w:val="QuoteChar"/>
        </w:rPr>
        <w:t>Hình 14: Bộ lọc</w:t>
      </w:r>
      <w:bookmarkEnd w:id="118"/>
    </w:p>
    <w:p w14:paraId="68956CB5" w14:textId="77777777" w:rsidR="00745331" w:rsidRDefault="00745331">
      <w:pPr>
        <w:rPr>
          <w:rFonts w:ascii="Arial" w:hAnsi="Arial" w:cs="Arial"/>
          <w:b/>
          <w:sz w:val="36"/>
          <w:szCs w:val="36"/>
        </w:rPr>
      </w:pPr>
    </w:p>
    <w:p w14:paraId="47785D61" w14:textId="77777777" w:rsidR="00745331" w:rsidRDefault="006B6BCA">
      <w:pPr>
        <w:jc w:val="both"/>
        <w:rPr>
          <w:rFonts w:ascii="Arial" w:hAnsi="Arial" w:cs="Arial"/>
          <w:sz w:val="26"/>
          <w:szCs w:val="26"/>
        </w:rPr>
      </w:pPr>
      <w:r>
        <w:rPr>
          <w:rFonts w:ascii="Arial" w:hAnsi="Arial" w:cs="Arial"/>
          <w:b/>
          <w:bCs/>
          <w:color w:val="000000"/>
          <w:sz w:val="26"/>
          <w:szCs w:val="26"/>
        </w:rPr>
        <w:t>Chức năng</w:t>
      </w:r>
      <w:r>
        <w:rPr>
          <w:rFonts w:ascii="Arial" w:hAnsi="Arial" w:cs="Arial"/>
          <w:color w:val="000000"/>
          <w:sz w:val="26"/>
          <w:szCs w:val="26"/>
        </w:rPr>
        <w:t xml:space="preserve">: </w:t>
      </w:r>
      <w:r>
        <w:rPr>
          <w:rFonts w:ascii="Arial" w:hAnsi="Arial" w:cs="Arial"/>
          <w:b/>
        </w:rPr>
        <w:t>:</w:t>
      </w:r>
      <w:r>
        <w:rPr>
          <w:rFonts w:ascii="Arial" w:hAnsi="Arial" w:cs="Arial"/>
        </w:rPr>
        <w:t xml:space="preserve"> </w:t>
      </w:r>
      <w:r>
        <w:rPr>
          <w:rFonts w:ascii="Arial" w:hAnsi="Arial" w:cs="Arial"/>
          <w:sz w:val="26"/>
          <w:szCs w:val="26"/>
        </w:rPr>
        <w:t xml:space="preserve">Giúp người dùng tìm kiếm sản phẩm nhanh chóng dựa trên các tiêu chí  cụ thể </w:t>
      </w:r>
    </w:p>
    <w:p w14:paraId="6FA33537" w14:textId="77777777" w:rsidR="00745331" w:rsidRDefault="006B6BCA">
      <w:pPr>
        <w:jc w:val="both"/>
        <w:rPr>
          <w:rFonts w:ascii="Arial" w:hAnsi="Arial" w:cs="Arial"/>
          <w:color w:val="000000"/>
          <w:sz w:val="26"/>
          <w:szCs w:val="26"/>
        </w:rPr>
      </w:pPr>
      <w:r>
        <w:rPr>
          <w:rFonts w:ascii="Arial" w:hAnsi="Arial" w:cs="Arial"/>
          <w:b/>
          <w:bCs/>
          <w:color w:val="000000"/>
          <w:sz w:val="26"/>
          <w:szCs w:val="26"/>
        </w:rPr>
        <w:t>Nội dung</w:t>
      </w:r>
      <w:r>
        <w:rPr>
          <w:rFonts w:ascii="Arial" w:hAnsi="Arial" w:cs="Arial"/>
          <w:color w:val="000000"/>
          <w:sz w:val="26"/>
          <w:szCs w:val="26"/>
        </w:rPr>
        <w:t xml:space="preserve">: </w:t>
      </w:r>
    </w:p>
    <w:p w14:paraId="633D7D28" w14:textId="77777777" w:rsidR="00745331" w:rsidRDefault="006B6BCA">
      <w:pPr>
        <w:jc w:val="both"/>
        <w:rPr>
          <w:rFonts w:ascii="Arial" w:hAnsi="Arial" w:cs="Arial"/>
        </w:rPr>
      </w:pPr>
      <w:r>
        <w:rPr>
          <w:rFonts w:ascii="Arial" w:hAnsi="Arial" w:cs="Arial"/>
        </w:rPr>
        <w:t>+  Lọc theo danh mục: Hiển thị các danh mục sản phẩm người dùng có thể chọn nhiều danh mục khác nhau để lọc sản phẩm hiển thị</w:t>
      </w:r>
    </w:p>
    <w:p w14:paraId="48F7633D" w14:textId="77777777" w:rsidR="00745331" w:rsidRDefault="006B6BCA">
      <w:pPr>
        <w:jc w:val="both"/>
        <w:rPr>
          <w:rFonts w:ascii="Arial" w:hAnsi="Arial" w:cs="Arial"/>
        </w:rPr>
      </w:pPr>
      <w:r>
        <w:rPr>
          <w:rFonts w:ascii="Arial" w:hAnsi="Arial" w:cs="Arial"/>
        </w:rPr>
        <w:t xml:space="preserve">+ Khoảng giá : Người dùng có thể chọn các mức giá cố định  từ bộ lọc , tùy chọn “xem thêm ” để mở rộng phạm vi giá </w:t>
      </w:r>
    </w:p>
    <w:p w14:paraId="55A6F0BA" w14:textId="77777777" w:rsidR="00745331" w:rsidRDefault="006B6BCA">
      <w:pPr>
        <w:jc w:val="both"/>
        <w:rPr>
          <w:rFonts w:ascii="Arial" w:hAnsi="Arial" w:cs="Arial"/>
          <w:sz w:val="26"/>
          <w:szCs w:val="26"/>
        </w:rPr>
      </w:pPr>
      <w:r>
        <w:rPr>
          <w:rFonts w:ascii="Arial" w:hAnsi="Arial" w:cs="Arial"/>
        </w:rPr>
        <w:lastRenderedPageBreak/>
        <w:t>+ thương hiệu : Chỉ hiển thị thương hiệu có sản phẩm đang bán,</w:t>
      </w:r>
      <w:r>
        <w:rPr>
          <w:rFonts w:ascii="Arial" w:hAnsi="Arial" w:cs="Arial"/>
          <w:color w:val="000000"/>
        </w:rPr>
        <w:t xml:space="preserve"> </w:t>
      </w:r>
      <w:r>
        <w:rPr>
          <w:rFonts w:ascii="Arial" w:hAnsi="Arial" w:cs="Arial"/>
          <w:color w:val="000000"/>
          <w:sz w:val="26"/>
          <w:szCs w:val="26"/>
        </w:rPr>
        <w:t>nút  “show More” để mở rộng danh sách thương hiệu</w:t>
      </w:r>
    </w:p>
    <w:p w14:paraId="006DFA0C" w14:textId="77777777" w:rsidR="00745331" w:rsidRDefault="006B6BCA">
      <w:pPr>
        <w:jc w:val="both"/>
        <w:rPr>
          <w:rFonts w:ascii="Arial" w:hAnsi="Arial" w:cs="Arial"/>
        </w:rPr>
      </w:pPr>
      <w:r>
        <w:rPr>
          <w:rFonts w:ascii="Arial" w:hAnsi="Arial" w:cs="Arial"/>
        </w:rPr>
        <w:t>+ Tình trạng còn hàng : Lọc sản phẩm theo tình trạng “Còn hàng ” hoặc “Hết Hàng”</w:t>
      </w:r>
    </w:p>
    <w:p w14:paraId="161E561C" w14:textId="77777777" w:rsidR="00745331" w:rsidRDefault="006B6BCA">
      <w:pPr>
        <w:jc w:val="both"/>
        <w:rPr>
          <w:rFonts w:ascii="Arial" w:hAnsi="Arial" w:cs="Arial"/>
        </w:rPr>
      </w:pPr>
      <w:r>
        <w:rPr>
          <w:rFonts w:ascii="Arial" w:hAnsi="Arial" w:cs="Arial"/>
        </w:rPr>
        <w:t xml:space="preserve"> + Khuyết mãi : lọc sản phẩm có giảm giá </w:t>
      </w:r>
    </w:p>
    <w:p w14:paraId="24DA290C" w14:textId="77777777" w:rsidR="00745331" w:rsidRDefault="006B6BCA">
      <w:pPr>
        <w:pStyle w:val="NormalWeb"/>
        <w:rPr>
          <w:rFonts w:ascii="Arial" w:hAnsi="Arial" w:cs="Arial"/>
          <w:sz w:val="26"/>
          <w:szCs w:val="26"/>
        </w:rPr>
      </w:pPr>
      <w:r>
        <w:rPr>
          <w:rFonts w:ascii="Arial" w:hAnsi="Arial" w:cs="Arial"/>
          <w:sz w:val="26"/>
          <w:szCs w:val="26"/>
        </w:rPr>
        <w:t>+ C</w:t>
      </w:r>
      <w:r>
        <w:rPr>
          <w:rFonts w:ascii="Arial" w:hAnsi="Arial" w:cs="Arial"/>
          <w:color w:val="000000"/>
          <w:sz w:val="26"/>
          <w:szCs w:val="26"/>
        </w:rPr>
        <w:t>ó hộp chọn số lượng sản phẩm hiển thị (4,8, 12 sẩn phẩm)</w:t>
      </w:r>
    </w:p>
    <w:p w14:paraId="60656B2A" w14:textId="77777777" w:rsidR="00745331" w:rsidRDefault="00745331">
      <w:pPr>
        <w:rPr>
          <w:rFonts w:ascii="Arial" w:hAnsi="Arial" w:cs="Arial"/>
        </w:rPr>
      </w:pPr>
    </w:p>
    <w:p w14:paraId="2DCD1C7D" w14:textId="77777777" w:rsidR="00745331" w:rsidRDefault="00745331">
      <w:pPr>
        <w:rPr>
          <w:rFonts w:ascii="Arial" w:hAnsi="Arial" w:cs="Arial"/>
          <w:color w:val="000000"/>
          <w:sz w:val="26"/>
          <w:szCs w:val="26"/>
        </w:rPr>
      </w:pPr>
    </w:p>
    <w:p w14:paraId="30CAAAB2" w14:textId="77777777" w:rsidR="00745331" w:rsidRDefault="006B6BCA">
      <w:pPr>
        <w:rPr>
          <w:rFonts w:ascii="Arial" w:hAnsi="Arial" w:cs="Arial"/>
        </w:rPr>
      </w:pPr>
      <w:r>
        <w:rPr>
          <w:rFonts w:ascii="Arial" w:hAnsi="Arial" w:cs="Arial"/>
        </w:rPr>
        <w:t xml:space="preserve">   </w:t>
      </w:r>
    </w:p>
    <w:p w14:paraId="6A034CD9" w14:textId="77777777" w:rsidR="00745331" w:rsidRDefault="006B6BCA">
      <w:pPr>
        <w:pStyle w:val="Heading3"/>
        <w:rPr>
          <w:rFonts w:ascii="Arial" w:hAnsi="Arial"/>
        </w:rPr>
      </w:pPr>
      <w:bookmarkStart w:id="119" w:name="_Toc28347"/>
      <w:bookmarkStart w:id="120" w:name="_Toc31527"/>
      <w:r>
        <w:rPr>
          <w:rFonts w:ascii="Arial" w:hAnsi="Arial"/>
        </w:rPr>
        <w:t>3.14. Trang quản lý sản phẩm</w:t>
      </w:r>
      <w:bookmarkEnd w:id="119"/>
      <w:bookmarkEnd w:id="120"/>
    </w:p>
    <w:p w14:paraId="1BA80709" w14:textId="77777777" w:rsidR="00745331" w:rsidRDefault="006B6BCA">
      <w:pPr>
        <w:rPr>
          <w:rFonts w:ascii="Arial" w:hAnsi="Arial" w:cs="Arial"/>
          <w:b/>
          <w:sz w:val="36"/>
          <w:szCs w:val="36"/>
          <w:lang w:eastAsia="vi-VN"/>
        </w:rPr>
      </w:pPr>
      <w:r>
        <w:rPr>
          <w:rFonts w:ascii="Arial" w:hAnsi="Arial" w:cs="Arial"/>
          <w:b/>
          <w:noProof/>
          <w:sz w:val="36"/>
          <w:szCs w:val="36"/>
          <w:lang w:eastAsia="vi-VN"/>
        </w:rPr>
        <w:drawing>
          <wp:inline distT="0" distB="0" distL="0" distR="0" wp14:anchorId="4260D604" wp14:editId="6614A2E8">
            <wp:extent cx="5731510" cy="1889760"/>
            <wp:effectExtent l="0" t="0" r="25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889760"/>
                    </a:xfrm>
                    <a:prstGeom prst="rect">
                      <a:avLst/>
                    </a:prstGeom>
                  </pic:spPr>
                </pic:pic>
              </a:graphicData>
            </a:graphic>
          </wp:inline>
        </w:drawing>
      </w:r>
    </w:p>
    <w:p w14:paraId="1822B4D2" w14:textId="77777777" w:rsidR="00745331" w:rsidRDefault="006B6BCA">
      <w:pPr>
        <w:jc w:val="center"/>
        <w:rPr>
          <w:rFonts w:ascii="Arial" w:hAnsi="Arial" w:cs="Arial"/>
        </w:rPr>
      </w:pPr>
      <w:bookmarkStart w:id="121" w:name="_Toc25892"/>
      <w:r>
        <w:rPr>
          <w:rStyle w:val="QuoteChar"/>
        </w:rPr>
        <w:t>Hình 15: Trang quản lý sản phẩm</w:t>
      </w:r>
      <w:bookmarkEnd w:id="121"/>
    </w:p>
    <w:p w14:paraId="067F99E2" w14:textId="77777777" w:rsidR="00745331" w:rsidRDefault="00745331">
      <w:pPr>
        <w:rPr>
          <w:rFonts w:ascii="Arial" w:hAnsi="Arial" w:cs="Arial"/>
          <w:b/>
          <w:sz w:val="36"/>
          <w:szCs w:val="36"/>
          <w:lang w:eastAsia="vi-VN"/>
        </w:rPr>
      </w:pPr>
    </w:p>
    <w:p w14:paraId="683F326A" w14:textId="77777777" w:rsidR="00745331" w:rsidRDefault="006B6BCA">
      <w:pPr>
        <w:pStyle w:val="NormalWeb"/>
        <w:jc w:val="both"/>
        <w:rPr>
          <w:rFonts w:ascii="Arial" w:hAnsi="Arial" w:cs="Arial"/>
        </w:rPr>
      </w:pPr>
      <w:r>
        <w:rPr>
          <w:rFonts w:ascii="Arial" w:hAnsi="Arial" w:cs="Arial"/>
          <w:b/>
          <w:sz w:val="36"/>
          <w:szCs w:val="36"/>
        </w:rPr>
        <w:t xml:space="preserve">  </w:t>
      </w:r>
      <w:r>
        <w:rPr>
          <w:rFonts w:ascii="Arial" w:hAnsi="Arial" w:cs="Arial"/>
          <w:color w:val="000000"/>
          <w:sz w:val="22"/>
          <w:szCs w:val="22"/>
        </w:rPr>
        <w:t>  mô tả: </w:t>
      </w:r>
    </w:p>
    <w:p w14:paraId="5B7DF901" w14:textId="77777777" w:rsidR="00745331" w:rsidRDefault="006B6BCA">
      <w:pPr>
        <w:spacing w:line="240" w:lineRule="auto"/>
        <w:jc w:val="both"/>
        <w:rPr>
          <w:rFonts w:ascii="Arial" w:eastAsia="Times New Roman" w:hAnsi="Arial" w:cs="Arial"/>
          <w:sz w:val="24"/>
          <w:szCs w:val="24"/>
          <w:lang w:eastAsia="vi-VN"/>
        </w:rPr>
      </w:pPr>
      <w:r>
        <w:rPr>
          <w:rFonts w:ascii="Arial" w:eastAsia="Times New Roman" w:hAnsi="Arial" w:cs="Arial"/>
          <w:color w:val="000000"/>
          <w:lang w:eastAsia="vi-VN"/>
        </w:rPr>
        <w:t>Quản lý sản phảm cho phép quản trị viên thực hiện các thao tác như thêm xóa sửa  sản phẩm trong hệ thống</w:t>
      </w:r>
    </w:p>
    <w:p w14:paraId="0AC675CE" w14:textId="77777777" w:rsidR="00745331" w:rsidRDefault="006B6BCA">
      <w:pPr>
        <w:numPr>
          <w:ilvl w:val="0"/>
          <w:numId w:val="92"/>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Thêm sản phẩm: cho phép admin nhập thông tin sản phẩm mới  và lưu vào trong hệ thống</w:t>
      </w:r>
    </w:p>
    <w:p w14:paraId="7AA21C86"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sản phẩm ít nhất 10 ký tự, tối đa 50 ký tự, không để trống, không trùng tên với danh mục đã có, chỉ cho phép chữ cái, số, khoảng trắng (không được khoảng trắng liên tiếp).</w:t>
      </w:r>
    </w:p>
    <w:p w14:paraId="382D45D4"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3BDCA750"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Brand : Mỗi sản phẩm sẽ được gắn với một thương hiệu  , mỗi sản phẩm cần liên kết với brand hoặc nhiều brand</w:t>
      </w:r>
    </w:p>
    <w:p w14:paraId="1B0B84FA" w14:textId="77777777" w:rsidR="00745331" w:rsidRDefault="006B6BCA">
      <w:pPr>
        <w:pStyle w:val="ListParagraph"/>
        <w:numPr>
          <w:ilvl w:val="2"/>
          <w:numId w:val="92"/>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Danh mục: Mỗi sản phẩm sẽ được gắn với một danh mục , mỗi sản phẩm cần liên kết với một danh mục  duy nhất</w:t>
      </w:r>
    </w:p>
    <w:p w14:paraId="23F9274A" w14:textId="77777777" w:rsidR="00745331" w:rsidRDefault="006B6BCA">
      <w:pPr>
        <w:spacing w:after="0" w:line="240" w:lineRule="auto"/>
        <w:jc w:val="both"/>
        <w:rPr>
          <w:rFonts w:ascii="Arial" w:eastAsia="Times New Roman" w:hAnsi="Arial" w:cs="Arial"/>
          <w:sz w:val="24"/>
          <w:szCs w:val="24"/>
          <w:lang w:eastAsia="vi-VN"/>
        </w:rPr>
      </w:pPr>
      <w:r>
        <w:rPr>
          <w:rFonts w:ascii="Arial" w:eastAsia="Times New Roman" w:hAnsi="Arial" w:cs="Arial"/>
          <w:sz w:val="24"/>
          <w:szCs w:val="24"/>
          <w:lang w:eastAsia="vi-VN"/>
        </w:rPr>
        <w:lastRenderedPageBreak/>
        <w:br/>
      </w:r>
      <w:r>
        <w:rPr>
          <w:rFonts w:ascii="Arial" w:eastAsia="Times New Roman" w:hAnsi="Arial" w:cs="Arial"/>
          <w:sz w:val="24"/>
          <w:szCs w:val="24"/>
          <w:lang w:eastAsia="vi-VN"/>
        </w:rPr>
        <w:br/>
      </w:r>
    </w:p>
    <w:p w14:paraId="28650BC4" w14:textId="77777777" w:rsidR="00745331" w:rsidRDefault="006B6BCA">
      <w:pPr>
        <w:numPr>
          <w:ilvl w:val="0"/>
          <w:numId w:val="93"/>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Sửa sản phẩm : cho phép admin cập nhập sản phẩm đã có </w:t>
      </w:r>
    </w:p>
    <w:p w14:paraId="4781156D" w14:textId="77777777"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3E1FCB6B" w14:textId="77777777"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64CB9306" w14:textId="77777777" w:rsidR="00745331" w:rsidRDefault="006B6BCA">
      <w:pPr>
        <w:pStyle w:val="ListParagraph"/>
        <w:numPr>
          <w:ilvl w:val="2"/>
          <w:numId w:val="93"/>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Brand_id : Mỗi danh mục sẽ được gắn với một thương hiệu  , mỗi danh mục cần liên kết với brand hoặc nhiều thương hiệu</w:t>
      </w:r>
    </w:p>
    <w:p w14:paraId="70D42E22" w14:textId="77777777" w:rsidR="00745331" w:rsidRDefault="006B6BCA">
      <w:pPr>
        <w:numPr>
          <w:ilvl w:val="0"/>
          <w:numId w:val="94"/>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Xóa sản phẩm :cho phép admin xóa một hoặc nhiều sản phẩm ra khỏi hệ thống</w:t>
      </w:r>
    </w:p>
    <w:p w14:paraId="16FAD035" w14:textId="77777777" w:rsidR="00745331" w:rsidRDefault="006B6BCA">
      <w:pPr>
        <w:numPr>
          <w:ilvl w:val="0"/>
          <w:numId w:val="95"/>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Khi xóa sẽ hiển thị thông  “bạn chắc chắn muốn xóa sản phẩm này không?”</w:t>
      </w:r>
    </w:p>
    <w:p w14:paraId="2F122C7D" w14:textId="77777777" w:rsidR="00745331" w:rsidRDefault="006B6BCA">
      <w:pPr>
        <w:numPr>
          <w:ilvl w:val="0"/>
          <w:numId w:val="95"/>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người dùng đồng ý thì tiến hành xóa</w:t>
      </w:r>
    </w:p>
    <w:p w14:paraId="674189D4" w14:textId="77777777" w:rsidR="00745331" w:rsidRDefault="006B6BCA">
      <w:pPr>
        <w:numPr>
          <w:ilvl w:val="0"/>
          <w:numId w:val="95"/>
        </w:numPr>
        <w:spacing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hủy bỏ thì yêu cầu xóa sẽ bị hủy bỏ và  -&gt; hiển thị thông báo “bạn da hủy thao tác xóa “</w:t>
      </w:r>
    </w:p>
    <w:p w14:paraId="585182B9" w14:textId="77777777" w:rsidR="00745331" w:rsidRDefault="006B6BCA">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 Các  thông báo lỗi cho Sản phẩm </w:t>
      </w:r>
    </w:p>
    <w:p w14:paraId="4A10E4F3"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tên sản phẩm hiển thị thông báo “Không được để trống tên sản phẩm ”</w:t>
      </w:r>
    </w:p>
    <w:p w14:paraId="052C0DC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sản phẩm quá ngắn   hiển thị thông báo “Không được tên sản phẩm phải ít nhất 5 ký tự ”</w:t>
      </w:r>
    </w:p>
    <w:p w14:paraId="06195A6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sản phẩm quá dài hiển thị thông báo “Không tên sản phẩm  không được vượt quá 50 ký tự ”</w:t>
      </w:r>
    </w:p>
    <w:p w14:paraId="15AE8D85"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tên sản phẩm bị trùng với danh mục đã có hiển thị thông báo “tên sản phẩm đã tồn tại . Vui lòng nhập tên khác ”</w:t>
      </w:r>
    </w:p>
    <w:p w14:paraId="6477E83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tên sản phẩm có  chứa kí tự đặc biệt  hiển thị thông báo “tên sản phẩm không được chứa ký tự đặc biệt”</w:t>
      </w:r>
    </w:p>
    <w:p w14:paraId="6713F84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không hợp lẹ thì hiển thị thông báo “Hình ảnh phải có định dạng .jpg , .png, jpeg”</w:t>
      </w:r>
    </w:p>
    <w:p w14:paraId="04283FB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vượt quá giới hạn ảnh thì hiển thị thông báo “Hình ảnh không được vượt quá 5mb”</w:t>
      </w:r>
    </w:p>
    <w:p w14:paraId="17202DD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hình ảnh  thì hiển thị thông báo “Vui lòng chọn ảnh  cho sản phẩm ”</w:t>
      </w:r>
    </w:p>
    <w:p w14:paraId="488C327A"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45795F3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Trước khi xóa xuất hệ thống sẽ gửi thông báo xác nhận xóa “Bạn có chắn chắn muốn xóa danh mục này không”</w:t>
      </w:r>
    </w:p>
    <w:p w14:paraId="5C45B1B7" w14:textId="77777777" w:rsidR="00745331" w:rsidRDefault="00745331">
      <w:pPr>
        <w:pStyle w:val="ListParagraph"/>
        <w:jc w:val="both"/>
        <w:rPr>
          <w:rFonts w:ascii="Arial" w:eastAsia="Times New Roman" w:hAnsi="Arial" w:cs="Arial"/>
          <w:color w:val="000000"/>
          <w:lang w:eastAsia="vi-VN"/>
        </w:rPr>
      </w:pPr>
    </w:p>
    <w:p w14:paraId="78BFAE4A"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Brand thì xuất hiện thông báo “Bạn phải chọn brand cho sản phẩm ”</w:t>
      </w:r>
    </w:p>
    <w:p w14:paraId="6C8E53E7" w14:textId="77777777" w:rsidR="00745331" w:rsidRDefault="00745331">
      <w:pPr>
        <w:pStyle w:val="ListParagraph"/>
        <w:jc w:val="both"/>
        <w:rPr>
          <w:rFonts w:ascii="Arial" w:eastAsia="Times New Roman" w:hAnsi="Arial" w:cs="Arial"/>
          <w:color w:val="000000"/>
          <w:lang w:eastAsia="vi-VN"/>
        </w:rPr>
      </w:pPr>
    </w:p>
    <w:p w14:paraId="2B35AB0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Danh mục  thì xuất hiện thông báo “Bạn phải chọn danh mụ cho sản phẩm ”</w:t>
      </w:r>
    </w:p>
    <w:p w14:paraId="44EFB504" w14:textId="77777777" w:rsidR="00745331" w:rsidRDefault="00745331">
      <w:pPr>
        <w:pStyle w:val="ListParagraph"/>
        <w:numPr>
          <w:ilvl w:val="2"/>
          <w:numId w:val="90"/>
        </w:numPr>
        <w:spacing w:line="240" w:lineRule="auto"/>
        <w:jc w:val="both"/>
        <w:textAlignment w:val="baseline"/>
        <w:rPr>
          <w:rFonts w:ascii="Arial" w:eastAsia="Times New Roman" w:hAnsi="Arial" w:cs="Arial"/>
          <w:color w:val="000000"/>
          <w:lang w:eastAsia="vi-VN"/>
        </w:rPr>
      </w:pPr>
    </w:p>
    <w:p w14:paraId="3B002322" w14:textId="77777777" w:rsidR="00745331" w:rsidRDefault="00745331">
      <w:pPr>
        <w:pStyle w:val="ListParagraph"/>
        <w:jc w:val="both"/>
        <w:rPr>
          <w:rFonts w:ascii="Arial" w:eastAsia="Times New Roman" w:hAnsi="Arial" w:cs="Arial"/>
          <w:color w:val="000000"/>
          <w:lang w:eastAsia="vi-VN"/>
        </w:rPr>
      </w:pPr>
    </w:p>
    <w:p w14:paraId="0F50B089"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Không có danh mục nào trong hệ thống  thì xuất hiện thông báo “Hiện tại không có danh mục nào trong hệ thống ”</w:t>
      </w:r>
    </w:p>
    <w:p w14:paraId="259141CD" w14:textId="77777777" w:rsidR="00745331" w:rsidRDefault="00745331">
      <w:pPr>
        <w:spacing w:after="0" w:line="240" w:lineRule="auto"/>
        <w:textAlignment w:val="baseline"/>
        <w:rPr>
          <w:rFonts w:ascii="Arial" w:eastAsia="Times New Roman" w:hAnsi="Arial" w:cs="Arial"/>
          <w:color w:val="000000"/>
          <w:lang w:eastAsia="vi-VN"/>
        </w:rPr>
      </w:pPr>
    </w:p>
    <w:p w14:paraId="50961AA1" w14:textId="77777777" w:rsidR="00745331" w:rsidRDefault="00745331">
      <w:pPr>
        <w:spacing w:line="240" w:lineRule="auto"/>
        <w:ind w:left="1440"/>
        <w:textAlignment w:val="baseline"/>
        <w:rPr>
          <w:rFonts w:ascii="Arial" w:eastAsia="Times New Roman" w:hAnsi="Arial" w:cs="Arial"/>
          <w:color w:val="000000"/>
          <w:lang w:eastAsia="vi-VN"/>
        </w:rPr>
      </w:pPr>
    </w:p>
    <w:p w14:paraId="2988856E" w14:textId="77777777" w:rsidR="00745331" w:rsidRDefault="00745331">
      <w:pPr>
        <w:spacing w:line="240" w:lineRule="auto"/>
        <w:ind w:left="1440"/>
        <w:textAlignment w:val="baseline"/>
        <w:rPr>
          <w:rFonts w:ascii="Arial" w:eastAsia="Times New Roman" w:hAnsi="Arial" w:cs="Arial"/>
          <w:color w:val="000000"/>
          <w:lang w:eastAsia="vi-VN"/>
        </w:rPr>
      </w:pPr>
    </w:p>
    <w:p w14:paraId="757398DC" w14:textId="77777777" w:rsidR="00745331" w:rsidRDefault="00745331">
      <w:pPr>
        <w:spacing w:line="240" w:lineRule="auto"/>
        <w:textAlignment w:val="baseline"/>
        <w:rPr>
          <w:rFonts w:ascii="Arial" w:eastAsia="Times New Roman" w:hAnsi="Arial" w:cs="Arial"/>
          <w:color w:val="000000"/>
          <w:lang w:eastAsia="vi-VN"/>
        </w:rPr>
      </w:pPr>
    </w:p>
    <w:p w14:paraId="6EBC3032" w14:textId="77777777" w:rsidR="00745331" w:rsidRDefault="006B6BCA">
      <w:pPr>
        <w:pStyle w:val="Heading3"/>
        <w:rPr>
          <w:rFonts w:ascii="Arial" w:hAnsi="Arial"/>
        </w:rPr>
      </w:pPr>
      <w:bookmarkStart w:id="122" w:name="_Toc1870"/>
      <w:bookmarkStart w:id="123" w:name="_Toc23431"/>
      <w:r>
        <w:rPr>
          <w:rFonts w:ascii="Arial" w:hAnsi="Arial"/>
        </w:rPr>
        <w:t>3.15. Cập nhập số lượng hàng tồn kho</w:t>
      </w:r>
      <w:bookmarkEnd w:id="122"/>
      <w:bookmarkEnd w:id="123"/>
      <w:r>
        <w:rPr>
          <w:rFonts w:ascii="Arial" w:hAnsi="Arial"/>
        </w:rPr>
        <w:t xml:space="preserve"> </w:t>
      </w:r>
    </w:p>
    <w:p w14:paraId="4491ED2B" w14:textId="77777777" w:rsidR="00745331" w:rsidRDefault="006B6BCA">
      <w:pPr>
        <w:rPr>
          <w:rFonts w:ascii="Arial" w:hAnsi="Arial" w:cs="Arial"/>
          <w:b/>
          <w:sz w:val="36"/>
          <w:szCs w:val="36"/>
        </w:rPr>
      </w:pPr>
      <w:r>
        <w:rPr>
          <w:rFonts w:ascii="Arial" w:hAnsi="Arial" w:cs="Arial"/>
          <w:b/>
          <w:noProof/>
          <w:sz w:val="36"/>
          <w:szCs w:val="36"/>
        </w:rPr>
        <w:drawing>
          <wp:inline distT="0" distB="0" distL="0" distR="0" wp14:anchorId="3332A602" wp14:editId="39175C4A">
            <wp:extent cx="5731510" cy="27419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731510" cy="2741930"/>
                    </a:xfrm>
                    <a:prstGeom prst="rect">
                      <a:avLst/>
                    </a:prstGeom>
                  </pic:spPr>
                </pic:pic>
              </a:graphicData>
            </a:graphic>
          </wp:inline>
        </w:drawing>
      </w:r>
    </w:p>
    <w:p w14:paraId="2D445FF7" w14:textId="77777777" w:rsidR="00745331" w:rsidRDefault="006B6BCA">
      <w:pPr>
        <w:jc w:val="center"/>
        <w:rPr>
          <w:rFonts w:ascii="Arial" w:hAnsi="Arial" w:cs="Arial"/>
        </w:rPr>
      </w:pPr>
      <w:bookmarkStart w:id="124" w:name="_Toc31259"/>
      <w:r>
        <w:rPr>
          <w:rStyle w:val="QuoteChar"/>
        </w:rPr>
        <w:t>Hình 16: Form cập nhật số lượng hàng tồn kho</w:t>
      </w:r>
      <w:bookmarkEnd w:id="124"/>
    </w:p>
    <w:p w14:paraId="33225C4D" w14:textId="77777777" w:rsidR="00745331" w:rsidRDefault="00745331">
      <w:pPr>
        <w:rPr>
          <w:rFonts w:ascii="Arial" w:hAnsi="Arial" w:cs="Arial"/>
          <w:b/>
          <w:sz w:val="36"/>
          <w:szCs w:val="36"/>
        </w:rPr>
      </w:pPr>
    </w:p>
    <w:p w14:paraId="483BBA15" w14:textId="77777777" w:rsidR="00745331" w:rsidRDefault="006B6BCA">
      <w:pPr>
        <w:spacing w:line="240" w:lineRule="auto"/>
        <w:jc w:val="both"/>
        <w:rPr>
          <w:rFonts w:ascii="Arial" w:eastAsia="Times New Roman" w:hAnsi="Arial" w:cs="Arial"/>
          <w:sz w:val="24"/>
          <w:szCs w:val="24"/>
          <w:lang w:eastAsia="vi-VN"/>
        </w:rPr>
      </w:pPr>
      <w:r>
        <w:rPr>
          <w:rFonts w:ascii="Arial" w:eastAsia="Times New Roman" w:hAnsi="Arial" w:cs="Arial"/>
          <w:color w:val="000000"/>
          <w:lang w:eastAsia="vi-VN"/>
        </w:rPr>
        <w:t>mô tả: </w:t>
      </w:r>
    </w:p>
    <w:p w14:paraId="365E95BD" w14:textId="77777777" w:rsidR="00745331" w:rsidRDefault="006B6BCA">
      <w:pPr>
        <w:spacing w:line="240" w:lineRule="auto"/>
        <w:jc w:val="both"/>
        <w:rPr>
          <w:rFonts w:ascii="Arial" w:eastAsia="Times New Roman" w:hAnsi="Arial" w:cs="Arial"/>
          <w:color w:val="000000"/>
          <w:lang w:eastAsia="vi-VN"/>
        </w:rPr>
      </w:pPr>
      <w:r>
        <w:rPr>
          <w:rFonts w:ascii="Arial" w:eastAsia="Times New Roman" w:hAnsi="Arial" w:cs="Arial"/>
          <w:color w:val="000000"/>
          <w:lang w:eastAsia="vi-VN"/>
        </w:rPr>
        <w:t xml:space="preserve">+Cho phép thay đổi số lượng hàng :admin xó thể thay đổi số lượng hàng tồn kho của từng sản phẩm , khi thay đổi hệ thống sẽ cập nhập số lượng mới </w:t>
      </w:r>
    </w:p>
    <w:p w14:paraId="65A352E4" w14:textId="77777777" w:rsidR="00745331" w:rsidRDefault="006B6BCA">
      <w:pPr>
        <w:spacing w:line="240" w:lineRule="auto"/>
        <w:jc w:val="both"/>
        <w:rPr>
          <w:rFonts w:ascii="Arial" w:eastAsia="Times New Roman" w:hAnsi="Arial" w:cs="Arial"/>
          <w:sz w:val="24"/>
          <w:szCs w:val="24"/>
          <w:lang w:eastAsia="vi-VN"/>
        </w:rPr>
      </w:pPr>
      <w:r>
        <w:rPr>
          <w:rFonts w:ascii="Arial" w:eastAsia="Times New Roman" w:hAnsi="Arial" w:cs="Arial"/>
          <w:color w:val="000000"/>
          <w:lang w:eastAsia="vi-VN"/>
        </w:rPr>
        <w:t>+Cho phép cập nhập số lượng hàng loạt</w:t>
      </w:r>
    </w:p>
    <w:p w14:paraId="45AFEFDC" w14:textId="77777777" w:rsidR="00745331" w:rsidRDefault="006B6BCA">
      <w:pPr>
        <w:spacing w:line="240" w:lineRule="auto"/>
        <w:jc w:val="both"/>
        <w:rPr>
          <w:rFonts w:ascii="Arial" w:eastAsia="Times New Roman" w:hAnsi="Arial" w:cs="Arial"/>
          <w:sz w:val="24"/>
          <w:szCs w:val="24"/>
          <w:lang w:eastAsia="vi-VN"/>
        </w:rPr>
      </w:pPr>
      <w:r>
        <w:rPr>
          <w:rFonts w:ascii="Arial" w:eastAsia="Times New Roman" w:hAnsi="Arial" w:cs="Arial"/>
          <w:color w:val="000000"/>
          <w:lang w:eastAsia="vi-VN"/>
        </w:rPr>
        <w:t>+ Tự động cập nhập khi có người đặt hàng </w:t>
      </w:r>
    </w:p>
    <w:p w14:paraId="0991AE81" w14:textId="77777777" w:rsidR="00745331" w:rsidRDefault="006B6BCA">
      <w:pPr>
        <w:spacing w:line="240" w:lineRule="auto"/>
        <w:ind w:left="720"/>
        <w:jc w:val="both"/>
        <w:rPr>
          <w:rFonts w:ascii="Arial" w:eastAsia="Times New Roman" w:hAnsi="Arial" w:cs="Arial"/>
          <w:sz w:val="24"/>
          <w:szCs w:val="24"/>
          <w:lang w:eastAsia="vi-VN"/>
        </w:rPr>
      </w:pPr>
      <w:r>
        <w:rPr>
          <w:rFonts w:ascii="Arial" w:eastAsia="Times New Roman" w:hAnsi="Arial" w:cs="Arial"/>
          <w:color w:val="000000"/>
          <w:lang w:eastAsia="vi-VN"/>
        </w:rPr>
        <w:t>Kiểm tra dữ liệu:</w:t>
      </w:r>
    </w:p>
    <w:p w14:paraId="34E04DB3" w14:textId="77777777" w:rsidR="00745331" w:rsidRDefault="006B6BCA">
      <w:pPr>
        <w:numPr>
          <w:ilvl w:val="0"/>
          <w:numId w:val="96"/>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Không nhập số lượng -&gt; hiển thị thông báo “vui lòng nhập số lượng tồn kho”</w:t>
      </w:r>
    </w:p>
    <w:p w14:paraId="1C11A6C5" w14:textId="77777777" w:rsidR="00745331" w:rsidRDefault="006B6BCA">
      <w:pPr>
        <w:numPr>
          <w:ilvl w:val="0"/>
          <w:numId w:val="96"/>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Nhập số lượng âm  -&gt; hiển thị thông báo “Số lượng tồn không âm”</w:t>
      </w:r>
    </w:p>
    <w:p w14:paraId="6C3785C4" w14:textId="77777777" w:rsidR="00745331" w:rsidRDefault="006B6BCA">
      <w:pPr>
        <w:numPr>
          <w:ilvl w:val="0"/>
          <w:numId w:val="96"/>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Nhập chữ vào ô số lượng  -&gt; hiển thị thông báo “ số lượng tồn kho phải là số</w:t>
      </w:r>
    </w:p>
    <w:p w14:paraId="2913A4DE" w14:textId="77777777" w:rsidR="00745331" w:rsidRDefault="006B6BCA">
      <w:pPr>
        <w:numPr>
          <w:ilvl w:val="0"/>
          <w:numId w:val="96"/>
        </w:numPr>
        <w:spacing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Khi không có thay đổi  -&gt; hiển thị thông báo   “Không có thay đổi nào ”</w:t>
      </w:r>
    </w:p>
    <w:p w14:paraId="71A8AB71" w14:textId="77777777" w:rsidR="00745331" w:rsidRDefault="006B6BCA">
      <w:pPr>
        <w:pStyle w:val="Heading3"/>
        <w:rPr>
          <w:rFonts w:ascii="Arial" w:hAnsi="Arial"/>
        </w:rPr>
      </w:pPr>
      <w:bookmarkStart w:id="125" w:name="_Toc6289"/>
      <w:bookmarkStart w:id="126" w:name="_Toc16767"/>
      <w:r>
        <w:rPr>
          <w:rFonts w:ascii="Arial" w:hAnsi="Arial"/>
        </w:rPr>
        <w:lastRenderedPageBreak/>
        <w:t>3.16. Quản lý danh mục, thương hiệu</w:t>
      </w:r>
      <w:bookmarkEnd w:id="125"/>
      <w:bookmarkEnd w:id="126"/>
    </w:p>
    <w:p w14:paraId="6EC6033C" w14:textId="77777777" w:rsidR="00745331" w:rsidRDefault="006B6BCA">
      <w:pPr>
        <w:rPr>
          <w:rFonts w:ascii="Arial" w:hAnsi="Arial" w:cs="Arial"/>
          <w:b/>
          <w:sz w:val="36"/>
          <w:szCs w:val="36"/>
          <w:lang w:eastAsia="vi-VN"/>
        </w:rPr>
      </w:pPr>
      <w:r>
        <w:rPr>
          <w:rFonts w:ascii="Arial" w:hAnsi="Arial" w:cs="Arial"/>
          <w:b/>
          <w:noProof/>
          <w:sz w:val="36"/>
          <w:szCs w:val="36"/>
          <w:lang w:eastAsia="vi-VN"/>
        </w:rPr>
        <w:drawing>
          <wp:inline distT="0" distB="0" distL="0" distR="0" wp14:anchorId="503C5A40" wp14:editId="528226BB">
            <wp:extent cx="5731510" cy="2617470"/>
            <wp:effectExtent l="0" t="0" r="254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3D77184C" w14:textId="77777777" w:rsidR="00745331" w:rsidRDefault="006B6BCA">
      <w:pPr>
        <w:jc w:val="center"/>
        <w:rPr>
          <w:rFonts w:ascii="Arial" w:hAnsi="Arial" w:cs="Arial"/>
        </w:rPr>
      </w:pPr>
      <w:bookmarkStart w:id="127" w:name="_Toc29455"/>
      <w:r>
        <w:rPr>
          <w:rStyle w:val="QuoteChar"/>
        </w:rPr>
        <w:t>Hình 17: Trang quản lý danh mục</w:t>
      </w:r>
      <w:bookmarkEnd w:id="127"/>
    </w:p>
    <w:p w14:paraId="1CEBED0F" w14:textId="77777777" w:rsidR="00745331" w:rsidRDefault="00745331">
      <w:pPr>
        <w:rPr>
          <w:rFonts w:ascii="Arial" w:hAnsi="Arial" w:cs="Arial"/>
          <w:b/>
          <w:sz w:val="36"/>
          <w:szCs w:val="36"/>
          <w:lang w:eastAsia="vi-VN"/>
        </w:rPr>
      </w:pPr>
    </w:p>
    <w:p w14:paraId="21F21CF0" w14:textId="77777777" w:rsidR="00745331" w:rsidRDefault="006B6BCA">
      <w:pPr>
        <w:rPr>
          <w:rFonts w:ascii="Arial" w:hAnsi="Arial" w:cs="Arial"/>
          <w:b/>
          <w:sz w:val="36"/>
          <w:szCs w:val="36"/>
        </w:rPr>
      </w:pPr>
      <w:r>
        <w:rPr>
          <w:rFonts w:ascii="Arial" w:hAnsi="Arial" w:cs="Arial"/>
          <w:b/>
          <w:noProof/>
          <w:sz w:val="36"/>
          <w:szCs w:val="36"/>
        </w:rPr>
        <w:drawing>
          <wp:inline distT="0" distB="0" distL="0" distR="0" wp14:anchorId="79A148BC" wp14:editId="3B703C86">
            <wp:extent cx="5731510" cy="2056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3"/>
                    <a:stretch>
                      <a:fillRect/>
                    </a:stretch>
                  </pic:blipFill>
                  <pic:spPr>
                    <a:xfrm>
                      <a:off x="0" y="0"/>
                      <a:ext cx="5731510" cy="2056765"/>
                    </a:xfrm>
                    <a:prstGeom prst="rect">
                      <a:avLst/>
                    </a:prstGeom>
                  </pic:spPr>
                </pic:pic>
              </a:graphicData>
            </a:graphic>
          </wp:inline>
        </w:drawing>
      </w:r>
    </w:p>
    <w:p w14:paraId="604CD769" w14:textId="77777777" w:rsidR="00745331" w:rsidRDefault="006B6BCA">
      <w:pPr>
        <w:jc w:val="center"/>
        <w:rPr>
          <w:rFonts w:ascii="Arial" w:hAnsi="Arial" w:cs="Arial"/>
        </w:rPr>
      </w:pPr>
      <w:bookmarkStart w:id="128" w:name="_Toc3865"/>
      <w:r>
        <w:rPr>
          <w:rStyle w:val="QuoteChar"/>
        </w:rPr>
        <w:t>Hình 18: Trang quản lý thương hiệu</w:t>
      </w:r>
      <w:bookmarkEnd w:id="128"/>
    </w:p>
    <w:p w14:paraId="7EF0C822" w14:textId="77777777" w:rsidR="00745331" w:rsidRDefault="00745331">
      <w:pPr>
        <w:rPr>
          <w:rFonts w:ascii="Arial" w:hAnsi="Arial" w:cs="Arial"/>
          <w:b/>
          <w:sz w:val="36"/>
          <w:szCs w:val="36"/>
        </w:rPr>
      </w:pPr>
    </w:p>
    <w:p w14:paraId="763ABD41" w14:textId="77777777" w:rsidR="00745331" w:rsidRDefault="006B6BCA">
      <w:pPr>
        <w:spacing w:line="240" w:lineRule="auto"/>
        <w:jc w:val="both"/>
        <w:rPr>
          <w:rFonts w:ascii="Arial" w:eastAsia="Times New Roman" w:hAnsi="Arial" w:cs="Arial"/>
          <w:b/>
          <w:sz w:val="24"/>
          <w:szCs w:val="24"/>
          <w:lang w:eastAsia="vi-VN"/>
        </w:rPr>
      </w:pPr>
      <w:r>
        <w:rPr>
          <w:rFonts w:ascii="Arial" w:eastAsia="Times New Roman" w:hAnsi="Arial" w:cs="Arial"/>
          <w:b/>
          <w:sz w:val="24"/>
          <w:szCs w:val="24"/>
          <w:lang w:eastAsia="vi-VN"/>
        </w:rPr>
        <w:t xml:space="preserve">Mô tả </w:t>
      </w:r>
    </w:p>
    <w:p w14:paraId="467B5F06" w14:textId="77777777" w:rsidR="00745331" w:rsidRDefault="006B6BCA">
      <w:pPr>
        <w:numPr>
          <w:ilvl w:val="0"/>
          <w:numId w:val="97"/>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Cho phép admin quản lý các danh mục sản phẩm và thương hiệu trong hệ thống</w:t>
      </w:r>
    </w:p>
    <w:p w14:paraId="05F93F20" w14:textId="77777777" w:rsidR="00745331" w:rsidRDefault="006B6BCA">
      <w:pPr>
        <w:numPr>
          <w:ilvl w:val="0"/>
          <w:numId w:val="97"/>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Quản lý danh mục : </w:t>
      </w:r>
    </w:p>
    <w:p w14:paraId="45F76F37" w14:textId="77777777" w:rsidR="00745331" w:rsidRDefault="006B6BCA">
      <w:pPr>
        <w:numPr>
          <w:ilvl w:val="0"/>
          <w:numId w:val="98"/>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Thêm danh mục mới : admin có thể thêm danh mục mới</w:t>
      </w:r>
    </w:p>
    <w:p w14:paraId="40725A7C"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7E062827"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lastRenderedPageBreak/>
        <w:t>Hình ảnh kích thước tối đa 5 MB, file có phần mở rộng là: .jpg, .jpeg, .png, không được để trống</w:t>
      </w:r>
    </w:p>
    <w:p w14:paraId="4D3F4997"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Brand : Mỗi danh mục sẽ được gắn với một thương hiệu  , mỗi danh mục cần liên kết với brand hoặc nhiều thương hiệu</w:t>
      </w:r>
    </w:p>
    <w:p w14:paraId="0FF71594" w14:textId="77777777" w:rsidR="00745331" w:rsidRDefault="00745331">
      <w:pPr>
        <w:pStyle w:val="ListParagraph"/>
        <w:spacing w:after="0" w:line="240" w:lineRule="auto"/>
        <w:ind w:left="2160"/>
        <w:jc w:val="both"/>
        <w:textAlignment w:val="baseline"/>
        <w:rPr>
          <w:rFonts w:ascii="Arial" w:eastAsia="Times New Roman" w:hAnsi="Arial" w:cs="Arial"/>
          <w:color w:val="000000"/>
          <w:lang w:eastAsia="vi-VN"/>
        </w:rPr>
      </w:pPr>
    </w:p>
    <w:p w14:paraId="15037B93" w14:textId="77777777" w:rsidR="00745331" w:rsidRDefault="006B6BCA">
      <w:pPr>
        <w:numPr>
          <w:ilvl w:val="0"/>
          <w:numId w:val="98"/>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Chỉnh sửa danh mục: admin có thể cập nhập tên hoặc mô tả  của danh mục đã có </w:t>
      </w:r>
    </w:p>
    <w:p w14:paraId="41A881B5"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danh mục ít nhất 10 ký tự, tối đa 50 ký tự, không để trống, không trùng tên với danh mục đã có, chỉ cho phép chữ cái, số, khoảng trắng (không được khoảng trắng liên tiếp).</w:t>
      </w:r>
    </w:p>
    <w:p w14:paraId="7884C548" w14:textId="77777777" w:rsidR="00745331" w:rsidRDefault="006B6BCA">
      <w:pPr>
        <w:pStyle w:val="ListParagraph"/>
        <w:numPr>
          <w:ilvl w:val="2"/>
          <w:numId w:val="9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189154C5" w14:textId="77777777" w:rsidR="00745331" w:rsidRDefault="00745331">
      <w:pPr>
        <w:pStyle w:val="ListParagraph"/>
        <w:spacing w:after="0" w:line="240" w:lineRule="auto"/>
        <w:ind w:left="2160"/>
        <w:jc w:val="both"/>
        <w:textAlignment w:val="baseline"/>
        <w:rPr>
          <w:rFonts w:ascii="Arial" w:eastAsia="Times New Roman" w:hAnsi="Arial" w:cs="Arial"/>
          <w:color w:val="000000"/>
          <w:lang w:eastAsia="vi-VN"/>
        </w:rPr>
      </w:pPr>
    </w:p>
    <w:p w14:paraId="1A6DB58D" w14:textId="77777777" w:rsidR="00745331" w:rsidRDefault="006B6BCA">
      <w:pPr>
        <w:numPr>
          <w:ilvl w:val="0"/>
          <w:numId w:val="98"/>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Xóa danh mục : Admin có thể xóa các danh mục không cần thiết,Trước khi xóa hiển thị thông báo xác nhận trước khi xóa </w:t>
      </w:r>
    </w:p>
    <w:p w14:paraId="7DDAAD99" w14:textId="77777777" w:rsidR="00745331" w:rsidRDefault="006B6BCA">
      <w:pPr>
        <w:numPr>
          <w:ilvl w:val="0"/>
          <w:numId w:val="98"/>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Xem tất cả các danh mục có trong hệ thống  bao gồm các thông tin như tên mô tả , số lượng </w:t>
      </w:r>
    </w:p>
    <w:p w14:paraId="4942BC72" w14:textId="77777777" w:rsidR="00745331" w:rsidRDefault="006B6BCA">
      <w:pPr>
        <w:numPr>
          <w:ilvl w:val="0"/>
          <w:numId w:val="99"/>
        </w:numPr>
        <w:spacing w:after="0"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Quản lý Danh Hiệu: </w:t>
      </w:r>
    </w:p>
    <w:p w14:paraId="2044309E" w14:textId="77777777" w:rsidR="00745331" w:rsidRDefault="006B6BCA">
      <w:pPr>
        <w:numPr>
          <w:ilvl w:val="0"/>
          <w:numId w:val="100"/>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Thêm thương hiệu mới : Admin có thể thêm thương hiệu mới  vd: samsung, iphone</w:t>
      </w:r>
    </w:p>
    <w:p w14:paraId="7309D0A6" w14:textId="77777777" w:rsidR="00745331" w:rsidRDefault="006B6BCA">
      <w:pPr>
        <w:pStyle w:val="ListParagraph"/>
        <w:numPr>
          <w:ilvl w:val="2"/>
          <w:numId w:val="10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Brand ít nhất 10 ký tự, tối đa 50 ký tự, không để trống, không trùng tên với danh mục đã có, chỉ cho phép chữ cái, số, khoảng trắng (không được khoảng trắng liên tiếp).</w:t>
      </w:r>
    </w:p>
    <w:p w14:paraId="5A96536F" w14:textId="77777777" w:rsidR="00745331" w:rsidRDefault="006B6BCA">
      <w:pPr>
        <w:pStyle w:val="ListParagraph"/>
        <w:numPr>
          <w:ilvl w:val="2"/>
          <w:numId w:val="10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540BAF27" w14:textId="77777777" w:rsidR="00745331" w:rsidRDefault="00745331">
      <w:pPr>
        <w:spacing w:after="0" w:line="240" w:lineRule="auto"/>
        <w:ind w:left="1440"/>
        <w:jc w:val="both"/>
        <w:textAlignment w:val="baseline"/>
        <w:rPr>
          <w:rFonts w:ascii="Arial" w:eastAsia="Times New Roman" w:hAnsi="Arial" w:cs="Arial"/>
          <w:color w:val="000000"/>
          <w:lang w:eastAsia="vi-VN"/>
        </w:rPr>
      </w:pPr>
    </w:p>
    <w:p w14:paraId="5F4B3F3C" w14:textId="77777777" w:rsidR="00745331" w:rsidRDefault="006B6BCA">
      <w:pPr>
        <w:numPr>
          <w:ilvl w:val="0"/>
          <w:numId w:val="100"/>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Chỉnh sửa thương hiệu Admin có thể cập nhập tên , logo thương hiệu </w:t>
      </w:r>
    </w:p>
    <w:p w14:paraId="64C5D95B" w14:textId="77777777" w:rsidR="00745331" w:rsidRDefault="006B6BCA">
      <w:pPr>
        <w:pStyle w:val="ListParagraph"/>
        <w:numPr>
          <w:ilvl w:val="2"/>
          <w:numId w:val="10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Tên Brand ít nhất 10 ký tự, tối đa 50 ký tự, không để trống, không trùng tên với danh mục đã có, chỉ cho phép chữ cái, số, khoảng trắng (không được khoảng trắng liên tiếp).</w:t>
      </w:r>
    </w:p>
    <w:p w14:paraId="15305BDE" w14:textId="77777777" w:rsidR="00745331" w:rsidRDefault="006B6BCA">
      <w:pPr>
        <w:pStyle w:val="ListParagraph"/>
        <w:numPr>
          <w:ilvl w:val="2"/>
          <w:numId w:val="100"/>
        </w:numPr>
        <w:spacing w:after="0" w:line="240" w:lineRule="auto"/>
        <w:jc w:val="both"/>
        <w:textAlignment w:val="baseline"/>
        <w:rPr>
          <w:rFonts w:ascii="Arial" w:eastAsia="Times New Roman" w:hAnsi="Arial" w:cs="Arial"/>
          <w:color w:val="000000"/>
          <w:lang w:eastAsia="vi-VN"/>
        </w:rPr>
      </w:pPr>
      <w:r>
        <w:rPr>
          <w:rFonts w:ascii="Arial" w:hAnsi="Arial" w:cs="Arial"/>
          <w:color w:val="000000"/>
        </w:rPr>
        <w:t>Hình ảnh kích thước tối đa 5 MB, file có phần mở rộng là: .jpg, .jpeg, .png, không được để trống</w:t>
      </w:r>
    </w:p>
    <w:p w14:paraId="7B410506" w14:textId="77777777" w:rsidR="00745331" w:rsidRDefault="00745331">
      <w:pPr>
        <w:spacing w:after="0" w:line="240" w:lineRule="auto"/>
        <w:ind w:left="1440"/>
        <w:jc w:val="both"/>
        <w:textAlignment w:val="baseline"/>
        <w:rPr>
          <w:rFonts w:ascii="Arial" w:eastAsia="Times New Roman" w:hAnsi="Arial" w:cs="Arial"/>
          <w:color w:val="000000"/>
          <w:lang w:eastAsia="vi-VN"/>
        </w:rPr>
      </w:pPr>
    </w:p>
    <w:p w14:paraId="086AABEC" w14:textId="77777777" w:rsidR="00745331" w:rsidRDefault="006B6BCA">
      <w:pPr>
        <w:numPr>
          <w:ilvl w:val="0"/>
          <w:numId w:val="100"/>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Xóa thương hiệu : Admin có thể xóa thương  hiệu , và trước khi xóa xuất hiện thông báo xác nhận xóa </w:t>
      </w:r>
    </w:p>
    <w:p w14:paraId="7F523035" w14:textId="77777777" w:rsidR="00745331" w:rsidRDefault="006B6BCA">
      <w:pPr>
        <w:numPr>
          <w:ilvl w:val="0"/>
          <w:numId w:val="100"/>
        </w:numPr>
        <w:spacing w:after="0" w:line="240" w:lineRule="auto"/>
        <w:ind w:left="144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Xem danh sách thương hiệu có trong hệ thống  bao gồm như tên , logo thương hiệu</w:t>
      </w:r>
    </w:p>
    <w:p w14:paraId="0F10594B" w14:textId="77777777" w:rsidR="00745331" w:rsidRDefault="006B6BCA">
      <w:pPr>
        <w:numPr>
          <w:ilvl w:val="0"/>
          <w:numId w:val="101"/>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Có tính năng  liên kết danh mục , thương hiệu  với sản phẩm :  mỗi danh mục thương hiệu có thể liên kết sản phẩm trong hệ thống , giúp dễ quản lý và lọc sản phẩm  </w:t>
      </w:r>
    </w:p>
    <w:p w14:paraId="013E456D" w14:textId="77777777" w:rsidR="00745331" w:rsidRDefault="006B6BCA">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 xml:space="preserve">   Các thông báo lỗi của quản lý danh mục :</w:t>
      </w:r>
    </w:p>
    <w:p w14:paraId="4CFA1C65"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tên danh mục hiển thị thông báo “Không được để trống ”</w:t>
      </w:r>
    </w:p>
    <w:p w14:paraId="3220389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danh mục quá ngắn   hiển thị thông báo “Không được tên danh mục phải ít nhất 10 ký tự ”</w:t>
      </w:r>
    </w:p>
    <w:p w14:paraId="1926EADE"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danh mục quá dài hiển thị thông báo “Không được tên danh mục  không được vượt quá 50 ký tự ”</w:t>
      </w:r>
    </w:p>
    <w:p w14:paraId="050D187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tên danh mục  bị trùng với danh mục đã có hiển thị thông báo “Tên danh mục đã tồn tại . Vui lòng nhập tên khác ”</w:t>
      </w:r>
    </w:p>
    <w:p w14:paraId="62709AEB"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lastRenderedPageBreak/>
        <w:t>Nếu tên danh mục có  chứa kí tự đặc biệt  hiển thị thông báo “Tên danh mục không được chứa ký tự đặc biệt”</w:t>
      </w:r>
    </w:p>
    <w:p w14:paraId="14F415B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không hợp lẹ thì hiển thị thông báo “Hình ảnh phải có định dạng .jpg , .png, jpeg”</w:t>
      </w:r>
    </w:p>
    <w:p w14:paraId="72F20058"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vượt quá giới hạn ảnh thì hiển thị thông báo “Hình ảnh không được vượt quá 5mb”</w:t>
      </w:r>
    </w:p>
    <w:p w14:paraId="49041B4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hình ảnh  thì hiển thị thông báo “Vui lòng chọn ảnh  cho danh mục ”</w:t>
      </w:r>
    </w:p>
    <w:p w14:paraId="3D96DDBD"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5FC573E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Trước khi xóa xuất hệ thống sẽ gửi thông báo xác nhận xóa “Bạn có chắn chắn muốn xóa danh mục này không”</w:t>
      </w:r>
    </w:p>
    <w:p w14:paraId="34FD23E4" w14:textId="77777777" w:rsidR="00745331" w:rsidRDefault="00745331">
      <w:pPr>
        <w:pStyle w:val="ListParagraph"/>
        <w:jc w:val="both"/>
        <w:rPr>
          <w:rFonts w:ascii="Arial" w:eastAsia="Times New Roman" w:hAnsi="Arial" w:cs="Arial"/>
          <w:color w:val="000000"/>
          <w:lang w:eastAsia="vi-VN"/>
        </w:rPr>
      </w:pPr>
    </w:p>
    <w:p w14:paraId="6E569EAB"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Brand_id thì xuất hiện thông báo “Bạn phải chọn thương hiệu cho danh mục”</w:t>
      </w:r>
    </w:p>
    <w:p w14:paraId="0C11F2D8" w14:textId="77777777" w:rsidR="00745331" w:rsidRDefault="00745331">
      <w:pPr>
        <w:pStyle w:val="ListParagraph"/>
        <w:jc w:val="both"/>
        <w:rPr>
          <w:rFonts w:ascii="Arial" w:eastAsia="Times New Roman" w:hAnsi="Arial" w:cs="Arial"/>
          <w:color w:val="000000"/>
          <w:lang w:eastAsia="vi-VN"/>
        </w:rPr>
      </w:pPr>
    </w:p>
    <w:p w14:paraId="279E1187"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Không có danh mục nào trong hệ thống  thì xuất hiện thông báo “Hiện tại không có danh mục nào trong hệ thống ”</w:t>
      </w:r>
    </w:p>
    <w:p w14:paraId="76131F56" w14:textId="77777777" w:rsidR="00745331" w:rsidRDefault="006B6BCA">
      <w:p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Các thông báo lỗi của quản lý Brand :</w:t>
      </w:r>
    </w:p>
    <w:p w14:paraId="56A62864"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tên Brand hiển thị thông báo “Không được để trống ”</w:t>
      </w:r>
    </w:p>
    <w:p w14:paraId="3F6871C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Brand quá ngắn   hiển thị thông báo “Ten Brand phải ít nhất 10 ký tự ”</w:t>
      </w:r>
    </w:p>
    <w:p w14:paraId="24E2876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nhập tên Brand quá dài hiển thị thông báo “Ten Brand không được vượt quá 50 ký tự ”</w:t>
      </w:r>
    </w:p>
    <w:p w14:paraId="21719AFE"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Ten Brand bị trùng với danh mục đã có hiển thị thông báo “Ten Brand đã tồn tại . Vui lòng nhập tên khác ”</w:t>
      </w:r>
    </w:p>
    <w:p w14:paraId="1E53BF91"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Ten Brand có  chứa kí tự đặc biệt  hiển thị thông báo “Ten Brand không được chứa ký tự đặc biệt”</w:t>
      </w:r>
    </w:p>
    <w:p w14:paraId="0DE8E77C"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không hợp lẹ thì hiển thị thông báo “Hình ảnh phải có định dạng .jpg , .png, jpeg”</w:t>
      </w:r>
    </w:p>
    <w:p w14:paraId="3B05304D"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Hình  ảnh vượt quá giới hạn ảnh thì hiển thị thông báo “Hình ảnh không được vượt quá 5mb”</w:t>
      </w:r>
    </w:p>
    <w:p w14:paraId="511AD2E9"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Nếu để trống  hình ảnh  thì hiển thị thông báo “Vui lòng chọn ảnh  cho danh mục ”</w:t>
      </w:r>
    </w:p>
    <w:p w14:paraId="0D1A25CA"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3F287480" w14:textId="77777777" w:rsidR="00745331" w:rsidRDefault="006B6BCA">
      <w:pPr>
        <w:pStyle w:val="ListParagraph"/>
        <w:numPr>
          <w:ilvl w:val="2"/>
          <w:numId w:val="90"/>
        </w:numPr>
        <w:spacing w:line="240" w:lineRule="auto"/>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Trước khi xóa xuất hệ thống sẽ gửi thông báo xác nhận xóa “Bạn có chắn chắn muốn xóa danh mục này không”</w:t>
      </w:r>
    </w:p>
    <w:p w14:paraId="0E0A1C3C" w14:textId="77777777" w:rsidR="00745331" w:rsidRDefault="00745331">
      <w:pPr>
        <w:pStyle w:val="ListParagraph"/>
        <w:jc w:val="both"/>
        <w:rPr>
          <w:rFonts w:ascii="Arial" w:eastAsia="Times New Roman" w:hAnsi="Arial" w:cs="Arial"/>
          <w:color w:val="000000"/>
          <w:lang w:eastAsia="vi-VN"/>
        </w:rPr>
      </w:pPr>
    </w:p>
    <w:p w14:paraId="34E9D315" w14:textId="77777777" w:rsidR="00745331" w:rsidRDefault="006B6BCA">
      <w:pPr>
        <w:pStyle w:val="ListParagraph"/>
        <w:spacing w:line="240" w:lineRule="auto"/>
        <w:ind w:left="2160"/>
        <w:jc w:val="both"/>
        <w:textAlignment w:val="baseline"/>
        <w:rPr>
          <w:rFonts w:ascii="Arial" w:eastAsia="Times New Roman" w:hAnsi="Arial" w:cs="Arial"/>
          <w:color w:val="000000"/>
          <w:lang w:eastAsia="vi-VN"/>
        </w:rPr>
      </w:pPr>
      <w:r>
        <w:rPr>
          <w:rFonts w:ascii="Arial" w:eastAsia="Times New Roman" w:hAnsi="Arial" w:cs="Arial"/>
          <w:color w:val="000000"/>
          <w:lang w:eastAsia="vi-VN"/>
        </w:rPr>
        <w:t>Không có Brand nào trong hệ thống  thì xuất hiện thông báo “Hiện tại không có Brand nào trong hệ thống ”</w:t>
      </w:r>
    </w:p>
    <w:p w14:paraId="0953A9B2"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69A1B5B4"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7BC4A263" w14:textId="77777777" w:rsidR="00745331" w:rsidRDefault="00745331">
      <w:pPr>
        <w:pStyle w:val="ListParagraph"/>
        <w:spacing w:line="240" w:lineRule="auto"/>
        <w:ind w:left="2160"/>
        <w:jc w:val="both"/>
        <w:textAlignment w:val="baseline"/>
        <w:rPr>
          <w:rFonts w:ascii="Arial" w:eastAsia="Times New Roman" w:hAnsi="Arial" w:cs="Arial"/>
          <w:color w:val="000000"/>
          <w:lang w:eastAsia="vi-VN"/>
        </w:rPr>
      </w:pPr>
    </w:p>
    <w:p w14:paraId="4196B4AA" w14:textId="77777777" w:rsidR="00745331" w:rsidRDefault="00745331">
      <w:pPr>
        <w:tabs>
          <w:tab w:val="left" w:pos="720"/>
        </w:tabs>
        <w:spacing w:line="240" w:lineRule="auto"/>
        <w:textAlignment w:val="baseline"/>
        <w:rPr>
          <w:rFonts w:ascii="Arial" w:eastAsia="Times New Roman" w:hAnsi="Arial" w:cs="Arial"/>
          <w:color w:val="000000"/>
          <w:lang w:eastAsia="vi-VN"/>
        </w:rPr>
      </w:pPr>
    </w:p>
    <w:p w14:paraId="4D9DAB9C" w14:textId="77777777" w:rsidR="00745331" w:rsidRDefault="006B6BCA">
      <w:pPr>
        <w:pStyle w:val="Heading3"/>
        <w:rPr>
          <w:lang w:val="vi-VN"/>
        </w:rPr>
      </w:pPr>
      <w:bookmarkStart w:id="129" w:name="_Toc29822"/>
      <w:r>
        <w:lastRenderedPageBreak/>
        <w:t>3.17 Trang</w:t>
      </w:r>
      <w:r>
        <w:rPr>
          <w:lang w:val="vi-VN"/>
        </w:rPr>
        <w:t xml:space="preserve"> các câu hỏi thường gặp</w:t>
      </w:r>
      <w:bookmarkEnd w:id="129"/>
    </w:p>
    <w:p w14:paraId="34CD4EF2" w14:textId="77777777" w:rsidR="00745331" w:rsidRDefault="006B6BCA">
      <w:pPr>
        <w:keepNext/>
        <w:keepLines/>
        <w:spacing w:before="200" w:after="0"/>
        <w:ind w:left="418"/>
        <w:jc w:val="both"/>
        <w:rPr>
          <w:rFonts w:ascii="Arial" w:eastAsia="Arial" w:hAnsi="Arial" w:cs="Arial"/>
          <w:b/>
          <w:color w:val="4F81BD"/>
          <w:sz w:val="26"/>
          <w:szCs w:val="26"/>
          <w:lang w:val="vi-VN"/>
        </w:rPr>
      </w:pPr>
      <w:r>
        <w:rPr>
          <w:rFonts w:ascii="Arial" w:eastAsia="Arial" w:hAnsi="Arial" w:cs="Arial"/>
          <w:b/>
          <w:noProof/>
          <w:color w:val="4F81BD"/>
          <w:sz w:val="26"/>
          <w:szCs w:val="26"/>
        </w:rPr>
        <w:drawing>
          <wp:inline distT="0" distB="0" distL="0" distR="0" wp14:anchorId="5BCEADA1" wp14:editId="22E7E83C">
            <wp:extent cx="5943600" cy="3839845"/>
            <wp:effectExtent l="0" t="0" r="0" b="8255"/>
            <wp:docPr id="1953563592" name="Picture 1"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63592" name="Picture 1" descr="A white and black text&#10;&#10;AI-generated content may be incorrect."/>
                    <pic:cNvPicPr>
                      <a:picLocks noChangeAspect="1"/>
                    </pic:cNvPicPr>
                  </pic:nvPicPr>
                  <pic:blipFill>
                    <a:blip r:embed="rId34"/>
                    <a:stretch>
                      <a:fillRect/>
                    </a:stretch>
                  </pic:blipFill>
                  <pic:spPr>
                    <a:xfrm>
                      <a:off x="0" y="0"/>
                      <a:ext cx="5943600" cy="3839845"/>
                    </a:xfrm>
                    <a:prstGeom prst="rect">
                      <a:avLst/>
                    </a:prstGeom>
                  </pic:spPr>
                </pic:pic>
              </a:graphicData>
            </a:graphic>
          </wp:inline>
        </w:drawing>
      </w:r>
    </w:p>
    <w:p w14:paraId="435A7A7F" w14:textId="77777777" w:rsidR="00745331" w:rsidRDefault="006B6BCA">
      <w:pPr>
        <w:jc w:val="center"/>
        <w:rPr>
          <w:rFonts w:ascii="Arial" w:hAnsi="Arial" w:cs="Arial"/>
        </w:rPr>
      </w:pPr>
      <w:bookmarkStart w:id="130" w:name="_Toc23290"/>
      <w:r>
        <w:rPr>
          <w:rStyle w:val="QuoteChar"/>
        </w:rPr>
        <w:t>Hình 19: FAQ</w:t>
      </w:r>
      <w:bookmarkEnd w:id="130"/>
    </w:p>
    <w:p w14:paraId="011A3926" w14:textId="77777777" w:rsidR="00745331" w:rsidRDefault="00745331">
      <w:pPr>
        <w:keepNext/>
        <w:keepLines/>
        <w:spacing w:before="200" w:after="0"/>
        <w:ind w:left="418"/>
        <w:jc w:val="both"/>
        <w:rPr>
          <w:rFonts w:ascii="Arial" w:eastAsia="Arial" w:hAnsi="Arial" w:cs="Arial"/>
          <w:b/>
          <w:color w:val="4F81BD"/>
          <w:sz w:val="26"/>
          <w:szCs w:val="26"/>
          <w:lang w:val="vi-VN"/>
        </w:rPr>
      </w:pPr>
    </w:p>
    <w:p w14:paraId="660F2691" w14:textId="77777777" w:rsidR="00745331" w:rsidRDefault="00745331">
      <w:pPr>
        <w:ind w:left="418"/>
        <w:jc w:val="both"/>
        <w:rPr>
          <w:rFonts w:ascii="Arial" w:eastAsia="Arial" w:hAnsi="Arial" w:cs="Arial"/>
          <w:sz w:val="24"/>
          <w:szCs w:val="24"/>
          <w:lang w:val="vi-VN"/>
        </w:rPr>
      </w:pPr>
    </w:p>
    <w:tbl>
      <w:tblPr>
        <w:tblStyle w:val="TableGrid"/>
        <w:tblW w:w="0" w:type="auto"/>
        <w:tblInd w:w="625" w:type="dxa"/>
        <w:tblLook w:val="04A0" w:firstRow="1" w:lastRow="0" w:firstColumn="1" w:lastColumn="0" w:noHBand="0" w:noVBand="1"/>
      </w:tblPr>
      <w:tblGrid>
        <w:gridCol w:w="8005"/>
      </w:tblGrid>
      <w:tr w:rsidR="00745331" w14:paraId="46EB38F0" w14:textId="77777777">
        <w:tc>
          <w:tcPr>
            <w:tcW w:w="8725" w:type="dxa"/>
          </w:tcPr>
          <w:p w14:paraId="6E47789E" w14:textId="77777777" w:rsidR="00745331" w:rsidRDefault="006B6BCA">
            <w:pPr>
              <w:jc w:val="both"/>
              <w:rPr>
                <w:rFonts w:ascii="Arial" w:eastAsia="Arial" w:hAnsi="Arial" w:cs="Arial"/>
                <w:sz w:val="24"/>
                <w:szCs w:val="24"/>
                <w:lang w:val="vi-VN"/>
              </w:rPr>
            </w:pPr>
            <w:r>
              <w:rPr>
                <w:rFonts w:ascii="Arial" w:eastAsia="Arial" w:hAnsi="Arial" w:cs="Arial"/>
                <w:noProof/>
                <w:sz w:val="24"/>
                <w:szCs w:val="24"/>
              </w:rPr>
              <w:drawing>
                <wp:inline distT="0" distB="0" distL="0" distR="0" wp14:anchorId="35C50B1B" wp14:editId="6347E552">
                  <wp:extent cx="5646420" cy="2014855"/>
                  <wp:effectExtent l="0" t="0" r="0" b="4445"/>
                  <wp:docPr id="2489118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1182" name="Picture 1" descr="A white background with black text&#10;&#10;AI-generated content may be incorrect."/>
                          <pic:cNvPicPr>
                            <a:picLocks noChangeAspect="1"/>
                          </pic:cNvPicPr>
                        </pic:nvPicPr>
                        <pic:blipFill>
                          <a:blip r:embed="rId35"/>
                          <a:stretch>
                            <a:fillRect/>
                          </a:stretch>
                        </pic:blipFill>
                        <pic:spPr>
                          <a:xfrm>
                            <a:off x="0" y="0"/>
                            <a:ext cx="5648679" cy="2016286"/>
                          </a:xfrm>
                          <a:prstGeom prst="rect">
                            <a:avLst/>
                          </a:prstGeom>
                        </pic:spPr>
                      </pic:pic>
                    </a:graphicData>
                  </a:graphic>
                </wp:inline>
              </w:drawing>
            </w:r>
          </w:p>
        </w:tc>
      </w:tr>
    </w:tbl>
    <w:p w14:paraId="48F42C9F" w14:textId="77777777" w:rsidR="00745331" w:rsidRDefault="00745331">
      <w:pPr>
        <w:ind w:left="418"/>
        <w:jc w:val="both"/>
        <w:rPr>
          <w:rFonts w:ascii="Arial" w:eastAsia="Arial" w:hAnsi="Arial" w:cs="Arial"/>
          <w:sz w:val="24"/>
          <w:szCs w:val="24"/>
          <w:lang w:val="vi-VN"/>
        </w:rPr>
      </w:pPr>
    </w:p>
    <w:p w14:paraId="5A60BD02" w14:textId="77777777" w:rsidR="00745331" w:rsidRPr="00EA3659" w:rsidRDefault="006B6BCA">
      <w:pPr>
        <w:jc w:val="center"/>
        <w:rPr>
          <w:rFonts w:ascii="Arial" w:hAnsi="Arial" w:cs="Arial"/>
          <w:lang w:val="vi-VN"/>
        </w:rPr>
      </w:pPr>
      <w:bookmarkStart w:id="131" w:name="_Toc14663"/>
      <w:r w:rsidRPr="00EA3659">
        <w:rPr>
          <w:rStyle w:val="QuoteChar"/>
          <w:lang w:val="vi-VN"/>
        </w:rPr>
        <w:t>Hình 20: Câu trả lời của FAQ</w:t>
      </w:r>
      <w:bookmarkEnd w:id="131"/>
    </w:p>
    <w:p w14:paraId="4C3FC91F" w14:textId="77777777" w:rsidR="00745331" w:rsidRDefault="00745331">
      <w:pPr>
        <w:ind w:left="418"/>
        <w:jc w:val="both"/>
        <w:rPr>
          <w:rFonts w:ascii="Arial" w:eastAsia="Arial" w:hAnsi="Arial" w:cs="Arial"/>
          <w:sz w:val="24"/>
          <w:szCs w:val="24"/>
          <w:lang w:val="vi-VN"/>
        </w:rPr>
      </w:pPr>
    </w:p>
    <w:p w14:paraId="46138A78"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lang w:val="vi-VN"/>
        </w:rPr>
        <w:lastRenderedPageBreak/>
        <w:t>Mô Tả trang các câu hỏi thường gặp</w:t>
      </w:r>
      <w:r>
        <w:rPr>
          <w:rFonts w:ascii="Arial" w:eastAsia="Arial" w:hAnsi="Arial" w:cs="Arial"/>
          <w:b/>
          <w:bCs/>
          <w:sz w:val="24"/>
          <w:szCs w:val="24"/>
          <w:lang w:val="vi-VN"/>
        </w:rPr>
        <w:tab/>
      </w:r>
    </w:p>
    <w:p w14:paraId="76B4001F" w14:textId="77777777" w:rsidR="00745331" w:rsidRDefault="006B6BCA">
      <w:pPr>
        <w:numPr>
          <w:ilvl w:val="0"/>
          <w:numId w:val="23"/>
        </w:numPr>
        <w:jc w:val="both"/>
        <w:rPr>
          <w:rFonts w:ascii="Arial" w:eastAsia="Arial" w:hAnsi="Arial" w:cs="Arial"/>
          <w:sz w:val="24"/>
          <w:szCs w:val="24"/>
          <w:lang w:val="vi-VN"/>
        </w:rPr>
      </w:pPr>
      <w:r>
        <w:rPr>
          <w:rFonts w:ascii="Arial" w:eastAsia="Arial" w:hAnsi="Arial" w:cs="Arial"/>
          <w:b/>
          <w:bCs/>
          <w:sz w:val="24"/>
          <w:szCs w:val="24"/>
          <w:lang w:val="vi-VN"/>
        </w:rPr>
        <w:t>1.[] văn bản trong dấu ngoặc vuông để khách hàng biết được các chủ đề của câu hỏi</w:t>
      </w:r>
      <w:r>
        <w:rPr>
          <w:rFonts w:ascii="Arial" w:eastAsia="Arial" w:hAnsi="Arial" w:cs="Arial"/>
          <w:sz w:val="24"/>
          <w:szCs w:val="24"/>
          <w:lang w:val="vi-VN"/>
        </w:rPr>
        <w:t>:</w:t>
      </w:r>
    </w:p>
    <w:p w14:paraId="72759FFE" w14:textId="77777777" w:rsidR="00745331" w:rsidRDefault="006B6BCA">
      <w:pPr>
        <w:numPr>
          <w:ilvl w:val="1"/>
          <w:numId w:val="23"/>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nhấn vào một trong các câu hỏi thì sẽ hiện ra trang giải đáp thắc mắc của khách hàng có sẵn.</w:t>
      </w:r>
    </w:p>
    <w:p w14:paraId="2587C17F" w14:textId="77777777" w:rsidR="00745331" w:rsidRDefault="006B6BCA">
      <w:pPr>
        <w:pStyle w:val="Heading3"/>
        <w:rPr>
          <w:lang w:val="vi-VN"/>
        </w:rPr>
      </w:pPr>
      <w:bookmarkStart w:id="132" w:name="_Toc32319"/>
      <w:r>
        <w:t>3.18 Form Đánh</w:t>
      </w:r>
      <w:r>
        <w:rPr>
          <w:lang w:val="vi-VN"/>
        </w:rPr>
        <w:t xml:space="preserve"> giá sản phẩm</w:t>
      </w:r>
      <w:bookmarkEnd w:id="132"/>
      <w:r>
        <w:rPr>
          <w:lang w:val="vi-VN"/>
        </w:rPr>
        <w:t xml:space="preserve"> </w:t>
      </w:r>
    </w:p>
    <w:p w14:paraId="6416E01A" w14:textId="77777777" w:rsidR="00745331" w:rsidRDefault="006B6BCA">
      <w:pPr>
        <w:keepNext/>
        <w:keepLines/>
        <w:spacing w:before="200" w:after="0"/>
        <w:ind w:left="418"/>
        <w:jc w:val="both"/>
        <w:rPr>
          <w:rFonts w:ascii="Arial" w:eastAsia="Arial" w:hAnsi="Arial" w:cs="Arial"/>
          <w:b/>
          <w:color w:val="4F81BD"/>
          <w:sz w:val="26"/>
          <w:szCs w:val="26"/>
        </w:rPr>
      </w:pPr>
      <w:r>
        <w:rPr>
          <w:rFonts w:ascii="Arial" w:eastAsia="Arial" w:hAnsi="Arial" w:cs="Arial"/>
          <w:b/>
          <w:noProof/>
          <w:color w:val="4F81BD"/>
          <w:sz w:val="26"/>
          <w:szCs w:val="26"/>
        </w:rPr>
        <w:drawing>
          <wp:inline distT="0" distB="0" distL="0" distR="0" wp14:anchorId="583564D0" wp14:editId="13695A3B">
            <wp:extent cx="5943600" cy="5665470"/>
            <wp:effectExtent l="0" t="0" r="0" b="0"/>
            <wp:docPr id="675908794"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08794" name="Picture 1" descr="A screenshot of a chat&#10;&#10;AI-generated content may be incorrect."/>
                    <pic:cNvPicPr>
                      <a:picLocks noChangeAspect="1"/>
                    </pic:cNvPicPr>
                  </pic:nvPicPr>
                  <pic:blipFill>
                    <a:blip r:embed="rId36"/>
                    <a:stretch>
                      <a:fillRect/>
                    </a:stretch>
                  </pic:blipFill>
                  <pic:spPr>
                    <a:xfrm>
                      <a:off x="0" y="0"/>
                      <a:ext cx="5943600" cy="5665470"/>
                    </a:xfrm>
                    <a:prstGeom prst="rect">
                      <a:avLst/>
                    </a:prstGeom>
                  </pic:spPr>
                </pic:pic>
              </a:graphicData>
            </a:graphic>
          </wp:inline>
        </w:drawing>
      </w:r>
    </w:p>
    <w:p w14:paraId="5CA043C6" w14:textId="77777777" w:rsidR="00745331" w:rsidRDefault="006B6BCA">
      <w:pPr>
        <w:jc w:val="center"/>
        <w:rPr>
          <w:rFonts w:ascii="Arial" w:hAnsi="Arial" w:cs="Arial"/>
        </w:rPr>
      </w:pPr>
      <w:bookmarkStart w:id="133" w:name="_Toc12990"/>
      <w:r>
        <w:rPr>
          <w:rStyle w:val="QuoteChar"/>
        </w:rPr>
        <w:t>Hình 21: Đánh giá sản phẩm</w:t>
      </w:r>
      <w:bookmarkEnd w:id="133"/>
    </w:p>
    <w:p w14:paraId="0B54E637" w14:textId="77777777" w:rsidR="00745331" w:rsidRDefault="00745331">
      <w:pPr>
        <w:ind w:left="418"/>
        <w:jc w:val="both"/>
        <w:rPr>
          <w:rFonts w:ascii="Arial" w:eastAsia="Arial" w:hAnsi="Arial" w:cs="Arial"/>
          <w:sz w:val="24"/>
          <w:szCs w:val="24"/>
        </w:rPr>
      </w:pPr>
    </w:p>
    <w:p w14:paraId="531072F1" w14:textId="77777777" w:rsidR="00745331" w:rsidRDefault="006B6BCA">
      <w:pPr>
        <w:ind w:left="418"/>
        <w:jc w:val="both"/>
        <w:rPr>
          <w:rFonts w:ascii="Arial" w:eastAsia="Arial" w:hAnsi="Arial" w:cs="Arial"/>
          <w:b/>
          <w:bCs/>
          <w:sz w:val="24"/>
          <w:szCs w:val="24"/>
          <w:lang w:val="vi-VN"/>
        </w:rPr>
      </w:pPr>
      <w:r>
        <w:rPr>
          <w:rFonts w:ascii="Arial" w:eastAsia="Arial" w:hAnsi="Arial" w:cs="Arial"/>
          <w:b/>
          <w:bCs/>
          <w:sz w:val="24"/>
          <w:szCs w:val="24"/>
        </w:rPr>
        <w:lastRenderedPageBreak/>
        <w:t>Mô Tả Chức Năng đánh</w:t>
      </w:r>
      <w:r>
        <w:rPr>
          <w:rFonts w:ascii="Arial" w:eastAsia="Arial" w:hAnsi="Arial" w:cs="Arial"/>
          <w:b/>
          <w:bCs/>
          <w:sz w:val="24"/>
          <w:szCs w:val="24"/>
          <w:lang w:val="vi-VN"/>
        </w:rPr>
        <w:t xml:space="preserve"> giá sản phẩm</w:t>
      </w:r>
    </w:p>
    <w:p w14:paraId="391672C6" w14:textId="77777777" w:rsidR="00745331" w:rsidRDefault="006B6BCA">
      <w:pPr>
        <w:ind w:left="418"/>
        <w:jc w:val="both"/>
        <w:rPr>
          <w:rFonts w:ascii="Arial" w:eastAsia="Arial" w:hAnsi="Arial" w:cs="Arial"/>
          <w:b/>
          <w:bCs/>
          <w:sz w:val="24"/>
          <w:szCs w:val="24"/>
        </w:rPr>
      </w:pPr>
      <w:r>
        <w:rPr>
          <w:rFonts w:ascii="Arial" w:eastAsia="Arial" w:hAnsi="Arial" w:cs="Arial"/>
          <w:b/>
          <w:bCs/>
          <w:sz w:val="24"/>
          <w:szCs w:val="24"/>
        </w:rPr>
        <w:t>Các Trường</w:t>
      </w:r>
    </w:p>
    <w:p w14:paraId="2D3DECFF" w14:textId="77777777" w:rsidR="00745331" w:rsidRDefault="006B6BCA">
      <w:pPr>
        <w:numPr>
          <w:ilvl w:val="0"/>
          <w:numId w:val="102"/>
        </w:numPr>
        <w:jc w:val="both"/>
        <w:rPr>
          <w:rFonts w:ascii="Arial" w:eastAsia="Arial" w:hAnsi="Arial" w:cs="Arial"/>
          <w:sz w:val="24"/>
          <w:szCs w:val="24"/>
          <w:lang w:val="vi-VN"/>
        </w:rPr>
      </w:pPr>
      <w:r>
        <w:rPr>
          <w:rFonts w:ascii="Arial" w:eastAsia="Arial" w:hAnsi="Arial" w:cs="Arial"/>
          <w:b/>
          <w:bCs/>
          <w:sz w:val="24"/>
          <w:szCs w:val="24"/>
        </w:rPr>
        <w:t>1. Thông Tin Sản Phẩm</w:t>
      </w:r>
      <w:r>
        <w:rPr>
          <w:rFonts w:ascii="Arial" w:eastAsia="Arial" w:hAnsi="Arial" w:cs="Arial"/>
          <w:sz w:val="24"/>
          <w:szCs w:val="24"/>
          <w:lang w:val="vi-VN"/>
        </w:rPr>
        <w:t>:</w:t>
      </w:r>
    </w:p>
    <w:p w14:paraId="3BB9CF06" w14:textId="77777777" w:rsidR="00745331" w:rsidRDefault="006B6BCA">
      <w:pPr>
        <w:pStyle w:val="ListParagraph"/>
        <w:numPr>
          <w:ilvl w:val="0"/>
          <w:numId w:val="103"/>
        </w:numPr>
        <w:spacing w:before="100" w:beforeAutospacing="1" w:after="100" w:afterAutospacing="1" w:line="240" w:lineRule="auto"/>
        <w:rPr>
          <w:rFonts w:ascii="Arial" w:eastAsia="Times New Roman" w:hAnsi="Arial" w:cs="Arial"/>
          <w:sz w:val="24"/>
          <w:szCs w:val="24"/>
          <w:lang w:val="vi-VN"/>
        </w:rPr>
      </w:pPr>
      <w:r>
        <w:rPr>
          <w:rFonts w:ascii="Arial" w:eastAsia="Times New Roman" w:hAnsi="Arial" w:cs="Arial"/>
          <w:b/>
          <w:bCs/>
          <w:sz w:val="24"/>
          <w:szCs w:val="24"/>
          <w:lang w:val="vi-VN"/>
        </w:rPr>
        <w:t>Mô tả:</w:t>
      </w:r>
      <w:r>
        <w:rPr>
          <w:rFonts w:ascii="Arial" w:eastAsia="Times New Roman" w:hAnsi="Arial" w:cs="Arial"/>
          <w:sz w:val="24"/>
          <w:szCs w:val="24"/>
          <w:lang w:val="vi-VN"/>
        </w:rPr>
        <w:t xml:space="preserve"> Hiển thị thông tin sản phẩm mà người dùng đang đánh giá.</w:t>
      </w:r>
    </w:p>
    <w:p w14:paraId="6247F198" w14:textId="77777777" w:rsidR="00745331" w:rsidRDefault="006B6BCA">
      <w:pPr>
        <w:pStyle w:val="ListParagraph"/>
        <w:numPr>
          <w:ilvl w:val="0"/>
          <w:numId w:val="103"/>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Ràng buộc:</w:t>
      </w:r>
    </w:p>
    <w:p w14:paraId="7D0C3AF1" w14:textId="77777777" w:rsidR="00745331" w:rsidRDefault="006B6BCA">
      <w:pPr>
        <w:numPr>
          <w:ilvl w:val="0"/>
          <w:numId w:val="10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Tên sản phẩm:</w:t>
      </w:r>
      <w:r>
        <w:rPr>
          <w:rFonts w:ascii="Arial" w:eastAsia="Times New Roman" w:hAnsi="Arial" w:cs="Arial"/>
          <w:sz w:val="24"/>
          <w:szCs w:val="24"/>
        </w:rPr>
        <w:t xml:space="preserve"> Hiển thị tên đầy đủ của sản phẩm.</w:t>
      </w:r>
    </w:p>
    <w:p w14:paraId="593E30E0" w14:textId="77777777" w:rsidR="00745331" w:rsidRDefault="006B6BCA">
      <w:pPr>
        <w:numPr>
          <w:ilvl w:val="0"/>
          <w:numId w:val="10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Phân loại hàng:</w:t>
      </w:r>
      <w:r>
        <w:rPr>
          <w:rFonts w:ascii="Arial" w:eastAsia="Times New Roman" w:hAnsi="Arial" w:cs="Arial"/>
          <w:sz w:val="24"/>
          <w:szCs w:val="24"/>
        </w:rPr>
        <w:t xml:space="preserve"> Hiển thị thông tin phân loại hàng (ví dụ: màu sắc, phiên bản).</w:t>
      </w:r>
    </w:p>
    <w:p w14:paraId="41E5EEFF" w14:textId="77777777" w:rsidR="00745331" w:rsidRDefault="006B6BCA">
      <w:pPr>
        <w:numPr>
          <w:ilvl w:val="0"/>
          <w:numId w:val="104"/>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Hình ảnh sản phẩm:</w:t>
      </w:r>
      <w:r>
        <w:rPr>
          <w:rFonts w:ascii="Arial" w:eastAsia="Times New Roman" w:hAnsi="Arial" w:cs="Arial"/>
          <w:sz w:val="24"/>
          <w:szCs w:val="24"/>
        </w:rPr>
        <w:t xml:space="preserve"> Hiển thị hình ảnh thu nhỏ của sản phẩm.</w:t>
      </w:r>
    </w:p>
    <w:p w14:paraId="2D0E7C83" w14:textId="77777777" w:rsidR="00745331" w:rsidRDefault="006B6BCA">
      <w:pPr>
        <w:pStyle w:val="ListParagraph"/>
        <w:numPr>
          <w:ilvl w:val="0"/>
          <w:numId w:val="105"/>
        </w:num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Thông báo lỗi khi không hợp lệ:</w:t>
      </w:r>
    </w:p>
    <w:p w14:paraId="1FCB7932" w14:textId="77777777" w:rsidR="00745331" w:rsidRDefault="006B6BCA">
      <w:pPr>
        <w:numPr>
          <w:ilvl w:val="0"/>
          <w:numId w:val="106"/>
        </w:numPr>
        <w:tabs>
          <w:tab w:val="clear" w:pos="2520"/>
        </w:tabs>
        <w:spacing w:before="100" w:beforeAutospacing="1" w:after="100" w:afterAutospacing="1" w:line="240" w:lineRule="auto"/>
        <w:rPr>
          <w:rFonts w:ascii="Arial" w:eastAsia="Times New Roman" w:hAnsi="Arial" w:cs="Arial"/>
          <w:sz w:val="24"/>
          <w:szCs w:val="24"/>
        </w:rPr>
      </w:pPr>
      <w:r>
        <w:rPr>
          <w:rFonts w:ascii="Arial" w:eastAsia="Times New Roman" w:hAnsi="Arial" w:cs="Arial"/>
          <w:sz w:val="24"/>
          <w:szCs w:val="24"/>
        </w:rPr>
        <w:t>"Lỗi tải thông tin sản phẩm" (nếu dữ liệu không hiển thị).</w:t>
      </w:r>
    </w:p>
    <w:p w14:paraId="5BF53134" w14:textId="77777777" w:rsidR="00745331" w:rsidRDefault="006B6BCA">
      <w:pPr>
        <w:numPr>
          <w:ilvl w:val="0"/>
          <w:numId w:val="102"/>
        </w:numPr>
        <w:jc w:val="both"/>
        <w:rPr>
          <w:rFonts w:ascii="Arial" w:eastAsia="Arial" w:hAnsi="Arial" w:cs="Arial"/>
          <w:sz w:val="24"/>
          <w:szCs w:val="24"/>
          <w:lang w:val="vi-VN"/>
        </w:rPr>
      </w:pPr>
      <w:r>
        <w:rPr>
          <w:rFonts w:ascii="Arial" w:eastAsia="Arial" w:hAnsi="Arial" w:cs="Arial"/>
          <w:b/>
          <w:bCs/>
          <w:sz w:val="24"/>
          <w:szCs w:val="24"/>
        </w:rPr>
        <w:t>2. Mục Đánh Giá Sản Phẩm</w:t>
      </w:r>
      <w:r>
        <w:rPr>
          <w:rFonts w:ascii="Arial" w:eastAsia="Arial" w:hAnsi="Arial" w:cs="Arial"/>
          <w:b/>
          <w:bCs/>
          <w:sz w:val="24"/>
          <w:szCs w:val="24"/>
          <w:lang w:val="vi-VN"/>
        </w:rPr>
        <w:t>:</w:t>
      </w:r>
    </w:p>
    <w:p w14:paraId="686D8103" w14:textId="77777777" w:rsidR="00745331" w:rsidRDefault="006B6BCA">
      <w:pPr>
        <w:numPr>
          <w:ilvl w:val="0"/>
          <w:numId w:val="107"/>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có thể đánh giá sản phẩm theo thang điểm và nhận xét.</w:t>
      </w:r>
    </w:p>
    <w:p w14:paraId="4BFB4A39" w14:textId="77777777" w:rsidR="00745331" w:rsidRDefault="006B6BCA">
      <w:pPr>
        <w:numPr>
          <w:ilvl w:val="0"/>
          <w:numId w:val="107"/>
        </w:numPr>
        <w:jc w:val="both"/>
        <w:rPr>
          <w:rFonts w:ascii="Arial" w:eastAsia="Arial" w:hAnsi="Arial" w:cs="Arial"/>
          <w:sz w:val="24"/>
          <w:szCs w:val="24"/>
        </w:rPr>
      </w:pPr>
      <w:r>
        <w:rPr>
          <w:rFonts w:ascii="Arial" w:eastAsia="Arial" w:hAnsi="Arial" w:cs="Arial"/>
          <w:b/>
          <w:bCs/>
          <w:sz w:val="24"/>
          <w:szCs w:val="24"/>
        </w:rPr>
        <w:t>Ràng buộc:</w:t>
      </w:r>
    </w:p>
    <w:p w14:paraId="025B4966" w14:textId="77777777" w:rsidR="00745331" w:rsidRDefault="006B6BCA">
      <w:pPr>
        <w:numPr>
          <w:ilvl w:val="1"/>
          <w:numId w:val="107"/>
        </w:numPr>
        <w:jc w:val="both"/>
        <w:rPr>
          <w:rFonts w:ascii="Arial" w:eastAsia="Arial" w:hAnsi="Arial" w:cs="Arial"/>
          <w:sz w:val="24"/>
          <w:szCs w:val="24"/>
        </w:rPr>
      </w:pPr>
      <w:r>
        <w:rPr>
          <w:rFonts w:ascii="Arial" w:eastAsia="Arial" w:hAnsi="Arial" w:cs="Arial"/>
          <w:b/>
          <w:bCs/>
          <w:sz w:val="24"/>
          <w:szCs w:val="24"/>
        </w:rPr>
        <w:t>Đánh giá sao:</w:t>
      </w:r>
      <w:r>
        <w:rPr>
          <w:rFonts w:ascii="Arial" w:eastAsia="Arial" w:hAnsi="Arial" w:cs="Arial"/>
          <w:sz w:val="24"/>
          <w:szCs w:val="24"/>
        </w:rPr>
        <w:t xml:space="preserve"> Người dùng chọn từ 1 đến 5 sao.</w:t>
      </w:r>
    </w:p>
    <w:p w14:paraId="031B759F" w14:textId="77777777" w:rsidR="00745331" w:rsidRDefault="006B6BCA">
      <w:pPr>
        <w:numPr>
          <w:ilvl w:val="1"/>
          <w:numId w:val="107"/>
        </w:numPr>
        <w:jc w:val="both"/>
        <w:rPr>
          <w:rFonts w:ascii="Arial" w:eastAsia="Arial" w:hAnsi="Arial" w:cs="Arial"/>
          <w:sz w:val="24"/>
          <w:szCs w:val="24"/>
        </w:rPr>
      </w:pPr>
      <w:r>
        <w:rPr>
          <w:rFonts w:ascii="Arial" w:eastAsia="Arial" w:hAnsi="Arial" w:cs="Arial"/>
          <w:b/>
          <w:bCs/>
          <w:sz w:val="24"/>
          <w:szCs w:val="24"/>
        </w:rPr>
        <w:t>Mô tả cảm nhận:</w:t>
      </w:r>
      <w:r>
        <w:rPr>
          <w:rFonts w:ascii="Arial" w:eastAsia="Arial" w:hAnsi="Arial" w:cs="Arial"/>
          <w:sz w:val="24"/>
          <w:szCs w:val="24"/>
        </w:rPr>
        <w:t xml:space="preserve"> Hiển thị trạng thái đánh giá (ví dụ: "Tuyệt vời", "Hài lòng", "Không hài lòng").</w:t>
      </w:r>
    </w:p>
    <w:p w14:paraId="4F7C04A5" w14:textId="77777777" w:rsidR="00745331" w:rsidRDefault="006B6BCA">
      <w:pPr>
        <w:numPr>
          <w:ilvl w:val="1"/>
          <w:numId w:val="107"/>
        </w:numPr>
        <w:jc w:val="both"/>
        <w:rPr>
          <w:rFonts w:ascii="Arial" w:eastAsia="Arial" w:hAnsi="Arial" w:cs="Arial"/>
          <w:sz w:val="24"/>
          <w:szCs w:val="24"/>
        </w:rPr>
      </w:pPr>
      <w:r>
        <w:rPr>
          <w:rFonts w:ascii="Arial" w:eastAsia="Arial" w:hAnsi="Arial" w:cs="Arial"/>
          <w:b/>
          <w:bCs/>
          <w:sz w:val="24"/>
          <w:szCs w:val="24"/>
        </w:rPr>
        <w:t>Chất lượng sản phẩm:</w:t>
      </w:r>
      <w:r>
        <w:rPr>
          <w:rFonts w:ascii="Arial" w:eastAsia="Arial" w:hAnsi="Arial" w:cs="Arial"/>
          <w:sz w:val="24"/>
          <w:szCs w:val="24"/>
        </w:rPr>
        <w:t xml:space="preserve"> Có ô nhập liệu để người dùng viết đánh giá về sản phẩm.</w:t>
      </w:r>
    </w:p>
    <w:p w14:paraId="63CAFB09" w14:textId="77777777" w:rsidR="00745331" w:rsidRDefault="006B6BCA">
      <w:pPr>
        <w:numPr>
          <w:ilvl w:val="0"/>
          <w:numId w:val="107"/>
        </w:num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bCs/>
          <w:sz w:val="24"/>
          <w:szCs w:val="24"/>
        </w:rPr>
        <w:t>Thông báo lỗi khi không hợp lệ:</w:t>
      </w:r>
    </w:p>
    <w:p w14:paraId="7D0D7D4E" w14:textId="77777777" w:rsidR="00745331" w:rsidRDefault="006B6BCA">
      <w:pPr>
        <w:numPr>
          <w:ilvl w:val="1"/>
          <w:numId w:val="107"/>
        </w:numPr>
        <w:jc w:val="both"/>
        <w:rPr>
          <w:rFonts w:ascii="Arial" w:eastAsia="Arial" w:hAnsi="Arial" w:cs="Arial"/>
          <w:sz w:val="24"/>
          <w:szCs w:val="24"/>
        </w:rPr>
      </w:pPr>
      <w:r>
        <w:rPr>
          <w:rFonts w:ascii="Arial" w:eastAsia="Arial" w:hAnsi="Arial" w:cs="Arial"/>
          <w:sz w:val="24"/>
          <w:szCs w:val="24"/>
        </w:rPr>
        <w:t>"Vui lòng nhập nội dung đánh giá." (nếu ô nhập liệu trống).</w:t>
      </w:r>
    </w:p>
    <w:p w14:paraId="098D0EE7" w14:textId="77777777" w:rsidR="00745331" w:rsidRDefault="006B6BCA">
      <w:pPr>
        <w:pStyle w:val="ListParagraph"/>
        <w:numPr>
          <w:ilvl w:val="0"/>
          <w:numId w:val="108"/>
        </w:numPr>
        <w:jc w:val="both"/>
        <w:rPr>
          <w:rFonts w:ascii="Arial" w:eastAsia="Arial" w:hAnsi="Arial" w:cs="Arial"/>
          <w:b/>
          <w:bCs/>
          <w:sz w:val="24"/>
          <w:szCs w:val="24"/>
          <w:lang w:val="vi-VN"/>
        </w:rPr>
      </w:pPr>
      <w:r>
        <w:rPr>
          <w:rFonts w:ascii="Arial" w:eastAsia="Arial" w:hAnsi="Arial" w:cs="Arial"/>
          <w:b/>
          <w:bCs/>
          <w:sz w:val="24"/>
          <w:szCs w:val="24"/>
        </w:rPr>
        <w:t>3</w:t>
      </w:r>
      <w:r>
        <w:rPr>
          <w:rFonts w:ascii="Arial" w:eastAsia="Arial" w:hAnsi="Arial" w:cs="Arial"/>
          <w:b/>
          <w:bCs/>
          <w:sz w:val="24"/>
          <w:szCs w:val="24"/>
          <w:lang w:val="vi-VN"/>
        </w:rPr>
        <w:t>.</w:t>
      </w:r>
      <w:r>
        <w:rPr>
          <w:rFonts w:ascii="Arial" w:eastAsia="Arial" w:hAnsi="Arial" w:cs="Arial"/>
          <w:b/>
          <w:bCs/>
          <w:sz w:val="24"/>
          <w:szCs w:val="24"/>
        </w:rPr>
        <w:t>Tính Năng Bổ Sung (Hình Ảnh, Video)</w:t>
      </w:r>
      <w:r>
        <w:rPr>
          <w:rFonts w:ascii="Arial" w:eastAsia="Arial" w:hAnsi="Arial" w:cs="Arial"/>
          <w:b/>
          <w:bCs/>
          <w:sz w:val="24"/>
          <w:szCs w:val="24"/>
          <w:lang w:val="vi-VN"/>
        </w:rPr>
        <w:t>:</w:t>
      </w:r>
    </w:p>
    <w:p w14:paraId="0381673F" w14:textId="77777777" w:rsidR="00745331" w:rsidRDefault="006B6BCA">
      <w:pPr>
        <w:pStyle w:val="ListParagraph"/>
        <w:numPr>
          <w:ilvl w:val="0"/>
          <w:numId w:val="109"/>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Người dùng có thể đính kèm hình ảnh hoặc video để minh họa cho đánh giá.</w:t>
      </w:r>
    </w:p>
    <w:p w14:paraId="16629FA0" w14:textId="77777777" w:rsidR="00745331" w:rsidRDefault="006B6BCA">
      <w:pPr>
        <w:pStyle w:val="ListParagraph"/>
        <w:numPr>
          <w:ilvl w:val="0"/>
          <w:numId w:val="109"/>
        </w:numPr>
        <w:jc w:val="both"/>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b/>
          <w:bCs/>
          <w:sz w:val="24"/>
          <w:szCs w:val="24"/>
        </w:rPr>
        <w:t>Ràng buộc:</w:t>
      </w:r>
    </w:p>
    <w:p w14:paraId="60927864" w14:textId="77777777" w:rsidR="00745331" w:rsidRDefault="006B6BCA">
      <w:pPr>
        <w:pStyle w:val="ListParagraph"/>
        <w:numPr>
          <w:ilvl w:val="1"/>
          <w:numId w:val="109"/>
        </w:numPr>
        <w:jc w:val="both"/>
        <w:rPr>
          <w:rFonts w:ascii="Arial" w:eastAsia="Arial" w:hAnsi="Arial" w:cs="Arial"/>
          <w:sz w:val="24"/>
          <w:szCs w:val="24"/>
        </w:rPr>
      </w:pPr>
      <w:r>
        <w:rPr>
          <w:rFonts w:ascii="Arial" w:eastAsia="Arial" w:hAnsi="Arial" w:cs="Arial"/>
          <w:b/>
          <w:bCs/>
          <w:sz w:val="24"/>
          <w:szCs w:val="24"/>
        </w:rPr>
        <w:t>Thêm hình ảnh:</w:t>
      </w:r>
      <w:r>
        <w:rPr>
          <w:rFonts w:ascii="Arial" w:eastAsia="Arial" w:hAnsi="Arial" w:cs="Arial"/>
          <w:sz w:val="24"/>
          <w:szCs w:val="24"/>
        </w:rPr>
        <w:t xml:space="preserve"> Cho phép tải lên ảnh minh họa cho sản phẩm.</w:t>
      </w:r>
    </w:p>
    <w:p w14:paraId="6E21882A" w14:textId="77777777" w:rsidR="00745331" w:rsidRDefault="006B6BCA">
      <w:pPr>
        <w:pStyle w:val="ListParagraph"/>
        <w:numPr>
          <w:ilvl w:val="1"/>
          <w:numId w:val="109"/>
        </w:numPr>
        <w:jc w:val="both"/>
        <w:rPr>
          <w:rFonts w:ascii="Arial" w:eastAsia="Arial" w:hAnsi="Arial" w:cs="Arial"/>
          <w:sz w:val="24"/>
          <w:szCs w:val="24"/>
        </w:rPr>
      </w:pPr>
      <w:r>
        <w:rPr>
          <w:rFonts w:ascii="Arial" w:eastAsia="Arial" w:hAnsi="Arial" w:cs="Arial"/>
          <w:b/>
          <w:bCs/>
          <w:sz w:val="24"/>
          <w:szCs w:val="24"/>
        </w:rPr>
        <w:lastRenderedPageBreak/>
        <w:t>Thêm video:</w:t>
      </w:r>
      <w:r>
        <w:rPr>
          <w:rFonts w:ascii="Arial" w:eastAsia="Arial" w:hAnsi="Arial" w:cs="Arial"/>
          <w:sz w:val="24"/>
          <w:szCs w:val="24"/>
        </w:rPr>
        <w:t xml:space="preserve"> Cho phép tải lên video liên quan đến trải nghiệm sản phẩm.</w:t>
      </w:r>
    </w:p>
    <w:p w14:paraId="1771AC6B" w14:textId="77777777" w:rsidR="00745331" w:rsidRDefault="006B6BCA">
      <w:pPr>
        <w:pStyle w:val="ListParagraph"/>
        <w:numPr>
          <w:ilvl w:val="0"/>
          <w:numId w:val="109"/>
        </w:numPr>
        <w:jc w:val="both"/>
        <w:rPr>
          <w:rFonts w:ascii="Arial" w:eastAsia="Arial" w:hAnsi="Arial" w:cs="Arial"/>
          <w:sz w:val="24"/>
          <w:szCs w:val="24"/>
        </w:rPr>
      </w:pPr>
      <w:r>
        <w:rPr>
          <w:rFonts w:ascii="Arial" w:eastAsia="Arial" w:hAnsi="Arial" w:cs="Arial"/>
          <w:b/>
          <w:bCs/>
          <w:sz w:val="24"/>
          <w:szCs w:val="24"/>
        </w:rPr>
        <w:t>Thông báo lỗi khi không hợp lệ:</w:t>
      </w:r>
    </w:p>
    <w:p w14:paraId="7EF053C4" w14:textId="77777777" w:rsidR="00745331" w:rsidRDefault="006B6BCA">
      <w:pPr>
        <w:pStyle w:val="ListParagraph"/>
        <w:numPr>
          <w:ilvl w:val="1"/>
          <w:numId w:val="109"/>
        </w:numPr>
        <w:jc w:val="both"/>
        <w:rPr>
          <w:rFonts w:ascii="Arial" w:eastAsia="Arial" w:hAnsi="Arial" w:cs="Arial"/>
          <w:sz w:val="24"/>
          <w:szCs w:val="24"/>
        </w:rPr>
      </w:pPr>
      <w:r>
        <w:rPr>
          <w:rFonts w:ascii="Arial" w:eastAsia="Arial" w:hAnsi="Arial" w:cs="Arial"/>
          <w:sz w:val="24"/>
          <w:szCs w:val="24"/>
        </w:rPr>
        <w:t>"Định dạng tệp không hợp lệ." (nếu tải lên tệp không phải ảnh/video).</w:t>
      </w:r>
    </w:p>
    <w:p w14:paraId="64CA90AB" w14:textId="77777777" w:rsidR="00745331" w:rsidRDefault="006B6BCA">
      <w:pPr>
        <w:pStyle w:val="ListParagraph"/>
        <w:numPr>
          <w:ilvl w:val="1"/>
          <w:numId w:val="109"/>
        </w:numPr>
        <w:jc w:val="both"/>
        <w:rPr>
          <w:rFonts w:ascii="Arial" w:eastAsia="Arial" w:hAnsi="Arial" w:cs="Arial"/>
          <w:sz w:val="24"/>
          <w:szCs w:val="24"/>
        </w:rPr>
      </w:pPr>
      <w:r>
        <w:rPr>
          <w:rFonts w:ascii="Arial" w:eastAsia="Arial" w:hAnsi="Arial" w:cs="Arial"/>
          <w:sz w:val="24"/>
          <w:szCs w:val="24"/>
        </w:rPr>
        <w:t>"Kích thước tệp vượt quá giới hạn." (nếu tệp quá lớn).</w:t>
      </w:r>
    </w:p>
    <w:p w14:paraId="4A1CE3BC" w14:textId="77777777" w:rsidR="00745331" w:rsidRDefault="006B6BCA">
      <w:pPr>
        <w:pStyle w:val="ListParagraph"/>
        <w:numPr>
          <w:ilvl w:val="0"/>
          <w:numId w:val="108"/>
        </w:numPr>
        <w:jc w:val="both"/>
        <w:rPr>
          <w:rFonts w:ascii="Arial" w:eastAsia="Arial" w:hAnsi="Arial" w:cs="Arial"/>
          <w:b/>
          <w:bCs/>
          <w:sz w:val="24"/>
          <w:szCs w:val="24"/>
        </w:rPr>
      </w:pPr>
      <w:r>
        <w:rPr>
          <w:rFonts w:ascii="Arial" w:eastAsia="Arial" w:hAnsi="Arial" w:cs="Arial"/>
          <w:b/>
          <w:bCs/>
          <w:sz w:val="24"/>
          <w:szCs w:val="24"/>
        </w:rPr>
        <w:t>4</w:t>
      </w:r>
      <w:r>
        <w:rPr>
          <w:rFonts w:ascii="Arial" w:eastAsia="Arial" w:hAnsi="Arial" w:cs="Arial"/>
          <w:b/>
          <w:bCs/>
          <w:sz w:val="24"/>
          <w:szCs w:val="24"/>
          <w:lang w:val="vi-VN"/>
        </w:rPr>
        <w:t>.</w:t>
      </w:r>
      <w:r>
        <w:rPr>
          <w:rFonts w:ascii="Arial" w:eastAsia="Arial" w:hAnsi="Arial" w:cs="Arial"/>
          <w:b/>
          <w:bCs/>
          <w:sz w:val="24"/>
          <w:szCs w:val="24"/>
        </w:rPr>
        <w:t>Nút Hành Động (Trở Lại, Hoàn Thành)</w:t>
      </w:r>
    </w:p>
    <w:p w14:paraId="5159878D" w14:textId="77777777" w:rsidR="00745331" w:rsidRDefault="006B6BCA">
      <w:pPr>
        <w:numPr>
          <w:ilvl w:val="0"/>
          <w:numId w:val="110"/>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Người dùng có thể gửi đánh giá hoặc quay lại trang trước.</w:t>
      </w:r>
    </w:p>
    <w:p w14:paraId="72B20768" w14:textId="77777777" w:rsidR="00745331" w:rsidRDefault="006B6BCA">
      <w:pPr>
        <w:numPr>
          <w:ilvl w:val="0"/>
          <w:numId w:val="110"/>
        </w:numPr>
        <w:jc w:val="both"/>
        <w:rPr>
          <w:rFonts w:ascii="Arial" w:eastAsia="Arial" w:hAnsi="Arial" w:cs="Arial"/>
          <w:sz w:val="24"/>
          <w:szCs w:val="24"/>
        </w:rPr>
      </w:pPr>
      <w:r>
        <w:rPr>
          <w:rFonts w:ascii="Arial" w:eastAsia="Arial" w:hAnsi="Arial" w:cs="Arial"/>
          <w:b/>
          <w:bCs/>
          <w:sz w:val="24"/>
          <w:szCs w:val="24"/>
        </w:rPr>
        <w:t>Ràng buộc:</w:t>
      </w:r>
    </w:p>
    <w:p w14:paraId="32D32328" w14:textId="77777777" w:rsidR="00745331" w:rsidRDefault="006B6BCA">
      <w:pPr>
        <w:numPr>
          <w:ilvl w:val="1"/>
          <w:numId w:val="110"/>
        </w:numPr>
        <w:jc w:val="both"/>
        <w:rPr>
          <w:rFonts w:ascii="Arial" w:eastAsia="Arial" w:hAnsi="Arial" w:cs="Arial"/>
          <w:sz w:val="24"/>
          <w:szCs w:val="24"/>
        </w:rPr>
      </w:pPr>
      <w:r>
        <w:rPr>
          <w:rFonts w:ascii="Arial" w:eastAsia="Arial" w:hAnsi="Arial" w:cs="Arial"/>
          <w:b/>
          <w:bCs/>
          <w:sz w:val="24"/>
          <w:szCs w:val="24"/>
        </w:rPr>
        <w:t>Nút Trở Lại:</w:t>
      </w:r>
      <w:r>
        <w:rPr>
          <w:rFonts w:ascii="Arial" w:eastAsia="Arial" w:hAnsi="Arial" w:cs="Arial"/>
          <w:sz w:val="24"/>
          <w:szCs w:val="24"/>
        </w:rPr>
        <w:t xml:space="preserve"> Nhấn để quay lại trang trước đó mà không lưu đánh giá.</w:t>
      </w:r>
    </w:p>
    <w:p w14:paraId="68F89177" w14:textId="77777777" w:rsidR="00745331" w:rsidRDefault="006B6BCA">
      <w:pPr>
        <w:numPr>
          <w:ilvl w:val="1"/>
          <w:numId w:val="110"/>
        </w:numPr>
        <w:jc w:val="both"/>
        <w:rPr>
          <w:rFonts w:ascii="Arial" w:eastAsia="Arial" w:hAnsi="Arial" w:cs="Arial"/>
          <w:sz w:val="24"/>
          <w:szCs w:val="24"/>
        </w:rPr>
      </w:pPr>
      <w:r>
        <w:rPr>
          <w:rFonts w:ascii="Arial" w:eastAsia="Arial" w:hAnsi="Arial" w:cs="Arial"/>
          <w:b/>
          <w:bCs/>
          <w:sz w:val="24"/>
          <w:szCs w:val="24"/>
        </w:rPr>
        <w:t>Nút Hoàn Thành:</w:t>
      </w:r>
      <w:r>
        <w:rPr>
          <w:rFonts w:ascii="Arial" w:eastAsia="Arial" w:hAnsi="Arial" w:cs="Arial"/>
          <w:sz w:val="24"/>
          <w:szCs w:val="24"/>
        </w:rPr>
        <w:t xml:space="preserve"> Nhấn để gửi đánh giá. Nếu dữ liệu hợp lệ, hệ thống lưu và hiển thị thông báo thành công.</w:t>
      </w:r>
    </w:p>
    <w:p w14:paraId="22F17D91" w14:textId="77777777" w:rsidR="00745331" w:rsidRDefault="006B6BCA">
      <w:pPr>
        <w:numPr>
          <w:ilvl w:val="0"/>
          <w:numId w:val="110"/>
        </w:numPr>
        <w:jc w:val="both"/>
        <w:rPr>
          <w:rFonts w:ascii="Arial" w:eastAsia="Arial" w:hAnsi="Arial" w:cs="Arial"/>
          <w:sz w:val="24"/>
          <w:szCs w:val="24"/>
        </w:rPr>
      </w:pPr>
      <w:r>
        <w:rPr>
          <w:rFonts w:ascii="Arial" w:eastAsia="Arial" w:hAnsi="Arial" w:cs="Arial"/>
          <w:b/>
          <w:bCs/>
          <w:sz w:val="24"/>
          <w:szCs w:val="24"/>
        </w:rPr>
        <w:t>Thông báo khi thực hiện hành động:</w:t>
      </w:r>
    </w:p>
    <w:p w14:paraId="256AD667" w14:textId="77777777" w:rsidR="00745331" w:rsidRDefault="006B6BCA">
      <w:pPr>
        <w:numPr>
          <w:ilvl w:val="1"/>
          <w:numId w:val="110"/>
        </w:numPr>
        <w:jc w:val="both"/>
        <w:rPr>
          <w:rFonts w:ascii="Arial" w:eastAsia="Arial" w:hAnsi="Arial" w:cs="Arial"/>
          <w:sz w:val="24"/>
          <w:szCs w:val="24"/>
        </w:rPr>
      </w:pPr>
      <w:r>
        <w:rPr>
          <w:rFonts w:ascii="Arial" w:eastAsia="Arial" w:hAnsi="Arial" w:cs="Arial"/>
          <w:sz w:val="24"/>
          <w:szCs w:val="24"/>
        </w:rPr>
        <w:t>"Đánh giá đã được gửi thành công." (khi gửi thành công).</w:t>
      </w:r>
    </w:p>
    <w:p w14:paraId="0EB00623" w14:textId="77777777" w:rsidR="00745331" w:rsidRDefault="006B6BCA">
      <w:pPr>
        <w:numPr>
          <w:ilvl w:val="1"/>
          <w:numId w:val="110"/>
        </w:numPr>
        <w:jc w:val="both"/>
        <w:rPr>
          <w:rFonts w:ascii="Arial" w:eastAsia="Arial" w:hAnsi="Arial" w:cs="Arial"/>
          <w:sz w:val="24"/>
          <w:szCs w:val="24"/>
        </w:rPr>
      </w:pPr>
      <w:r>
        <w:rPr>
          <w:rFonts w:ascii="Arial" w:eastAsia="Arial" w:hAnsi="Arial" w:cs="Arial"/>
          <w:sz w:val="24"/>
          <w:szCs w:val="24"/>
        </w:rPr>
        <w:t>"Lỗi gửi đánh giá. Vui lòng thử lại." (nếu có lỗi hệ thống).</w:t>
      </w:r>
    </w:p>
    <w:p w14:paraId="11E82297" w14:textId="77777777" w:rsidR="00745331" w:rsidRDefault="006B6BCA">
      <w:pPr>
        <w:jc w:val="both"/>
        <w:rPr>
          <w:rFonts w:ascii="Arial" w:eastAsia="Arial" w:hAnsi="Arial" w:cs="Arial"/>
          <w:b/>
          <w:bCs/>
          <w:sz w:val="36"/>
          <w:szCs w:val="36"/>
        </w:rPr>
      </w:pPr>
      <w:r>
        <w:rPr>
          <w:rFonts w:ascii="Arial" w:eastAsia="Arial" w:hAnsi="Arial" w:cs="Arial"/>
          <w:b/>
          <w:bCs/>
          <w:sz w:val="36"/>
          <w:szCs w:val="36"/>
        </w:rPr>
        <w:t>Quy Trình Xử Lý</w:t>
      </w:r>
    </w:p>
    <w:p w14:paraId="1183C556"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1. Khi Người Dùng Nhập Đánh Giá</w:t>
      </w:r>
    </w:p>
    <w:p w14:paraId="07363CDA" w14:textId="77777777" w:rsidR="00745331" w:rsidRDefault="006B6BCA">
      <w:pPr>
        <w:numPr>
          <w:ilvl w:val="0"/>
          <w:numId w:val="111"/>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chọn số sao, nhập nhận xét và nhấn [Hoàn Thành]. Hệ thống kiểm tra dữ liệu và lưu đánh giá.</w:t>
      </w:r>
    </w:p>
    <w:p w14:paraId="46C92B0C" w14:textId="77777777" w:rsidR="00745331" w:rsidRDefault="006B6BCA">
      <w:pPr>
        <w:numPr>
          <w:ilvl w:val="0"/>
          <w:numId w:val="111"/>
        </w:numPr>
        <w:jc w:val="both"/>
        <w:rPr>
          <w:rFonts w:ascii="Arial" w:eastAsia="Arial" w:hAnsi="Arial" w:cs="Arial"/>
          <w:sz w:val="24"/>
          <w:szCs w:val="24"/>
        </w:rPr>
      </w:pPr>
      <w:r>
        <w:rPr>
          <w:rFonts w:ascii="Arial" w:eastAsia="Arial" w:hAnsi="Arial" w:cs="Arial"/>
          <w:b/>
          <w:bCs/>
          <w:sz w:val="24"/>
          <w:szCs w:val="24"/>
        </w:rPr>
        <w:t>Thông báo:</w:t>
      </w:r>
    </w:p>
    <w:p w14:paraId="2E853983" w14:textId="77777777" w:rsidR="00745331" w:rsidRDefault="006B6BCA">
      <w:pPr>
        <w:numPr>
          <w:ilvl w:val="1"/>
          <w:numId w:val="111"/>
        </w:numPr>
        <w:jc w:val="both"/>
        <w:rPr>
          <w:rFonts w:ascii="Arial" w:eastAsia="Arial" w:hAnsi="Arial" w:cs="Arial"/>
          <w:sz w:val="24"/>
          <w:szCs w:val="24"/>
        </w:rPr>
      </w:pPr>
      <w:r>
        <w:rPr>
          <w:rFonts w:ascii="Arial" w:eastAsia="Arial" w:hAnsi="Arial" w:cs="Arial"/>
          <w:sz w:val="24"/>
          <w:szCs w:val="24"/>
        </w:rPr>
        <w:t>Nếu hợp lệ: "Đánh giá đã được gửi thành công."</w:t>
      </w:r>
    </w:p>
    <w:p w14:paraId="47FC1B60" w14:textId="77777777" w:rsidR="00745331" w:rsidRDefault="006B6BCA">
      <w:pPr>
        <w:numPr>
          <w:ilvl w:val="1"/>
          <w:numId w:val="111"/>
        </w:numPr>
        <w:jc w:val="both"/>
        <w:rPr>
          <w:rFonts w:ascii="Arial" w:eastAsia="Arial" w:hAnsi="Arial" w:cs="Arial"/>
          <w:sz w:val="24"/>
          <w:szCs w:val="24"/>
        </w:rPr>
      </w:pPr>
      <w:r>
        <w:rPr>
          <w:rFonts w:ascii="Arial" w:eastAsia="Arial" w:hAnsi="Arial" w:cs="Arial"/>
          <w:sz w:val="24"/>
          <w:szCs w:val="24"/>
        </w:rPr>
        <w:t>Nếu thiếu dữ liệu: Hiển thị thông báo lỗi tương ứng.</w:t>
      </w:r>
    </w:p>
    <w:p w14:paraId="2DB301FA"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Khi Người Dùng Thêm Hình Ảnh/Video</w:t>
      </w:r>
    </w:p>
    <w:p w14:paraId="475F8DF7" w14:textId="77777777" w:rsidR="00745331" w:rsidRDefault="006B6BCA">
      <w:pPr>
        <w:numPr>
          <w:ilvl w:val="0"/>
          <w:numId w:val="112"/>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nhấn [Thêm Hình Ảnh] hoặc [Thêm Video], chọn tệp từ thiết bị và tải lên.</w:t>
      </w:r>
    </w:p>
    <w:p w14:paraId="37D614C6" w14:textId="77777777" w:rsidR="00745331" w:rsidRDefault="006B6BCA">
      <w:pPr>
        <w:numPr>
          <w:ilvl w:val="0"/>
          <w:numId w:val="112"/>
        </w:numPr>
        <w:jc w:val="both"/>
        <w:rPr>
          <w:rFonts w:ascii="Arial" w:eastAsia="Arial" w:hAnsi="Arial" w:cs="Arial"/>
          <w:sz w:val="24"/>
          <w:szCs w:val="24"/>
        </w:rPr>
      </w:pPr>
      <w:r>
        <w:rPr>
          <w:rFonts w:ascii="Arial" w:eastAsia="Arial" w:hAnsi="Arial" w:cs="Arial"/>
          <w:b/>
          <w:bCs/>
          <w:sz w:val="24"/>
          <w:szCs w:val="24"/>
        </w:rPr>
        <w:t>Thông báo:</w:t>
      </w:r>
    </w:p>
    <w:p w14:paraId="2AE7B3D1" w14:textId="77777777" w:rsidR="00745331" w:rsidRDefault="006B6BCA">
      <w:pPr>
        <w:numPr>
          <w:ilvl w:val="1"/>
          <w:numId w:val="112"/>
        </w:numPr>
        <w:jc w:val="both"/>
        <w:rPr>
          <w:rFonts w:ascii="Arial" w:eastAsia="Arial" w:hAnsi="Arial" w:cs="Arial"/>
          <w:sz w:val="24"/>
          <w:szCs w:val="24"/>
        </w:rPr>
      </w:pPr>
      <w:r>
        <w:rPr>
          <w:rFonts w:ascii="Arial" w:eastAsia="Arial" w:hAnsi="Arial" w:cs="Arial"/>
          <w:sz w:val="24"/>
          <w:szCs w:val="24"/>
        </w:rPr>
        <w:t>Nếu thành công: Hình ảnh/video hiển thị trong đánh giá.</w:t>
      </w:r>
    </w:p>
    <w:p w14:paraId="15EA2222" w14:textId="77777777" w:rsidR="00745331" w:rsidRDefault="006B6BCA">
      <w:pPr>
        <w:numPr>
          <w:ilvl w:val="1"/>
          <w:numId w:val="112"/>
        </w:numPr>
        <w:jc w:val="both"/>
        <w:rPr>
          <w:rFonts w:ascii="Arial" w:eastAsia="Arial" w:hAnsi="Arial" w:cs="Arial"/>
          <w:sz w:val="24"/>
          <w:szCs w:val="24"/>
        </w:rPr>
      </w:pPr>
      <w:r>
        <w:rPr>
          <w:rFonts w:ascii="Arial" w:eastAsia="Arial" w:hAnsi="Arial" w:cs="Arial"/>
          <w:sz w:val="24"/>
          <w:szCs w:val="24"/>
        </w:rPr>
        <w:lastRenderedPageBreak/>
        <w:t>Nếu lỗi: Hiển thị thông báo "Định dạng tệp không hợp lệ" hoặc "Kích thước tệp vượt quá giới hạn."</w:t>
      </w:r>
    </w:p>
    <w:p w14:paraId="522C3796"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3. Khi Người Dùng Hủy Đánh Giá</w:t>
      </w:r>
    </w:p>
    <w:p w14:paraId="055D490B" w14:textId="77777777" w:rsidR="00745331" w:rsidRDefault="006B6BCA">
      <w:pPr>
        <w:numPr>
          <w:ilvl w:val="0"/>
          <w:numId w:val="113"/>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nhấn [Trở Lại], hệ thống quay lại trang trước mà không lưu đánh giá.</w:t>
      </w:r>
    </w:p>
    <w:p w14:paraId="66C7CC69" w14:textId="77777777" w:rsidR="00745331" w:rsidRDefault="00745331">
      <w:pPr>
        <w:jc w:val="both"/>
        <w:rPr>
          <w:rFonts w:ascii="Arial" w:eastAsia="Arial" w:hAnsi="Arial" w:cs="Arial"/>
          <w:sz w:val="24"/>
          <w:szCs w:val="24"/>
        </w:rPr>
      </w:pPr>
    </w:p>
    <w:p w14:paraId="19F9D8CD" w14:textId="77777777" w:rsidR="00745331" w:rsidRDefault="00745331">
      <w:pPr>
        <w:jc w:val="both"/>
        <w:rPr>
          <w:rFonts w:ascii="Arial" w:eastAsia="Arial" w:hAnsi="Arial" w:cs="Arial"/>
          <w:sz w:val="24"/>
          <w:szCs w:val="24"/>
          <w:lang w:val="vi-VN"/>
        </w:rPr>
      </w:pPr>
    </w:p>
    <w:p w14:paraId="20FEDF3B" w14:textId="77777777" w:rsidR="00745331" w:rsidRDefault="006B6BCA">
      <w:pPr>
        <w:pStyle w:val="Heading3"/>
        <w:rPr>
          <w:lang w:val="vi-VN"/>
        </w:rPr>
      </w:pPr>
      <w:bookmarkStart w:id="134" w:name="_Toc17519"/>
      <w:r>
        <w:t>3.19 Form Đổi</w:t>
      </w:r>
      <w:r>
        <w:rPr>
          <w:lang w:val="vi-VN"/>
        </w:rPr>
        <w:t xml:space="preserve"> trả sản phẩm</w:t>
      </w:r>
      <w:bookmarkEnd w:id="134"/>
    </w:p>
    <w:p w14:paraId="6CC69B18" w14:textId="77777777" w:rsidR="00745331" w:rsidRDefault="006B6BCA">
      <w:pPr>
        <w:jc w:val="center"/>
        <w:rPr>
          <w:rFonts w:ascii="Arial" w:eastAsia="Arial" w:hAnsi="Arial" w:cs="Arial"/>
          <w:sz w:val="24"/>
          <w:szCs w:val="24"/>
        </w:rPr>
      </w:pPr>
      <w:r>
        <w:rPr>
          <w:rFonts w:ascii="Arial" w:eastAsia="Arial" w:hAnsi="Arial" w:cs="Arial"/>
          <w:noProof/>
          <w:sz w:val="24"/>
          <w:szCs w:val="24"/>
        </w:rPr>
        <w:drawing>
          <wp:inline distT="0" distB="0" distL="0" distR="0" wp14:anchorId="4BB734AB" wp14:editId="4E6C568B">
            <wp:extent cx="3508375" cy="4274820"/>
            <wp:effectExtent l="0" t="0" r="0" b="0"/>
            <wp:docPr id="210835137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51371" name="Picture 2"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3508518" cy="4274820"/>
                    </a:xfrm>
                    <a:prstGeom prst="rect">
                      <a:avLst/>
                    </a:prstGeom>
                    <a:noFill/>
                    <a:ln>
                      <a:noFill/>
                    </a:ln>
                  </pic:spPr>
                </pic:pic>
              </a:graphicData>
            </a:graphic>
          </wp:inline>
        </w:drawing>
      </w:r>
    </w:p>
    <w:p w14:paraId="1A38DE8F" w14:textId="77777777" w:rsidR="00745331" w:rsidRDefault="006B6BCA">
      <w:pPr>
        <w:jc w:val="center"/>
        <w:rPr>
          <w:rFonts w:ascii="Arial" w:hAnsi="Arial" w:cs="Arial"/>
        </w:rPr>
      </w:pPr>
      <w:bookmarkStart w:id="135" w:name="_Toc15025"/>
      <w:r>
        <w:rPr>
          <w:rStyle w:val="QuoteChar"/>
        </w:rPr>
        <w:t>Hình 22: Form yêu cầu đổi trả sản phẩm</w:t>
      </w:r>
      <w:bookmarkEnd w:id="135"/>
    </w:p>
    <w:p w14:paraId="12BECABA"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1. Mã Đơn Hàng</w:t>
      </w:r>
    </w:p>
    <w:p w14:paraId="3C73EC94" w14:textId="77777777" w:rsidR="00745331" w:rsidRDefault="006B6BCA">
      <w:pPr>
        <w:numPr>
          <w:ilvl w:val="0"/>
          <w:numId w:val="114"/>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người dùng nhập mã đơn hàng để yêu cầu trả hàng hoặc đổi hàng.</w:t>
      </w:r>
    </w:p>
    <w:p w14:paraId="4647CDA5" w14:textId="77777777" w:rsidR="00745331" w:rsidRDefault="006B6BCA">
      <w:pPr>
        <w:numPr>
          <w:ilvl w:val="0"/>
          <w:numId w:val="114"/>
        </w:numPr>
        <w:jc w:val="both"/>
        <w:rPr>
          <w:rFonts w:ascii="Arial" w:eastAsia="Arial" w:hAnsi="Arial" w:cs="Arial"/>
          <w:sz w:val="24"/>
          <w:szCs w:val="24"/>
        </w:rPr>
      </w:pPr>
      <w:r>
        <w:rPr>
          <w:rFonts w:ascii="Arial" w:eastAsia="Arial" w:hAnsi="Arial" w:cs="Arial"/>
          <w:b/>
          <w:bCs/>
          <w:sz w:val="24"/>
          <w:szCs w:val="24"/>
        </w:rPr>
        <w:t>Ràng buộc:</w:t>
      </w:r>
    </w:p>
    <w:p w14:paraId="4BA911A6" w14:textId="77777777" w:rsidR="00745331" w:rsidRDefault="006B6BCA">
      <w:pPr>
        <w:numPr>
          <w:ilvl w:val="1"/>
          <w:numId w:val="114"/>
        </w:numPr>
        <w:jc w:val="both"/>
        <w:rPr>
          <w:rFonts w:ascii="Arial" w:eastAsia="Arial" w:hAnsi="Arial" w:cs="Arial"/>
          <w:sz w:val="24"/>
          <w:szCs w:val="24"/>
        </w:rPr>
      </w:pPr>
      <w:r>
        <w:rPr>
          <w:rFonts w:ascii="Arial" w:eastAsia="Arial" w:hAnsi="Arial" w:cs="Arial"/>
          <w:sz w:val="24"/>
          <w:szCs w:val="24"/>
        </w:rPr>
        <w:lastRenderedPageBreak/>
        <w:t>Người dùng phải nhập đúng mã đơn hàng đã mua.</w:t>
      </w:r>
    </w:p>
    <w:p w14:paraId="3016FDEC" w14:textId="77777777" w:rsidR="00745331" w:rsidRDefault="006B6BCA">
      <w:pPr>
        <w:numPr>
          <w:ilvl w:val="1"/>
          <w:numId w:val="114"/>
        </w:numPr>
        <w:jc w:val="both"/>
        <w:rPr>
          <w:rFonts w:ascii="Arial" w:eastAsia="Arial" w:hAnsi="Arial" w:cs="Arial"/>
          <w:sz w:val="24"/>
          <w:szCs w:val="24"/>
        </w:rPr>
      </w:pPr>
      <w:r>
        <w:rPr>
          <w:rFonts w:ascii="Arial" w:eastAsia="Arial" w:hAnsi="Arial" w:cs="Arial"/>
          <w:sz w:val="24"/>
          <w:szCs w:val="24"/>
        </w:rPr>
        <w:t>Kiểm tra xem mã đơn hàng có tồn tại hay không.</w:t>
      </w:r>
    </w:p>
    <w:p w14:paraId="7D1820CB" w14:textId="77777777" w:rsidR="00745331" w:rsidRDefault="006B6BCA">
      <w:pPr>
        <w:numPr>
          <w:ilvl w:val="0"/>
          <w:numId w:val="114"/>
        </w:numPr>
        <w:jc w:val="both"/>
        <w:rPr>
          <w:rFonts w:ascii="Arial" w:eastAsia="Arial" w:hAnsi="Arial" w:cs="Arial"/>
          <w:sz w:val="24"/>
          <w:szCs w:val="24"/>
        </w:rPr>
      </w:pPr>
      <w:r>
        <w:rPr>
          <w:rFonts w:ascii="Arial" w:eastAsia="Arial" w:hAnsi="Arial" w:cs="Arial"/>
          <w:b/>
          <w:bCs/>
          <w:sz w:val="24"/>
          <w:szCs w:val="24"/>
        </w:rPr>
        <w:t>Thông báo lỗi khi không hợp lệ:</w:t>
      </w:r>
    </w:p>
    <w:p w14:paraId="21AF18B0" w14:textId="77777777" w:rsidR="00745331" w:rsidRDefault="006B6BCA">
      <w:pPr>
        <w:numPr>
          <w:ilvl w:val="1"/>
          <w:numId w:val="114"/>
        </w:numPr>
        <w:jc w:val="both"/>
        <w:rPr>
          <w:rFonts w:ascii="Arial" w:eastAsia="Arial" w:hAnsi="Arial" w:cs="Arial"/>
          <w:sz w:val="24"/>
          <w:szCs w:val="24"/>
        </w:rPr>
      </w:pPr>
      <w:r>
        <w:rPr>
          <w:rFonts w:ascii="Arial" w:eastAsia="Arial" w:hAnsi="Arial" w:cs="Arial"/>
          <w:sz w:val="24"/>
          <w:szCs w:val="24"/>
        </w:rPr>
        <w:t>"Mã đơn hàng không hợp lệ. Vui lòng kiểm tra lại." (nếu không tìm thấy đơn hàng).</w:t>
      </w:r>
    </w:p>
    <w:p w14:paraId="5552E50A"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Tên Sản Phẩm</w:t>
      </w:r>
    </w:p>
    <w:p w14:paraId="682986F3" w14:textId="77777777" w:rsidR="00745331" w:rsidRDefault="006B6BCA">
      <w:pPr>
        <w:numPr>
          <w:ilvl w:val="0"/>
          <w:numId w:val="115"/>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người dùng nhập tên sản phẩm muốn trả/đổi.</w:t>
      </w:r>
    </w:p>
    <w:p w14:paraId="1C2AFBB6" w14:textId="77777777" w:rsidR="00745331" w:rsidRDefault="006B6BCA">
      <w:pPr>
        <w:numPr>
          <w:ilvl w:val="0"/>
          <w:numId w:val="115"/>
        </w:numPr>
        <w:jc w:val="both"/>
        <w:rPr>
          <w:rFonts w:ascii="Arial" w:eastAsia="Arial" w:hAnsi="Arial" w:cs="Arial"/>
          <w:sz w:val="24"/>
          <w:szCs w:val="24"/>
        </w:rPr>
      </w:pPr>
      <w:r>
        <w:rPr>
          <w:rFonts w:ascii="Arial" w:eastAsia="Arial" w:hAnsi="Arial" w:cs="Arial"/>
          <w:b/>
          <w:bCs/>
          <w:sz w:val="24"/>
          <w:szCs w:val="24"/>
        </w:rPr>
        <w:t>Ràng buộc:</w:t>
      </w:r>
    </w:p>
    <w:p w14:paraId="38072A04" w14:textId="77777777" w:rsidR="00745331" w:rsidRDefault="006B6BCA">
      <w:pPr>
        <w:numPr>
          <w:ilvl w:val="1"/>
          <w:numId w:val="115"/>
        </w:numPr>
        <w:jc w:val="both"/>
        <w:rPr>
          <w:rFonts w:ascii="Arial" w:eastAsia="Arial" w:hAnsi="Arial" w:cs="Arial"/>
          <w:sz w:val="24"/>
          <w:szCs w:val="24"/>
        </w:rPr>
      </w:pPr>
      <w:r>
        <w:rPr>
          <w:rFonts w:ascii="Arial" w:eastAsia="Arial" w:hAnsi="Arial" w:cs="Arial"/>
          <w:sz w:val="24"/>
          <w:szCs w:val="24"/>
        </w:rPr>
        <w:t>Tên sản phẩm phải khớp với sản phẩm trong đơn hàng đã mua.</w:t>
      </w:r>
    </w:p>
    <w:p w14:paraId="05E3BE70" w14:textId="77777777" w:rsidR="00745331" w:rsidRDefault="006B6BCA">
      <w:pPr>
        <w:numPr>
          <w:ilvl w:val="0"/>
          <w:numId w:val="115"/>
        </w:numPr>
        <w:jc w:val="both"/>
        <w:rPr>
          <w:rFonts w:ascii="Arial" w:eastAsia="Arial" w:hAnsi="Arial" w:cs="Arial"/>
          <w:sz w:val="24"/>
          <w:szCs w:val="24"/>
        </w:rPr>
      </w:pPr>
      <w:r>
        <w:rPr>
          <w:rFonts w:ascii="Arial" w:eastAsia="Arial" w:hAnsi="Arial" w:cs="Arial"/>
          <w:b/>
          <w:bCs/>
          <w:sz w:val="24"/>
          <w:szCs w:val="24"/>
        </w:rPr>
        <w:t>Thông báo lỗi khi không hợp lệ:</w:t>
      </w:r>
    </w:p>
    <w:p w14:paraId="0D0D8025" w14:textId="77777777" w:rsidR="00745331" w:rsidRDefault="006B6BCA">
      <w:pPr>
        <w:numPr>
          <w:ilvl w:val="1"/>
          <w:numId w:val="115"/>
        </w:numPr>
        <w:jc w:val="both"/>
        <w:rPr>
          <w:rFonts w:ascii="Arial" w:eastAsia="Arial" w:hAnsi="Arial" w:cs="Arial"/>
          <w:sz w:val="24"/>
          <w:szCs w:val="24"/>
        </w:rPr>
      </w:pPr>
      <w:r>
        <w:rPr>
          <w:rFonts w:ascii="Arial" w:eastAsia="Arial" w:hAnsi="Arial" w:cs="Arial"/>
          <w:sz w:val="24"/>
          <w:szCs w:val="24"/>
        </w:rPr>
        <w:t>"Sản phẩm không tồn tại trong đơn hàng." (nếu tên sản phẩm không hợp lệ).</w:t>
      </w:r>
    </w:p>
    <w:p w14:paraId="59F9BA6C"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3. Lý Do Trả Hàng/Đổi Hàng</w:t>
      </w:r>
    </w:p>
    <w:p w14:paraId="5C7196CD" w14:textId="77777777" w:rsidR="00745331" w:rsidRDefault="006B6BCA">
      <w:pPr>
        <w:numPr>
          <w:ilvl w:val="0"/>
          <w:numId w:val="116"/>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Người dùng mô tả vấn đề gặp phải với sản phẩm và lý do yêu cầu đổi/trả.</w:t>
      </w:r>
    </w:p>
    <w:p w14:paraId="0CB320F3" w14:textId="77777777" w:rsidR="00745331" w:rsidRDefault="006B6BCA">
      <w:pPr>
        <w:numPr>
          <w:ilvl w:val="0"/>
          <w:numId w:val="116"/>
        </w:numPr>
        <w:jc w:val="both"/>
        <w:rPr>
          <w:rFonts w:ascii="Arial" w:eastAsia="Arial" w:hAnsi="Arial" w:cs="Arial"/>
          <w:sz w:val="24"/>
          <w:szCs w:val="24"/>
        </w:rPr>
      </w:pPr>
      <w:r>
        <w:rPr>
          <w:rFonts w:ascii="Arial" w:eastAsia="Arial" w:hAnsi="Arial" w:cs="Arial"/>
          <w:b/>
          <w:bCs/>
          <w:sz w:val="24"/>
          <w:szCs w:val="24"/>
        </w:rPr>
        <w:t>Ràng buộc:</w:t>
      </w:r>
    </w:p>
    <w:p w14:paraId="4F03C206" w14:textId="77777777" w:rsidR="00745331" w:rsidRDefault="006B6BCA">
      <w:pPr>
        <w:numPr>
          <w:ilvl w:val="1"/>
          <w:numId w:val="116"/>
        </w:numPr>
        <w:jc w:val="both"/>
        <w:rPr>
          <w:rFonts w:ascii="Arial" w:eastAsia="Arial" w:hAnsi="Arial" w:cs="Arial"/>
          <w:sz w:val="24"/>
          <w:szCs w:val="24"/>
        </w:rPr>
      </w:pPr>
      <w:r>
        <w:rPr>
          <w:rFonts w:ascii="Arial" w:eastAsia="Arial" w:hAnsi="Arial" w:cs="Arial"/>
          <w:sz w:val="24"/>
          <w:szCs w:val="24"/>
        </w:rPr>
        <w:t>Bắt buộc nhập nội dung lý do.</w:t>
      </w:r>
    </w:p>
    <w:p w14:paraId="5E373F69" w14:textId="77777777" w:rsidR="00745331" w:rsidRDefault="006B6BCA">
      <w:pPr>
        <w:numPr>
          <w:ilvl w:val="0"/>
          <w:numId w:val="116"/>
        </w:numPr>
        <w:jc w:val="both"/>
        <w:rPr>
          <w:rFonts w:ascii="Arial" w:eastAsia="Arial" w:hAnsi="Arial" w:cs="Arial"/>
          <w:sz w:val="24"/>
          <w:szCs w:val="24"/>
        </w:rPr>
      </w:pPr>
      <w:r>
        <w:rPr>
          <w:rFonts w:ascii="Arial" w:eastAsia="Arial" w:hAnsi="Arial" w:cs="Arial"/>
          <w:b/>
          <w:bCs/>
          <w:sz w:val="24"/>
          <w:szCs w:val="24"/>
        </w:rPr>
        <w:t>Thông báo lỗi khi không hợp lệ:</w:t>
      </w:r>
    </w:p>
    <w:p w14:paraId="08889A2E" w14:textId="77777777" w:rsidR="00745331" w:rsidRDefault="006B6BCA">
      <w:pPr>
        <w:numPr>
          <w:ilvl w:val="1"/>
          <w:numId w:val="116"/>
        </w:numPr>
        <w:jc w:val="both"/>
        <w:rPr>
          <w:rFonts w:ascii="Arial" w:eastAsia="Arial" w:hAnsi="Arial" w:cs="Arial"/>
          <w:sz w:val="24"/>
          <w:szCs w:val="24"/>
        </w:rPr>
      </w:pPr>
      <w:r>
        <w:rPr>
          <w:rFonts w:ascii="Arial" w:eastAsia="Arial" w:hAnsi="Arial" w:cs="Arial"/>
          <w:sz w:val="24"/>
          <w:szCs w:val="24"/>
        </w:rPr>
        <w:t>"Vui lòng nhập lý do trả hàng/đổi hàng." (nếu bỏ trống).</w:t>
      </w:r>
    </w:p>
    <w:p w14:paraId="7B8F93ED"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4. Hành Động Mong Muốn</w:t>
      </w:r>
    </w:p>
    <w:p w14:paraId="4E2AD44C" w14:textId="77777777" w:rsidR="00745331" w:rsidRDefault="006B6BCA">
      <w:pPr>
        <w:numPr>
          <w:ilvl w:val="0"/>
          <w:numId w:val="117"/>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người dùng chọn một hành động mong muốn như hoàn tiền, đổi sản phẩm khác, hoặc sửa chữa.</w:t>
      </w:r>
    </w:p>
    <w:p w14:paraId="5C1F4259" w14:textId="77777777" w:rsidR="00745331" w:rsidRDefault="006B6BCA">
      <w:pPr>
        <w:numPr>
          <w:ilvl w:val="0"/>
          <w:numId w:val="117"/>
        </w:numPr>
        <w:jc w:val="both"/>
        <w:rPr>
          <w:rFonts w:ascii="Arial" w:eastAsia="Arial" w:hAnsi="Arial" w:cs="Arial"/>
          <w:sz w:val="24"/>
          <w:szCs w:val="24"/>
        </w:rPr>
      </w:pPr>
      <w:r>
        <w:rPr>
          <w:rFonts w:ascii="Arial" w:eastAsia="Arial" w:hAnsi="Arial" w:cs="Arial"/>
          <w:b/>
          <w:bCs/>
          <w:sz w:val="24"/>
          <w:szCs w:val="24"/>
        </w:rPr>
        <w:t>Ràng buộc:</w:t>
      </w:r>
    </w:p>
    <w:p w14:paraId="364128E6" w14:textId="77777777" w:rsidR="00745331" w:rsidRDefault="006B6BCA">
      <w:pPr>
        <w:numPr>
          <w:ilvl w:val="1"/>
          <w:numId w:val="117"/>
        </w:numPr>
        <w:jc w:val="both"/>
        <w:rPr>
          <w:rFonts w:ascii="Arial" w:eastAsia="Arial" w:hAnsi="Arial" w:cs="Arial"/>
          <w:sz w:val="24"/>
          <w:szCs w:val="24"/>
        </w:rPr>
      </w:pPr>
      <w:r>
        <w:rPr>
          <w:rFonts w:ascii="Arial" w:eastAsia="Arial" w:hAnsi="Arial" w:cs="Arial"/>
          <w:sz w:val="24"/>
          <w:szCs w:val="24"/>
        </w:rPr>
        <w:t>Cung cấp danh sách lựa chọn (ví dụ: Hoàn Tiền, Đổi Sản Phẩm, Sửa Chữa).</w:t>
      </w:r>
    </w:p>
    <w:p w14:paraId="7CCACDDA" w14:textId="77777777" w:rsidR="00745331" w:rsidRDefault="006B6BCA">
      <w:pPr>
        <w:numPr>
          <w:ilvl w:val="0"/>
          <w:numId w:val="117"/>
        </w:numPr>
        <w:jc w:val="both"/>
        <w:rPr>
          <w:rFonts w:ascii="Arial" w:eastAsia="Arial" w:hAnsi="Arial" w:cs="Arial"/>
          <w:sz w:val="24"/>
          <w:szCs w:val="24"/>
        </w:rPr>
      </w:pPr>
      <w:r>
        <w:rPr>
          <w:rFonts w:ascii="Arial" w:eastAsia="Arial" w:hAnsi="Arial" w:cs="Arial"/>
          <w:b/>
          <w:bCs/>
          <w:sz w:val="24"/>
          <w:szCs w:val="24"/>
        </w:rPr>
        <w:t>Thông báo lỗi khi không hợp lệ:</w:t>
      </w:r>
    </w:p>
    <w:p w14:paraId="0B481D48" w14:textId="77777777" w:rsidR="00745331" w:rsidRDefault="006B6BCA">
      <w:pPr>
        <w:numPr>
          <w:ilvl w:val="1"/>
          <w:numId w:val="117"/>
        </w:numPr>
        <w:jc w:val="both"/>
        <w:rPr>
          <w:rFonts w:ascii="Arial" w:eastAsia="Arial" w:hAnsi="Arial" w:cs="Arial"/>
          <w:sz w:val="24"/>
          <w:szCs w:val="24"/>
        </w:rPr>
      </w:pPr>
      <w:r>
        <w:rPr>
          <w:rFonts w:ascii="Arial" w:eastAsia="Arial" w:hAnsi="Arial" w:cs="Arial"/>
          <w:sz w:val="24"/>
          <w:szCs w:val="24"/>
        </w:rPr>
        <w:t>"Vui lòng chọn một hành động mong muốn." (nếu chưa chọn).</w:t>
      </w:r>
    </w:p>
    <w:p w14:paraId="68981B03" w14:textId="77777777" w:rsidR="00745331" w:rsidRDefault="006B6BCA">
      <w:pPr>
        <w:jc w:val="both"/>
        <w:rPr>
          <w:rFonts w:ascii="Arial" w:eastAsia="Arial" w:hAnsi="Arial" w:cs="Arial"/>
          <w:b/>
          <w:bCs/>
          <w:sz w:val="24"/>
          <w:szCs w:val="24"/>
        </w:rPr>
      </w:pPr>
      <w:r>
        <w:rPr>
          <w:rFonts w:ascii="Arial" w:eastAsia="Arial" w:hAnsi="Arial" w:cs="Arial"/>
          <w:b/>
          <w:bCs/>
          <w:sz w:val="24"/>
          <w:szCs w:val="24"/>
        </w:rPr>
        <w:lastRenderedPageBreak/>
        <w:t>5. Nút Gửi Yêu Cầu</w:t>
      </w:r>
    </w:p>
    <w:p w14:paraId="2E512359" w14:textId="77777777" w:rsidR="00745331" w:rsidRDefault="006B6BCA">
      <w:pPr>
        <w:numPr>
          <w:ilvl w:val="0"/>
          <w:numId w:val="118"/>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Khi nhấn, hệ thống xử lý yêu cầu và phản hồi kết quả.</w:t>
      </w:r>
    </w:p>
    <w:p w14:paraId="79C5DE54" w14:textId="77777777" w:rsidR="00745331" w:rsidRDefault="006B6BCA">
      <w:pPr>
        <w:numPr>
          <w:ilvl w:val="0"/>
          <w:numId w:val="118"/>
        </w:numPr>
        <w:jc w:val="both"/>
        <w:rPr>
          <w:rFonts w:ascii="Arial" w:eastAsia="Arial" w:hAnsi="Arial" w:cs="Arial"/>
          <w:sz w:val="24"/>
          <w:szCs w:val="24"/>
        </w:rPr>
      </w:pPr>
      <w:r>
        <w:rPr>
          <w:rFonts w:ascii="Arial" w:eastAsia="Arial" w:hAnsi="Arial" w:cs="Arial"/>
          <w:b/>
          <w:bCs/>
          <w:sz w:val="24"/>
          <w:szCs w:val="24"/>
        </w:rPr>
        <w:t>Ràng buộc:</w:t>
      </w:r>
    </w:p>
    <w:p w14:paraId="36EF23EB" w14:textId="77777777" w:rsidR="00745331" w:rsidRDefault="006B6BCA">
      <w:pPr>
        <w:numPr>
          <w:ilvl w:val="1"/>
          <w:numId w:val="118"/>
        </w:numPr>
        <w:jc w:val="both"/>
        <w:rPr>
          <w:rFonts w:ascii="Arial" w:eastAsia="Arial" w:hAnsi="Arial" w:cs="Arial"/>
          <w:sz w:val="24"/>
          <w:szCs w:val="24"/>
        </w:rPr>
      </w:pPr>
      <w:r>
        <w:rPr>
          <w:rFonts w:ascii="Arial" w:eastAsia="Arial" w:hAnsi="Arial" w:cs="Arial"/>
          <w:sz w:val="24"/>
          <w:szCs w:val="24"/>
        </w:rPr>
        <w:t>Kiểm tra tính hợp lệ của tất cả các trường trước khi gửi.</w:t>
      </w:r>
    </w:p>
    <w:p w14:paraId="0F41BB53" w14:textId="77777777" w:rsidR="00745331" w:rsidRDefault="006B6BCA">
      <w:pPr>
        <w:numPr>
          <w:ilvl w:val="0"/>
          <w:numId w:val="118"/>
        </w:numPr>
        <w:jc w:val="both"/>
        <w:rPr>
          <w:rFonts w:ascii="Arial" w:eastAsia="Arial" w:hAnsi="Arial" w:cs="Arial"/>
          <w:sz w:val="24"/>
          <w:szCs w:val="24"/>
        </w:rPr>
      </w:pPr>
      <w:r>
        <w:rPr>
          <w:rFonts w:ascii="Arial" w:eastAsia="Arial" w:hAnsi="Arial" w:cs="Arial"/>
          <w:b/>
          <w:bCs/>
          <w:sz w:val="24"/>
          <w:szCs w:val="24"/>
        </w:rPr>
        <w:t>Thông báo khi thực hiện hành động:</w:t>
      </w:r>
    </w:p>
    <w:p w14:paraId="67BC2788" w14:textId="77777777" w:rsidR="00745331" w:rsidRDefault="006B6BCA">
      <w:pPr>
        <w:numPr>
          <w:ilvl w:val="1"/>
          <w:numId w:val="118"/>
        </w:numPr>
        <w:jc w:val="both"/>
        <w:rPr>
          <w:rFonts w:ascii="Arial" w:eastAsia="Arial" w:hAnsi="Arial" w:cs="Arial"/>
          <w:sz w:val="24"/>
          <w:szCs w:val="24"/>
        </w:rPr>
      </w:pPr>
      <w:r>
        <w:rPr>
          <w:rFonts w:ascii="Arial" w:eastAsia="Arial" w:hAnsi="Arial" w:cs="Arial"/>
          <w:sz w:val="24"/>
          <w:szCs w:val="24"/>
        </w:rPr>
        <w:t>"Yêu cầu của bạn đã được gửi thành công." (nếu hợp lệ).</w:t>
      </w:r>
    </w:p>
    <w:p w14:paraId="38457814" w14:textId="77777777" w:rsidR="00745331" w:rsidRDefault="006B6BCA">
      <w:pPr>
        <w:numPr>
          <w:ilvl w:val="1"/>
          <w:numId w:val="118"/>
        </w:numPr>
        <w:jc w:val="both"/>
        <w:rPr>
          <w:rFonts w:ascii="Arial" w:eastAsia="Arial" w:hAnsi="Arial" w:cs="Arial"/>
          <w:sz w:val="24"/>
          <w:szCs w:val="24"/>
        </w:rPr>
      </w:pPr>
      <w:r>
        <w:rPr>
          <w:rFonts w:ascii="Arial" w:eastAsia="Arial" w:hAnsi="Arial" w:cs="Arial"/>
          <w:sz w:val="24"/>
          <w:szCs w:val="24"/>
        </w:rPr>
        <w:t>"Lỗi gửi yêu cầu. Vui lòng thử lại." (nếu có lỗi hệ thống).</w:t>
      </w:r>
    </w:p>
    <w:p w14:paraId="5C1C71C7" w14:textId="77777777" w:rsidR="00745331" w:rsidRDefault="00745331">
      <w:pPr>
        <w:jc w:val="both"/>
        <w:rPr>
          <w:rFonts w:ascii="Arial" w:eastAsia="Arial" w:hAnsi="Arial" w:cs="Arial"/>
          <w:sz w:val="24"/>
          <w:szCs w:val="24"/>
        </w:rPr>
      </w:pPr>
    </w:p>
    <w:p w14:paraId="4A45C951" w14:textId="77777777" w:rsidR="00745331" w:rsidRDefault="006B6BCA">
      <w:pPr>
        <w:pStyle w:val="Heading3"/>
        <w:rPr>
          <w:lang w:val="vi-VN"/>
        </w:rPr>
      </w:pPr>
      <w:bookmarkStart w:id="136" w:name="_Toc9336"/>
      <w:r>
        <w:t>3.20 Form live</w:t>
      </w:r>
      <w:r>
        <w:rPr>
          <w:lang w:val="vi-VN"/>
        </w:rPr>
        <w:t xml:space="preserve"> chat giữa admin và người dùng</w:t>
      </w:r>
      <w:bookmarkEnd w:id="136"/>
    </w:p>
    <w:p w14:paraId="72490316" w14:textId="77777777" w:rsidR="00745331" w:rsidRDefault="006B6BCA">
      <w:pPr>
        <w:jc w:val="center"/>
        <w:rPr>
          <w:rFonts w:ascii="Arial" w:eastAsia="Arial" w:hAnsi="Arial" w:cs="Arial"/>
          <w:sz w:val="24"/>
          <w:szCs w:val="24"/>
        </w:rPr>
      </w:pPr>
      <w:r>
        <w:rPr>
          <w:rFonts w:ascii="Arial" w:eastAsia="Arial" w:hAnsi="Arial" w:cs="Arial"/>
          <w:noProof/>
          <w:sz w:val="24"/>
          <w:szCs w:val="24"/>
        </w:rPr>
        <w:drawing>
          <wp:inline distT="0" distB="0" distL="0" distR="0" wp14:anchorId="2D40E4D8" wp14:editId="2D97FDD9">
            <wp:extent cx="3182620" cy="4274820"/>
            <wp:effectExtent l="0" t="0" r="0" b="0"/>
            <wp:docPr id="851761033"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61033" name="Picture 2" descr="A screenshot of a cha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3182809" cy="4274820"/>
                    </a:xfrm>
                    <a:prstGeom prst="rect">
                      <a:avLst/>
                    </a:prstGeom>
                    <a:noFill/>
                    <a:ln>
                      <a:noFill/>
                    </a:ln>
                  </pic:spPr>
                </pic:pic>
              </a:graphicData>
            </a:graphic>
          </wp:inline>
        </w:drawing>
      </w:r>
    </w:p>
    <w:p w14:paraId="76085AF3" w14:textId="77777777" w:rsidR="00745331" w:rsidRDefault="006B6BCA">
      <w:pPr>
        <w:jc w:val="center"/>
        <w:rPr>
          <w:rFonts w:ascii="Arial" w:hAnsi="Arial" w:cs="Arial"/>
        </w:rPr>
      </w:pPr>
      <w:bookmarkStart w:id="137" w:name="_Toc29060"/>
      <w:r>
        <w:rPr>
          <w:rStyle w:val="QuoteChar"/>
        </w:rPr>
        <w:t>Hình 23: Live chat - User</w:t>
      </w:r>
      <w:bookmarkEnd w:id="137"/>
    </w:p>
    <w:p w14:paraId="39961523" w14:textId="77777777" w:rsidR="00745331" w:rsidRDefault="006B6BCA">
      <w:pPr>
        <w:rPr>
          <w:rFonts w:ascii="Arial" w:eastAsia="Arial" w:hAnsi="Arial" w:cs="Arial"/>
          <w:b/>
          <w:bCs/>
          <w:sz w:val="28"/>
          <w:szCs w:val="28"/>
          <w:lang w:val="vi-VN"/>
        </w:rPr>
      </w:pPr>
      <w:r>
        <w:rPr>
          <w:rFonts w:ascii="Arial" w:eastAsia="Arial" w:hAnsi="Arial" w:cs="Arial"/>
          <w:b/>
          <w:bCs/>
          <w:sz w:val="28"/>
          <w:szCs w:val="28"/>
          <w:lang w:val="vi-VN"/>
        </w:rPr>
        <w:t>Users:</w:t>
      </w:r>
    </w:p>
    <w:p w14:paraId="4DB5B91B"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1. Tin Nhắn Hệ Thống (Tư Vấn Viên)</w:t>
      </w:r>
    </w:p>
    <w:p w14:paraId="4F8B0F08" w14:textId="77777777" w:rsidR="00745331" w:rsidRDefault="006B6BCA">
      <w:pPr>
        <w:numPr>
          <w:ilvl w:val="0"/>
          <w:numId w:val="119"/>
        </w:numPr>
        <w:jc w:val="both"/>
        <w:rPr>
          <w:rFonts w:ascii="Arial" w:eastAsia="Arial" w:hAnsi="Arial" w:cs="Arial"/>
          <w:sz w:val="24"/>
          <w:szCs w:val="24"/>
          <w:lang w:val="vi-VN"/>
        </w:rPr>
      </w:pPr>
      <w:r>
        <w:rPr>
          <w:rFonts w:ascii="Arial" w:eastAsia="Arial" w:hAnsi="Arial" w:cs="Arial"/>
          <w:b/>
          <w:bCs/>
          <w:sz w:val="24"/>
          <w:szCs w:val="24"/>
          <w:lang w:val="vi-VN"/>
        </w:rPr>
        <w:lastRenderedPageBreak/>
        <w:t>Mô tả:</w:t>
      </w:r>
      <w:r>
        <w:rPr>
          <w:rFonts w:ascii="Arial" w:eastAsia="Arial" w:hAnsi="Arial" w:cs="Arial"/>
          <w:sz w:val="24"/>
          <w:szCs w:val="24"/>
          <w:lang w:val="vi-VN"/>
        </w:rPr>
        <w:t xml:space="preserve"> Hiển thị tin nhắn từ nhân viên hỗ trợ với tên, chức vụ, và trạng thái tin nhắn.</w:t>
      </w:r>
    </w:p>
    <w:p w14:paraId="24CC9806" w14:textId="77777777" w:rsidR="00745331" w:rsidRDefault="006B6BCA">
      <w:pPr>
        <w:numPr>
          <w:ilvl w:val="0"/>
          <w:numId w:val="119"/>
        </w:numPr>
        <w:jc w:val="both"/>
        <w:rPr>
          <w:rFonts w:ascii="Arial" w:eastAsia="Arial" w:hAnsi="Arial" w:cs="Arial"/>
          <w:sz w:val="24"/>
          <w:szCs w:val="24"/>
        </w:rPr>
      </w:pPr>
      <w:r>
        <w:rPr>
          <w:rFonts w:ascii="Arial" w:eastAsia="Arial" w:hAnsi="Arial" w:cs="Arial"/>
          <w:b/>
          <w:bCs/>
          <w:sz w:val="24"/>
          <w:szCs w:val="24"/>
        </w:rPr>
        <w:t>Ràng buộc:</w:t>
      </w:r>
    </w:p>
    <w:p w14:paraId="57F0EA28" w14:textId="77777777" w:rsidR="00745331" w:rsidRDefault="006B6BCA">
      <w:pPr>
        <w:numPr>
          <w:ilvl w:val="1"/>
          <w:numId w:val="119"/>
        </w:numPr>
        <w:jc w:val="both"/>
        <w:rPr>
          <w:rFonts w:ascii="Arial" w:eastAsia="Arial" w:hAnsi="Arial" w:cs="Arial"/>
          <w:sz w:val="24"/>
          <w:szCs w:val="24"/>
        </w:rPr>
      </w:pPr>
      <w:r>
        <w:rPr>
          <w:rFonts w:ascii="Arial" w:eastAsia="Arial" w:hAnsi="Arial" w:cs="Arial"/>
          <w:sz w:val="24"/>
          <w:szCs w:val="24"/>
        </w:rPr>
        <w:t>Tên nhân viên hiển thị rõ ràng.</w:t>
      </w:r>
    </w:p>
    <w:p w14:paraId="5053E16A" w14:textId="77777777" w:rsidR="00745331" w:rsidRDefault="006B6BCA">
      <w:pPr>
        <w:numPr>
          <w:ilvl w:val="1"/>
          <w:numId w:val="119"/>
        </w:numPr>
        <w:jc w:val="both"/>
        <w:rPr>
          <w:rFonts w:ascii="Arial" w:eastAsia="Arial" w:hAnsi="Arial" w:cs="Arial"/>
          <w:sz w:val="24"/>
          <w:szCs w:val="24"/>
        </w:rPr>
      </w:pPr>
      <w:r>
        <w:rPr>
          <w:rFonts w:ascii="Arial" w:eastAsia="Arial" w:hAnsi="Arial" w:cs="Arial"/>
          <w:sz w:val="24"/>
          <w:szCs w:val="24"/>
        </w:rPr>
        <w:t>Trạng thái tin nhắn (ví dụ: "Đã đọc") được hiển thị.</w:t>
      </w:r>
    </w:p>
    <w:p w14:paraId="3CFB7407" w14:textId="77777777" w:rsidR="00745331" w:rsidRDefault="006B6BCA">
      <w:pPr>
        <w:numPr>
          <w:ilvl w:val="0"/>
          <w:numId w:val="119"/>
        </w:numPr>
        <w:jc w:val="both"/>
        <w:rPr>
          <w:rFonts w:ascii="Arial" w:eastAsia="Arial" w:hAnsi="Arial" w:cs="Arial"/>
          <w:sz w:val="24"/>
          <w:szCs w:val="24"/>
        </w:rPr>
      </w:pPr>
      <w:r>
        <w:rPr>
          <w:rFonts w:ascii="Arial" w:eastAsia="Arial" w:hAnsi="Arial" w:cs="Arial"/>
          <w:b/>
          <w:bCs/>
          <w:sz w:val="24"/>
          <w:szCs w:val="24"/>
        </w:rPr>
        <w:t>Thông báo lỗi khi không hợp lệ:</w:t>
      </w:r>
    </w:p>
    <w:p w14:paraId="159F0630" w14:textId="77777777" w:rsidR="00745331" w:rsidRDefault="006B6BCA">
      <w:pPr>
        <w:numPr>
          <w:ilvl w:val="1"/>
          <w:numId w:val="119"/>
        </w:numPr>
        <w:jc w:val="both"/>
        <w:rPr>
          <w:rFonts w:ascii="Arial" w:eastAsia="Arial" w:hAnsi="Arial" w:cs="Arial"/>
          <w:sz w:val="24"/>
          <w:szCs w:val="24"/>
        </w:rPr>
      </w:pPr>
      <w:r>
        <w:rPr>
          <w:rFonts w:ascii="Arial" w:eastAsia="Arial" w:hAnsi="Arial" w:cs="Arial"/>
          <w:sz w:val="24"/>
          <w:szCs w:val="24"/>
        </w:rPr>
        <w:t>"Không thể hiển thị tin nhắn hỗ trợ."</w:t>
      </w:r>
    </w:p>
    <w:p w14:paraId="10BD2A85"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Tin Nhắn Người Dùng (Khách Hàng)</w:t>
      </w:r>
    </w:p>
    <w:p w14:paraId="4414E3F1" w14:textId="77777777" w:rsidR="00745331" w:rsidRDefault="006B6BCA">
      <w:pPr>
        <w:numPr>
          <w:ilvl w:val="0"/>
          <w:numId w:val="120"/>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Hiển thị nội dung tin nhắn của khách hàng.</w:t>
      </w:r>
    </w:p>
    <w:p w14:paraId="70797428" w14:textId="77777777" w:rsidR="00745331" w:rsidRDefault="006B6BCA">
      <w:pPr>
        <w:numPr>
          <w:ilvl w:val="0"/>
          <w:numId w:val="120"/>
        </w:numPr>
        <w:jc w:val="both"/>
        <w:rPr>
          <w:rFonts w:ascii="Arial" w:eastAsia="Arial" w:hAnsi="Arial" w:cs="Arial"/>
          <w:sz w:val="24"/>
          <w:szCs w:val="24"/>
        </w:rPr>
      </w:pPr>
      <w:r>
        <w:rPr>
          <w:rFonts w:ascii="Arial" w:eastAsia="Arial" w:hAnsi="Arial" w:cs="Arial"/>
          <w:b/>
          <w:bCs/>
          <w:sz w:val="24"/>
          <w:szCs w:val="24"/>
        </w:rPr>
        <w:t>Ràng buộc:</w:t>
      </w:r>
    </w:p>
    <w:p w14:paraId="7E6A1A0A" w14:textId="77777777" w:rsidR="00745331" w:rsidRDefault="006B6BCA">
      <w:pPr>
        <w:numPr>
          <w:ilvl w:val="1"/>
          <w:numId w:val="120"/>
        </w:numPr>
        <w:jc w:val="both"/>
        <w:rPr>
          <w:rFonts w:ascii="Arial" w:eastAsia="Arial" w:hAnsi="Arial" w:cs="Arial"/>
          <w:sz w:val="24"/>
          <w:szCs w:val="24"/>
        </w:rPr>
      </w:pPr>
      <w:r>
        <w:rPr>
          <w:rFonts w:ascii="Arial" w:eastAsia="Arial" w:hAnsi="Arial" w:cs="Arial"/>
          <w:sz w:val="24"/>
          <w:szCs w:val="24"/>
        </w:rPr>
        <w:t>Hiển thị chính xác nội dung khách hàng nhập vào.</w:t>
      </w:r>
    </w:p>
    <w:p w14:paraId="4775E70C" w14:textId="77777777" w:rsidR="00745331" w:rsidRDefault="006B6BCA">
      <w:pPr>
        <w:numPr>
          <w:ilvl w:val="1"/>
          <w:numId w:val="120"/>
        </w:numPr>
        <w:jc w:val="both"/>
        <w:rPr>
          <w:rFonts w:ascii="Arial" w:eastAsia="Arial" w:hAnsi="Arial" w:cs="Arial"/>
          <w:sz w:val="24"/>
          <w:szCs w:val="24"/>
        </w:rPr>
      </w:pPr>
      <w:r>
        <w:rPr>
          <w:rFonts w:ascii="Arial" w:eastAsia="Arial" w:hAnsi="Arial" w:cs="Arial"/>
          <w:sz w:val="24"/>
          <w:szCs w:val="24"/>
        </w:rPr>
        <w:t>Phân biệt rõ ràng giữa tin nhắn của khách hàng và tư vấn viên.</w:t>
      </w:r>
    </w:p>
    <w:p w14:paraId="112D831D" w14:textId="77777777" w:rsidR="00745331" w:rsidRDefault="006B6BCA">
      <w:pPr>
        <w:numPr>
          <w:ilvl w:val="0"/>
          <w:numId w:val="120"/>
        </w:numPr>
        <w:jc w:val="both"/>
        <w:rPr>
          <w:rFonts w:ascii="Arial" w:eastAsia="Arial" w:hAnsi="Arial" w:cs="Arial"/>
          <w:sz w:val="24"/>
          <w:szCs w:val="24"/>
        </w:rPr>
      </w:pPr>
      <w:r>
        <w:rPr>
          <w:rFonts w:ascii="Arial" w:eastAsia="Arial" w:hAnsi="Arial" w:cs="Arial"/>
          <w:b/>
          <w:bCs/>
          <w:sz w:val="24"/>
          <w:szCs w:val="24"/>
        </w:rPr>
        <w:t>Thông báo lỗi khi không hợp lệ:</w:t>
      </w:r>
    </w:p>
    <w:p w14:paraId="1A0BBB84" w14:textId="77777777" w:rsidR="00745331" w:rsidRDefault="006B6BCA">
      <w:pPr>
        <w:numPr>
          <w:ilvl w:val="1"/>
          <w:numId w:val="120"/>
        </w:numPr>
        <w:jc w:val="both"/>
        <w:rPr>
          <w:rFonts w:ascii="Arial" w:eastAsia="Arial" w:hAnsi="Arial" w:cs="Arial"/>
          <w:sz w:val="24"/>
          <w:szCs w:val="24"/>
        </w:rPr>
      </w:pPr>
      <w:r>
        <w:rPr>
          <w:rFonts w:ascii="Arial" w:eastAsia="Arial" w:hAnsi="Arial" w:cs="Arial"/>
          <w:sz w:val="24"/>
          <w:szCs w:val="24"/>
        </w:rPr>
        <w:t>"Không thể gửi tin nhắn, vui lòng thử lại."</w:t>
      </w:r>
    </w:p>
    <w:p w14:paraId="4F257179"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3. Ô Nhập Tin Nhắn</w:t>
      </w:r>
    </w:p>
    <w:p w14:paraId="6A7F0379" w14:textId="77777777" w:rsidR="00745331" w:rsidRDefault="006B6BCA">
      <w:pPr>
        <w:numPr>
          <w:ilvl w:val="0"/>
          <w:numId w:val="121"/>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khách hàng nhập nội dung tin nhắn để gửi đến nhân viên tư vấn.</w:t>
      </w:r>
    </w:p>
    <w:p w14:paraId="25B534F7" w14:textId="77777777" w:rsidR="00745331" w:rsidRDefault="006B6BCA">
      <w:pPr>
        <w:numPr>
          <w:ilvl w:val="0"/>
          <w:numId w:val="121"/>
        </w:numPr>
        <w:jc w:val="both"/>
        <w:rPr>
          <w:rFonts w:ascii="Arial" w:eastAsia="Arial" w:hAnsi="Arial" w:cs="Arial"/>
          <w:sz w:val="24"/>
          <w:szCs w:val="24"/>
        </w:rPr>
      </w:pPr>
      <w:r>
        <w:rPr>
          <w:rFonts w:ascii="Arial" w:eastAsia="Arial" w:hAnsi="Arial" w:cs="Arial"/>
          <w:b/>
          <w:bCs/>
          <w:sz w:val="24"/>
          <w:szCs w:val="24"/>
        </w:rPr>
        <w:t>Ràng buộc:</w:t>
      </w:r>
    </w:p>
    <w:p w14:paraId="33BDB2CF" w14:textId="77777777" w:rsidR="00745331" w:rsidRDefault="006B6BCA">
      <w:pPr>
        <w:numPr>
          <w:ilvl w:val="1"/>
          <w:numId w:val="121"/>
        </w:numPr>
        <w:jc w:val="both"/>
        <w:rPr>
          <w:rFonts w:ascii="Arial" w:eastAsia="Arial" w:hAnsi="Arial" w:cs="Arial"/>
          <w:sz w:val="24"/>
          <w:szCs w:val="24"/>
        </w:rPr>
      </w:pPr>
      <w:r>
        <w:rPr>
          <w:rFonts w:ascii="Arial" w:eastAsia="Arial" w:hAnsi="Arial" w:cs="Arial"/>
          <w:sz w:val="24"/>
          <w:szCs w:val="24"/>
        </w:rPr>
        <w:t>Người dùng không thể gửi tin nhắn trống.</w:t>
      </w:r>
    </w:p>
    <w:p w14:paraId="0F818931" w14:textId="77777777" w:rsidR="00745331" w:rsidRDefault="006B6BCA">
      <w:pPr>
        <w:numPr>
          <w:ilvl w:val="1"/>
          <w:numId w:val="121"/>
        </w:numPr>
        <w:jc w:val="both"/>
        <w:rPr>
          <w:rFonts w:ascii="Arial" w:eastAsia="Arial" w:hAnsi="Arial" w:cs="Arial"/>
          <w:sz w:val="24"/>
          <w:szCs w:val="24"/>
        </w:rPr>
      </w:pPr>
      <w:r>
        <w:rPr>
          <w:rFonts w:ascii="Arial" w:eastAsia="Arial" w:hAnsi="Arial" w:cs="Arial"/>
          <w:sz w:val="24"/>
          <w:szCs w:val="24"/>
        </w:rPr>
        <w:t>Giới hạn ký tự để tránh spam (ví dụ: tối đa 500 ký tự).</w:t>
      </w:r>
    </w:p>
    <w:p w14:paraId="7778D60B" w14:textId="77777777" w:rsidR="00745331" w:rsidRDefault="006B6BCA">
      <w:pPr>
        <w:numPr>
          <w:ilvl w:val="0"/>
          <w:numId w:val="121"/>
        </w:numPr>
        <w:jc w:val="both"/>
        <w:rPr>
          <w:rFonts w:ascii="Arial" w:eastAsia="Arial" w:hAnsi="Arial" w:cs="Arial"/>
          <w:sz w:val="24"/>
          <w:szCs w:val="24"/>
        </w:rPr>
      </w:pPr>
      <w:r>
        <w:rPr>
          <w:rFonts w:ascii="Arial" w:eastAsia="Arial" w:hAnsi="Arial" w:cs="Arial"/>
          <w:b/>
          <w:bCs/>
          <w:sz w:val="24"/>
          <w:szCs w:val="24"/>
        </w:rPr>
        <w:t>Thông báo lỗi khi không hợp lệ:</w:t>
      </w:r>
    </w:p>
    <w:p w14:paraId="71B85B81" w14:textId="77777777" w:rsidR="00745331" w:rsidRDefault="006B6BCA">
      <w:pPr>
        <w:numPr>
          <w:ilvl w:val="1"/>
          <w:numId w:val="121"/>
        </w:numPr>
        <w:jc w:val="both"/>
        <w:rPr>
          <w:rFonts w:ascii="Arial" w:eastAsia="Arial" w:hAnsi="Arial" w:cs="Arial"/>
          <w:sz w:val="24"/>
          <w:szCs w:val="24"/>
        </w:rPr>
      </w:pPr>
      <w:r>
        <w:rPr>
          <w:rFonts w:ascii="Arial" w:eastAsia="Arial" w:hAnsi="Arial" w:cs="Arial"/>
          <w:sz w:val="24"/>
          <w:szCs w:val="24"/>
        </w:rPr>
        <w:t>"Tin nhắn không được để trống."</w:t>
      </w:r>
    </w:p>
    <w:p w14:paraId="489B5947" w14:textId="77777777" w:rsidR="00745331" w:rsidRDefault="006B6BCA">
      <w:pPr>
        <w:numPr>
          <w:ilvl w:val="1"/>
          <w:numId w:val="121"/>
        </w:numPr>
        <w:jc w:val="both"/>
        <w:rPr>
          <w:rFonts w:ascii="Arial" w:eastAsia="Arial" w:hAnsi="Arial" w:cs="Arial"/>
          <w:sz w:val="24"/>
          <w:szCs w:val="24"/>
        </w:rPr>
      </w:pPr>
      <w:r>
        <w:rPr>
          <w:rFonts w:ascii="Arial" w:eastAsia="Arial" w:hAnsi="Arial" w:cs="Arial"/>
          <w:sz w:val="24"/>
          <w:szCs w:val="24"/>
        </w:rPr>
        <w:t>"Tin nhắn quá dài, vui lòng rút gọn."</w:t>
      </w:r>
    </w:p>
    <w:p w14:paraId="0ABCC48D"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4. Nút Gửi</w:t>
      </w:r>
    </w:p>
    <w:p w14:paraId="06CCFAD7" w14:textId="77777777" w:rsidR="00745331" w:rsidRDefault="006B6BCA">
      <w:pPr>
        <w:numPr>
          <w:ilvl w:val="0"/>
          <w:numId w:val="122"/>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Khi nhấn, tin nhắn của người dùng sẽ được gửi đến nhân viên hỗ trợ.</w:t>
      </w:r>
    </w:p>
    <w:p w14:paraId="00BFC4A1" w14:textId="77777777" w:rsidR="00745331" w:rsidRDefault="006B6BCA">
      <w:pPr>
        <w:numPr>
          <w:ilvl w:val="0"/>
          <w:numId w:val="122"/>
        </w:numPr>
        <w:jc w:val="both"/>
        <w:rPr>
          <w:rFonts w:ascii="Arial" w:eastAsia="Arial" w:hAnsi="Arial" w:cs="Arial"/>
          <w:sz w:val="24"/>
          <w:szCs w:val="24"/>
        </w:rPr>
      </w:pPr>
      <w:r>
        <w:rPr>
          <w:rFonts w:ascii="Arial" w:eastAsia="Arial" w:hAnsi="Arial" w:cs="Arial"/>
          <w:b/>
          <w:bCs/>
          <w:sz w:val="24"/>
          <w:szCs w:val="24"/>
        </w:rPr>
        <w:lastRenderedPageBreak/>
        <w:t>Ràng buộc:</w:t>
      </w:r>
    </w:p>
    <w:p w14:paraId="57E702A5" w14:textId="77777777" w:rsidR="00745331" w:rsidRDefault="006B6BCA">
      <w:pPr>
        <w:numPr>
          <w:ilvl w:val="1"/>
          <w:numId w:val="122"/>
        </w:numPr>
        <w:jc w:val="both"/>
        <w:rPr>
          <w:rFonts w:ascii="Arial" w:eastAsia="Arial" w:hAnsi="Arial" w:cs="Arial"/>
          <w:sz w:val="24"/>
          <w:szCs w:val="24"/>
        </w:rPr>
      </w:pPr>
      <w:r>
        <w:rPr>
          <w:rFonts w:ascii="Arial" w:eastAsia="Arial" w:hAnsi="Arial" w:cs="Arial"/>
          <w:sz w:val="24"/>
          <w:szCs w:val="24"/>
        </w:rPr>
        <w:t>Chỉ kích hoạt khi có nội dung tin nhắn hợp lệ.</w:t>
      </w:r>
    </w:p>
    <w:p w14:paraId="545D4996" w14:textId="77777777" w:rsidR="00745331" w:rsidRDefault="006B6BCA">
      <w:pPr>
        <w:numPr>
          <w:ilvl w:val="0"/>
          <w:numId w:val="122"/>
        </w:numPr>
        <w:jc w:val="both"/>
        <w:rPr>
          <w:rFonts w:ascii="Arial" w:eastAsia="Arial" w:hAnsi="Arial" w:cs="Arial"/>
          <w:sz w:val="24"/>
          <w:szCs w:val="24"/>
        </w:rPr>
      </w:pPr>
      <w:r>
        <w:rPr>
          <w:rFonts w:ascii="Arial" w:eastAsia="Arial" w:hAnsi="Arial" w:cs="Arial"/>
          <w:b/>
          <w:bCs/>
          <w:sz w:val="24"/>
          <w:szCs w:val="24"/>
        </w:rPr>
        <w:t>Thông báo khi thực hiện hành động:</w:t>
      </w:r>
    </w:p>
    <w:p w14:paraId="19DCD609" w14:textId="77777777" w:rsidR="00745331" w:rsidRDefault="006B6BCA">
      <w:pPr>
        <w:numPr>
          <w:ilvl w:val="1"/>
          <w:numId w:val="122"/>
        </w:numPr>
        <w:jc w:val="both"/>
        <w:rPr>
          <w:rFonts w:ascii="Arial" w:eastAsia="Arial" w:hAnsi="Arial" w:cs="Arial"/>
          <w:sz w:val="24"/>
          <w:szCs w:val="24"/>
        </w:rPr>
      </w:pPr>
      <w:r>
        <w:rPr>
          <w:rFonts w:ascii="Arial" w:eastAsia="Arial" w:hAnsi="Arial" w:cs="Arial"/>
          <w:sz w:val="24"/>
          <w:szCs w:val="24"/>
        </w:rPr>
        <w:t>"Tin nhắn đã được gửi thành công."</w:t>
      </w:r>
    </w:p>
    <w:p w14:paraId="480BE93E" w14:textId="77777777" w:rsidR="00745331" w:rsidRDefault="006B6BCA">
      <w:pPr>
        <w:numPr>
          <w:ilvl w:val="1"/>
          <w:numId w:val="122"/>
        </w:numPr>
        <w:jc w:val="both"/>
        <w:rPr>
          <w:rFonts w:ascii="Arial" w:eastAsia="Arial" w:hAnsi="Arial" w:cs="Arial"/>
          <w:sz w:val="24"/>
          <w:szCs w:val="24"/>
        </w:rPr>
      </w:pPr>
      <w:r>
        <w:rPr>
          <w:rFonts w:ascii="Arial" w:eastAsia="Arial" w:hAnsi="Arial" w:cs="Arial"/>
          <w:sz w:val="24"/>
          <w:szCs w:val="24"/>
        </w:rPr>
        <w:t>"Không thể gửi tin nhắn, vui lòng kiểm tra kết nối."</w:t>
      </w:r>
    </w:p>
    <w:p w14:paraId="0BFFBE6D" w14:textId="77777777" w:rsidR="00745331" w:rsidRDefault="00745331">
      <w:pPr>
        <w:jc w:val="both"/>
        <w:rPr>
          <w:rFonts w:ascii="Arial" w:eastAsia="Arial" w:hAnsi="Arial" w:cs="Arial"/>
          <w:sz w:val="24"/>
          <w:szCs w:val="24"/>
          <w:lang w:val="vi-VN"/>
        </w:rPr>
      </w:pPr>
    </w:p>
    <w:p w14:paraId="6D391956" w14:textId="77777777" w:rsidR="00745331" w:rsidRDefault="006B6BCA">
      <w:pPr>
        <w:jc w:val="both"/>
        <w:rPr>
          <w:rFonts w:ascii="Arial" w:eastAsia="Arial" w:hAnsi="Arial" w:cs="Arial"/>
          <w:b/>
          <w:bCs/>
          <w:sz w:val="36"/>
          <w:szCs w:val="36"/>
          <w:lang w:val="vi-VN"/>
        </w:rPr>
      </w:pPr>
      <w:r>
        <w:rPr>
          <w:rFonts w:ascii="Arial" w:eastAsia="Arial" w:hAnsi="Arial" w:cs="Arial"/>
          <w:b/>
          <w:bCs/>
          <w:sz w:val="36"/>
          <w:szCs w:val="36"/>
          <w:lang w:val="vi-VN"/>
        </w:rPr>
        <w:t>Quy Trình Xử Lý</w:t>
      </w:r>
    </w:p>
    <w:p w14:paraId="428DEBDB"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1. Khi Nhân Viên Hỗ Trợ Gửi Tin Nhắn</w:t>
      </w:r>
    </w:p>
    <w:p w14:paraId="599E14E3" w14:textId="77777777" w:rsidR="00745331" w:rsidRDefault="006B6BCA">
      <w:pPr>
        <w:numPr>
          <w:ilvl w:val="0"/>
          <w:numId w:val="123"/>
        </w:numPr>
        <w:jc w:val="both"/>
        <w:rPr>
          <w:rFonts w:ascii="Arial" w:eastAsia="Arial" w:hAnsi="Arial" w:cs="Arial"/>
          <w:sz w:val="24"/>
          <w:szCs w:val="24"/>
          <w:lang w:val="vi-VN"/>
        </w:rPr>
      </w:pPr>
      <w:r>
        <w:rPr>
          <w:rFonts w:ascii="Arial" w:eastAsia="Arial" w:hAnsi="Arial" w:cs="Arial"/>
          <w:b/>
          <w:bCs/>
          <w:sz w:val="24"/>
          <w:szCs w:val="24"/>
          <w:lang w:val="vi-VN"/>
        </w:rPr>
        <w:t>Quy trình:</w:t>
      </w:r>
      <w:r>
        <w:rPr>
          <w:rFonts w:ascii="Arial" w:eastAsia="Arial" w:hAnsi="Arial" w:cs="Arial"/>
          <w:sz w:val="24"/>
          <w:szCs w:val="24"/>
          <w:lang w:val="vi-VN"/>
        </w:rPr>
        <w:t xml:space="preserve"> Tin nhắn hiển thị trên màn hình với tên, chức vụ, trạng thái đọc.</w:t>
      </w:r>
    </w:p>
    <w:p w14:paraId="20942AA0" w14:textId="77777777" w:rsidR="00745331" w:rsidRDefault="006B6BCA">
      <w:pPr>
        <w:numPr>
          <w:ilvl w:val="0"/>
          <w:numId w:val="123"/>
        </w:numPr>
        <w:jc w:val="both"/>
        <w:rPr>
          <w:rFonts w:ascii="Arial" w:eastAsia="Arial" w:hAnsi="Arial" w:cs="Arial"/>
          <w:sz w:val="24"/>
          <w:szCs w:val="24"/>
          <w:lang w:val="vi-VN"/>
        </w:rPr>
      </w:pPr>
      <w:r>
        <w:rPr>
          <w:rFonts w:ascii="Arial" w:eastAsia="Arial" w:hAnsi="Arial" w:cs="Arial"/>
          <w:b/>
          <w:bCs/>
          <w:sz w:val="24"/>
          <w:szCs w:val="24"/>
          <w:lang w:val="vi-VN"/>
        </w:rPr>
        <w:t>Thông báo:</w:t>
      </w:r>
      <w:r>
        <w:rPr>
          <w:rFonts w:ascii="Arial" w:eastAsia="Arial" w:hAnsi="Arial" w:cs="Arial"/>
          <w:sz w:val="24"/>
          <w:szCs w:val="24"/>
          <w:lang w:val="vi-VN"/>
        </w:rPr>
        <w:t xml:space="preserve"> Nếu có lỗi, hiển thị "Không thể hiển thị tin nhắn hỗ trợ."</w:t>
      </w:r>
    </w:p>
    <w:p w14:paraId="6F33EDA6"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2. Khi Khách Hàng Nhập Tin Nhắn Và Gửi</w:t>
      </w:r>
    </w:p>
    <w:p w14:paraId="3630FBFB" w14:textId="77777777" w:rsidR="00745331" w:rsidRDefault="006B6BCA">
      <w:pPr>
        <w:numPr>
          <w:ilvl w:val="0"/>
          <w:numId w:val="124"/>
        </w:numPr>
        <w:jc w:val="both"/>
        <w:rPr>
          <w:rFonts w:ascii="Arial" w:eastAsia="Arial" w:hAnsi="Arial" w:cs="Arial"/>
          <w:sz w:val="24"/>
          <w:szCs w:val="24"/>
        </w:rPr>
      </w:pPr>
      <w:r>
        <w:rPr>
          <w:rFonts w:ascii="Arial" w:eastAsia="Arial" w:hAnsi="Arial" w:cs="Arial"/>
          <w:b/>
          <w:bCs/>
          <w:sz w:val="24"/>
          <w:szCs w:val="24"/>
        </w:rPr>
        <w:t>Quy trình:</w:t>
      </w:r>
    </w:p>
    <w:p w14:paraId="103F9DA2"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Người dùng nhập nội dung vào ô nhập tin nhắn.</w:t>
      </w:r>
    </w:p>
    <w:p w14:paraId="738F1455"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Nhấn nút [Gửi], hệ thống kiểm tra nội dung hợp lệ.</w:t>
      </w:r>
    </w:p>
    <w:p w14:paraId="530C01D4"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Nếu hợp lệ, tin nhắn được gửi và hiển thị trong khung chat.</w:t>
      </w:r>
    </w:p>
    <w:p w14:paraId="0EAF1316" w14:textId="77777777" w:rsidR="00745331" w:rsidRDefault="006B6BCA">
      <w:pPr>
        <w:numPr>
          <w:ilvl w:val="0"/>
          <w:numId w:val="124"/>
        </w:numPr>
        <w:jc w:val="both"/>
        <w:rPr>
          <w:rFonts w:ascii="Arial" w:eastAsia="Arial" w:hAnsi="Arial" w:cs="Arial"/>
          <w:sz w:val="24"/>
          <w:szCs w:val="24"/>
        </w:rPr>
      </w:pPr>
      <w:r>
        <w:rPr>
          <w:rFonts w:ascii="Arial" w:eastAsia="Arial" w:hAnsi="Arial" w:cs="Arial"/>
          <w:b/>
          <w:bCs/>
          <w:sz w:val="24"/>
          <w:szCs w:val="24"/>
        </w:rPr>
        <w:t>Thông báo:</w:t>
      </w:r>
    </w:p>
    <w:p w14:paraId="6D7BEA23"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Nếu hợp lệ: "Tin nhắn đã được gửi thành công."</w:t>
      </w:r>
    </w:p>
    <w:p w14:paraId="45D234EE" w14:textId="77777777" w:rsidR="00745331" w:rsidRDefault="006B6BCA">
      <w:pPr>
        <w:numPr>
          <w:ilvl w:val="1"/>
          <w:numId w:val="124"/>
        </w:numPr>
        <w:jc w:val="both"/>
        <w:rPr>
          <w:rFonts w:ascii="Arial" w:eastAsia="Arial" w:hAnsi="Arial" w:cs="Arial"/>
          <w:sz w:val="24"/>
          <w:szCs w:val="24"/>
        </w:rPr>
      </w:pPr>
      <w:r>
        <w:rPr>
          <w:rFonts w:ascii="Arial" w:eastAsia="Arial" w:hAnsi="Arial" w:cs="Arial"/>
          <w:sz w:val="24"/>
          <w:szCs w:val="24"/>
        </w:rPr>
        <w:t>Nếu lỗi: "Không thể gửi tin nhắn, vui lòng thử lại."</w:t>
      </w:r>
    </w:p>
    <w:p w14:paraId="2C455DD0" w14:textId="77777777" w:rsidR="00745331" w:rsidRDefault="00745331">
      <w:pPr>
        <w:jc w:val="both"/>
        <w:rPr>
          <w:rFonts w:ascii="Arial" w:eastAsia="Arial" w:hAnsi="Arial" w:cs="Arial"/>
          <w:sz w:val="24"/>
          <w:szCs w:val="24"/>
        </w:rPr>
      </w:pPr>
    </w:p>
    <w:p w14:paraId="7C2CB5BF" w14:textId="77777777" w:rsidR="00745331" w:rsidRDefault="00745331">
      <w:pPr>
        <w:jc w:val="both"/>
        <w:rPr>
          <w:rFonts w:ascii="Arial" w:eastAsia="Arial" w:hAnsi="Arial" w:cs="Arial"/>
          <w:sz w:val="24"/>
          <w:szCs w:val="24"/>
        </w:rPr>
      </w:pPr>
    </w:p>
    <w:p w14:paraId="5A4561A3" w14:textId="77777777" w:rsidR="00745331" w:rsidRDefault="006B6BCA">
      <w:pPr>
        <w:jc w:val="center"/>
        <w:rPr>
          <w:rFonts w:ascii="Arial" w:eastAsia="Arial" w:hAnsi="Arial" w:cs="Arial"/>
          <w:sz w:val="24"/>
          <w:szCs w:val="24"/>
        </w:rPr>
      </w:pPr>
      <w:r>
        <w:rPr>
          <w:rFonts w:ascii="Arial" w:hAnsi="Arial" w:cs="Arial"/>
          <w:noProof/>
          <w14:ligatures w14:val="standardContextual"/>
        </w:rPr>
        <w:lastRenderedPageBreak/>
        <w:drawing>
          <wp:inline distT="0" distB="0" distL="0" distR="0" wp14:anchorId="3AF23D55" wp14:editId="7A27B500">
            <wp:extent cx="5943600" cy="4946650"/>
            <wp:effectExtent l="0" t="0" r="0" b="6350"/>
            <wp:docPr id="209651734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7341" name="Picture 1" descr="A screenshot of a chat&#10;&#10;AI-generated content may be incorrect."/>
                    <pic:cNvPicPr>
                      <a:picLocks noChangeAspect="1"/>
                    </pic:cNvPicPr>
                  </pic:nvPicPr>
                  <pic:blipFill>
                    <a:blip r:embed="rId39"/>
                    <a:stretch>
                      <a:fillRect/>
                    </a:stretch>
                  </pic:blipFill>
                  <pic:spPr>
                    <a:xfrm>
                      <a:off x="0" y="0"/>
                      <a:ext cx="5943600" cy="4946650"/>
                    </a:xfrm>
                    <a:prstGeom prst="rect">
                      <a:avLst/>
                    </a:prstGeom>
                  </pic:spPr>
                </pic:pic>
              </a:graphicData>
            </a:graphic>
          </wp:inline>
        </w:drawing>
      </w:r>
    </w:p>
    <w:p w14:paraId="32BF90CB" w14:textId="77777777" w:rsidR="00745331" w:rsidRDefault="006B6BCA">
      <w:pPr>
        <w:jc w:val="center"/>
        <w:rPr>
          <w:rFonts w:ascii="Arial" w:hAnsi="Arial" w:cs="Arial"/>
        </w:rPr>
      </w:pPr>
      <w:bookmarkStart w:id="138" w:name="_Toc7674"/>
      <w:r>
        <w:rPr>
          <w:rStyle w:val="QuoteChar"/>
        </w:rPr>
        <w:t>Hình 24: Live chat - Admin</w:t>
      </w:r>
      <w:bookmarkEnd w:id="138"/>
    </w:p>
    <w:p w14:paraId="7A2288C5" w14:textId="77777777" w:rsidR="00745331" w:rsidRDefault="006B6BCA">
      <w:pPr>
        <w:rPr>
          <w:rFonts w:ascii="Arial" w:eastAsia="Arial" w:hAnsi="Arial" w:cs="Arial"/>
          <w:b/>
          <w:bCs/>
          <w:sz w:val="28"/>
          <w:szCs w:val="28"/>
          <w:lang w:val="vi-VN"/>
        </w:rPr>
      </w:pPr>
      <w:r>
        <w:rPr>
          <w:rFonts w:ascii="Arial" w:eastAsia="Arial" w:hAnsi="Arial" w:cs="Arial"/>
          <w:b/>
          <w:bCs/>
          <w:sz w:val="28"/>
          <w:szCs w:val="28"/>
          <w:lang w:val="vi-VN"/>
        </w:rPr>
        <w:t>Admin:</w:t>
      </w:r>
    </w:p>
    <w:p w14:paraId="19E5E348" w14:textId="77777777" w:rsidR="00745331" w:rsidRDefault="006B6BCA">
      <w:pPr>
        <w:jc w:val="both"/>
        <w:rPr>
          <w:rFonts w:ascii="Arial" w:eastAsia="Arial" w:hAnsi="Arial" w:cs="Arial"/>
          <w:sz w:val="24"/>
          <w:szCs w:val="24"/>
          <w:lang w:val="vi-VN"/>
        </w:rPr>
      </w:pPr>
      <w:r>
        <w:rPr>
          <w:rFonts w:ascii="Arial" w:eastAsia="Arial" w:hAnsi="Arial" w:cs="Arial"/>
          <w:sz w:val="24"/>
          <w:szCs w:val="24"/>
          <w:lang w:val="vi-VN"/>
        </w:rPr>
        <w:t>Mô tả:</w:t>
      </w:r>
    </w:p>
    <w:p w14:paraId="234D026C" w14:textId="77777777" w:rsidR="00745331" w:rsidRDefault="006B6BCA">
      <w:pPr>
        <w:jc w:val="both"/>
        <w:rPr>
          <w:rFonts w:ascii="Arial" w:eastAsia="Arial" w:hAnsi="Arial" w:cs="Arial"/>
          <w:sz w:val="24"/>
          <w:szCs w:val="24"/>
          <w:lang w:val="vi-VN"/>
        </w:rPr>
      </w:pPr>
      <w:r>
        <w:rPr>
          <w:rFonts w:ascii="Arial" w:eastAsia="Arial" w:hAnsi="Arial" w:cs="Arial"/>
          <w:sz w:val="24"/>
          <w:szCs w:val="24"/>
          <w:lang w:val="vi-VN"/>
        </w:rPr>
        <w:t>-</w:t>
      </w:r>
      <w:r>
        <w:rPr>
          <w:rFonts w:ascii="Arial" w:eastAsia="Arial" w:hAnsi="Arial" w:cs="Arial"/>
          <w:sz w:val="24"/>
          <w:szCs w:val="24"/>
          <w:lang w:val="vi-VN"/>
        </w:rPr>
        <w:tab/>
        <w:t>Bên admin cũng có các chức năng như người dùng nhưng có thêm thanh cuộc trò chuyện nằm bên trái để hiện thị các người dùng cần hỗ trợ. Nếu người dùng nào người tin nhắn mới nhất sẽ ở phía trên đầu.</w:t>
      </w:r>
    </w:p>
    <w:p w14:paraId="5C62A4BA" w14:textId="77777777" w:rsidR="00745331" w:rsidRDefault="00745331">
      <w:pPr>
        <w:jc w:val="both"/>
        <w:rPr>
          <w:rFonts w:ascii="Arial" w:eastAsia="Arial" w:hAnsi="Arial" w:cs="Arial"/>
          <w:sz w:val="24"/>
          <w:szCs w:val="24"/>
          <w:lang w:val="vi-VN"/>
        </w:rPr>
      </w:pPr>
    </w:p>
    <w:p w14:paraId="4F5655F3" w14:textId="77777777" w:rsidR="00745331" w:rsidRDefault="00745331">
      <w:pPr>
        <w:jc w:val="both"/>
        <w:rPr>
          <w:rFonts w:ascii="Arial" w:eastAsia="Arial" w:hAnsi="Arial" w:cs="Arial"/>
          <w:sz w:val="24"/>
          <w:szCs w:val="24"/>
          <w:lang w:val="vi-VN"/>
        </w:rPr>
      </w:pPr>
    </w:p>
    <w:p w14:paraId="3E2C3813" w14:textId="77777777" w:rsidR="00745331" w:rsidRDefault="00745331">
      <w:pPr>
        <w:jc w:val="both"/>
        <w:rPr>
          <w:rFonts w:ascii="Arial" w:eastAsia="Arial" w:hAnsi="Arial" w:cs="Arial"/>
          <w:sz w:val="24"/>
          <w:szCs w:val="24"/>
          <w:lang w:val="vi-VN"/>
        </w:rPr>
      </w:pPr>
    </w:p>
    <w:p w14:paraId="417000DA" w14:textId="77777777" w:rsidR="00745331" w:rsidRDefault="00745331">
      <w:pPr>
        <w:jc w:val="both"/>
        <w:rPr>
          <w:rFonts w:ascii="Arial" w:eastAsia="Arial" w:hAnsi="Arial" w:cs="Arial"/>
          <w:sz w:val="24"/>
          <w:szCs w:val="24"/>
          <w:lang w:val="vi-VN"/>
        </w:rPr>
      </w:pPr>
    </w:p>
    <w:p w14:paraId="00DD7DC5" w14:textId="77777777" w:rsidR="00745331" w:rsidRDefault="006B6BCA">
      <w:pPr>
        <w:pStyle w:val="Heading3"/>
        <w:rPr>
          <w:lang w:val="vi-VN"/>
        </w:rPr>
      </w:pPr>
      <w:bookmarkStart w:id="139" w:name="_Toc5571"/>
      <w:r>
        <w:lastRenderedPageBreak/>
        <w:t>3.21 Liên</w:t>
      </w:r>
      <w:r>
        <w:rPr>
          <w:lang w:val="vi-VN"/>
        </w:rPr>
        <w:t xml:space="preserve"> Hệ với cskh</w:t>
      </w:r>
      <w:bookmarkEnd w:id="139"/>
    </w:p>
    <w:p w14:paraId="4C2EA87C" w14:textId="77777777" w:rsidR="00745331" w:rsidRDefault="006B6BCA">
      <w:pPr>
        <w:jc w:val="center"/>
        <w:rPr>
          <w:rFonts w:ascii="Arial" w:eastAsia="Arial" w:hAnsi="Arial" w:cs="Arial"/>
          <w:sz w:val="24"/>
          <w:szCs w:val="24"/>
        </w:rPr>
      </w:pPr>
      <w:r>
        <w:rPr>
          <w:rFonts w:ascii="Arial" w:hAnsi="Arial" w:cs="Arial"/>
          <w:noProof/>
        </w:rPr>
        <w:drawing>
          <wp:inline distT="0" distB="0" distL="0" distR="0" wp14:anchorId="6057BA02" wp14:editId="2087C60E">
            <wp:extent cx="662940" cy="1234440"/>
            <wp:effectExtent l="0" t="0" r="3810" b="3810"/>
            <wp:docPr id="177492036" name="Picture 1" descr="A close up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036" name="Picture 1" descr="A close up of a phone&#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62940" cy="1234440"/>
                    </a:xfrm>
                    <a:prstGeom prst="rect">
                      <a:avLst/>
                    </a:prstGeom>
                    <a:noFill/>
                    <a:ln>
                      <a:noFill/>
                    </a:ln>
                  </pic:spPr>
                </pic:pic>
              </a:graphicData>
            </a:graphic>
          </wp:inline>
        </w:drawing>
      </w:r>
    </w:p>
    <w:p w14:paraId="3502868C" w14:textId="77777777" w:rsidR="00745331" w:rsidRDefault="006B6BCA">
      <w:pPr>
        <w:jc w:val="center"/>
        <w:rPr>
          <w:rFonts w:ascii="Arial" w:hAnsi="Arial" w:cs="Arial"/>
        </w:rPr>
      </w:pPr>
      <w:bookmarkStart w:id="140" w:name="_Toc12023"/>
      <w:r>
        <w:rPr>
          <w:rStyle w:val="QuoteChar"/>
        </w:rPr>
        <w:t>Hình 25: Hotline</w:t>
      </w:r>
      <w:bookmarkEnd w:id="140"/>
    </w:p>
    <w:p w14:paraId="3CF08492" w14:textId="77777777" w:rsidR="00745331" w:rsidRDefault="006B6BCA">
      <w:pPr>
        <w:jc w:val="both"/>
        <w:rPr>
          <w:rFonts w:ascii="Arial" w:eastAsia="Arial" w:hAnsi="Arial" w:cs="Arial"/>
          <w:sz w:val="24"/>
          <w:szCs w:val="24"/>
          <w:lang w:val="vi-VN"/>
        </w:rPr>
      </w:pPr>
      <w:r>
        <w:rPr>
          <w:rFonts w:ascii="Arial" w:eastAsia="Arial" w:hAnsi="Arial" w:cs="Arial"/>
          <w:b/>
          <w:bCs/>
          <w:sz w:val="24"/>
          <w:szCs w:val="24"/>
          <w:lang w:val="vi-VN"/>
        </w:rPr>
        <w:t xml:space="preserve">Mô tả: </w:t>
      </w:r>
      <w:r>
        <w:rPr>
          <w:rFonts w:ascii="Arial" w:eastAsia="Arial" w:hAnsi="Arial" w:cs="Arial"/>
          <w:sz w:val="24"/>
          <w:szCs w:val="24"/>
          <w:lang w:val="vi-VN"/>
        </w:rPr>
        <w:t>Hình ảnh bao gồm hai biểu tượng liên quan đến hỗ trợ khách hàng, được sắp xếp theo chiều dọc.</w:t>
      </w:r>
    </w:p>
    <w:p w14:paraId="721ABB77" w14:textId="77777777" w:rsidR="00745331" w:rsidRDefault="006B6BCA">
      <w:pPr>
        <w:numPr>
          <w:ilvl w:val="0"/>
          <w:numId w:val="125"/>
        </w:numPr>
        <w:jc w:val="both"/>
        <w:rPr>
          <w:rFonts w:ascii="Arial" w:eastAsia="Arial" w:hAnsi="Arial" w:cs="Arial"/>
          <w:b/>
          <w:bCs/>
          <w:sz w:val="24"/>
          <w:szCs w:val="24"/>
        </w:rPr>
      </w:pPr>
      <w:r>
        <w:rPr>
          <w:rFonts w:ascii="Arial" w:eastAsia="Arial" w:hAnsi="Arial" w:cs="Arial"/>
          <w:b/>
          <w:bCs/>
          <w:sz w:val="24"/>
          <w:szCs w:val="24"/>
        </w:rPr>
        <w:t xml:space="preserve">Biểu tượng trên cùng (Hotline): </w:t>
      </w:r>
    </w:p>
    <w:p w14:paraId="0696A9B0" w14:textId="77777777" w:rsidR="00745331" w:rsidRDefault="006B6BCA">
      <w:pPr>
        <w:numPr>
          <w:ilvl w:val="1"/>
          <w:numId w:val="125"/>
        </w:numPr>
        <w:jc w:val="both"/>
        <w:rPr>
          <w:rFonts w:ascii="Arial" w:eastAsia="Arial" w:hAnsi="Arial" w:cs="Arial"/>
          <w:sz w:val="24"/>
          <w:szCs w:val="24"/>
        </w:rPr>
      </w:pPr>
      <w:r>
        <w:rPr>
          <w:rFonts w:ascii="Arial" w:eastAsia="Arial" w:hAnsi="Arial" w:cs="Arial"/>
          <w:sz w:val="24"/>
          <w:szCs w:val="24"/>
        </w:rPr>
        <w:t>Hình tròn màu đỏ với biểu tượng điện thoại và ba dấu chấm (thường biểu thị tin nhắn hoặc trò chuyện).</w:t>
      </w:r>
    </w:p>
    <w:p w14:paraId="5CF87650" w14:textId="77777777" w:rsidR="00745331" w:rsidRDefault="006B6BCA">
      <w:pPr>
        <w:numPr>
          <w:ilvl w:val="1"/>
          <w:numId w:val="125"/>
        </w:numPr>
        <w:jc w:val="both"/>
        <w:rPr>
          <w:rFonts w:ascii="Arial" w:eastAsia="Arial" w:hAnsi="Arial" w:cs="Arial"/>
          <w:sz w:val="24"/>
          <w:szCs w:val="24"/>
        </w:rPr>
      </w:pPr>
      <w:r>
        <w:rPr>
          <w:rFonts w:ascii="Arial" w:eastAsia="Arial" w:hAnsi="Arial" w:cs="Arial"/>
          <w:sz w:val="24"/>
          <w:szCs w:val="24"/>
        </w:rPr>
        <w:t>Đây có thể là biểu tượng đại diện cho một đường dây nóng (hotline) hoặc dịch vụ hỗ trợ qua tin nhắn.</w:t>
      </w:r>
    </w:p>
    <w:p w14:paraId="42DFCFCD" w14:textId="77777777" w:rsidR="00745331" w:rsidRDefault="006B6BCA">
      <w:pPr>
        <w:numPr>
          <w:ilvl w:val="0"/>
          <w:numId w:val="125"/>
        </w:numPr>
        <w:jc w:val="both"/>
        <w:rPr>
          <w:rFonts w:ascii="Arial" w:eastAsia="Arial" w:hAnsi="Arial" w:cs="Arial"/>
          <w:b/>
          <w:bCs/>
          <w:sz w:val="24"/>
          <w:szCs w:val="24"/>
        </w:rPr>
      </w:pPr>
      <w:r>
        <w:rPr>
          <w:rFonts w:ascii="Arial" w:eastAsia="Arial" w:hAnsi="Arial" w:cs="Arial"/>
          <w:b/>
          <w:bCs/>
          <w:sz w:val="24"/>
          <w:szCs w:val="24"/>
        </w:rPr>
        <w:t xml:space="preserve">Biểu tượng dưới (Zalo): </w:t>
      </w:r>
    </w:p>
    <w:p w14:paraId="1F33C52A" w14:textId="77777777" w:rsidR="00745331" w:rsidRDefault="006B6BCA">
      <w:pPr>
        <w:numPr>
          <w:ilvl w:val="1"/>
          <w:numId w:val="125"/>
        </w:numPr>
        <w:jc w:val="both"/>
        <w:rPr>
          <w:rFonts w:ascii="Arial" w:eastAsia="Arial" w:hAnsi="Arial" w:cs="Arial"/>
          <w:sz w:val="24"/>
          <w:szCs w:val="24"/>
        </w:rPr>
      </w:pPr>
      <w:r>
        <w:rPr>
          <w:rFonts w:ascii="Arial" w:eastAsia="Arial" w:hAnsi="Arial" w:cs="Arial"/>
          <w:sz w:val="24"/>
          <w:szCs w:val="24"/>
        </w:rPr>
        <w:t>Hình tròn màu xanh dương với biểu tượng ứng dụng Zalo (một ứng dụng nhắn tin phổ biến tại Việt Nam).</w:t>
      </w:r>
    </w:p>
    <w:p w14:paraId="201F9FFF" w14:textId="77777777" w:rsidR="00745331" w:rsidRDefault="006B6BCA">
      <w:pPr>
        <w:numPr>
          <w:ilvl w:val="1"/>
          <w:numId w:val="125"/>
        </w:numPr>
        <w:jc w:val="both"/>
        <w:rPr>
          <w:rFonts w:ascii="Arial" w:eastAsia="Arial" w:hAnsi="Arial" w:cs="Arial"/>
          <w:sz w:val="24"/>
          <w:szCs w:val="24"/>
        </w:rPr>
      </w:pPr>
      <w:r>
        <w:rPr>
          <w:rFonts w:ascii="Arial" w:eastAsia="Arial" w:hAnsi="Arial" w:cs="Arial"/>
          <w:sz w:val="24"/>
          <w:szCs w:val="24"/>
        </w:rPr>
        <w:t>Điều này cho thấy người dùng có thể liên hệ hỗ trợ qua Zalo.</w:t>
      </w:r>
    </w:p>
    <w:p w14:paraId="7849B4E7" w14:textId="77777777" w:rsidR="00745331" w:rsidRDefault="00745331">
      <w:pPr>
        <w:jc w:val="both"/>
        <w:rPr>
          <w:rFonts w:ascii="Arial" w:eastAsia="Arial" w:hAnsi="Arial" w:cs="Arial"/>
          <w:sz w:val="24"/>
          <w:szCs w:val="24"/>
          <w:lang w:val="vi-VN"/>
        </w:rPr>
      </w:pPr>
    </w:p>
    <w:p w14:paraId="3EADF5C2" w14:textId="77777777" w:rsidR="00745331" w:rsidRDefault="00745331">
      <w:pPr>
        <w:jc w:val="both"/>
        <w:rPr>
          <w:rFonts w:ascii="Arial" w:eastAsia="Arial" w:hAnsi="Arial" w:cs="Arial"/>
          <w:sz w:val="24"/>
          <w:szCs w:val="24"/>
          <w:lang w:val="vi-VN"/>
        </w:rPr>
      </w:pPr>
    </w:p>
    <w:p w14:paraId="32B9E66C" w14:textId="77777777" w:rsidR="00745331" w:rsidRDefault="00745331">
      <w:pPr>
        <w:jc w:val="both"/>
        <w:rPr>
          <w:rFonts w:ascii="Arial" w:eastAsia="Arial" w:hAnsi="Arial" w:cs="Arial"/>
          <w:sz w:val="24"/>
          <w:szCs w:val="24"/>
          <w:lang w:val="vi-VN"/>
        </w:rPr>
      </w:pPr>
    </w:p>
    <w:p w14:paraId="20C999FF" w14:textId="77777777" w:rsidR="00745331" w:rsidRDefault="00745331">
      <w:pPr>
        <w:jc w:val="both"/>
        <w:rPr>
          <w:rFonts w:ascii="Arial" w:eastAsia="Arial" w:hAnsi="Arial" w:cs="Arial"/>
          <w:sz w:val="24"/>
          <w:szCs w:val="24"/>
          <w:lang w:val="vi-VN"/>
        </w:rPr>
      </w:pPr>
    </w:p>
    <w:p w14:paraId="7125A087" w14:textId="77777777" w:rsidR="00745331" w:rsidRDefault="00745331">
      <w:pPr>
        <w:jc w:val="both"/>
        <w:rPr>
          <w:rFonts w:ascii="Arial" w:eastAsia="Arial" w:hAnsi="Arial" w:cs="Arial"/>
          <w:sz w:val="24"/>
          <w:szCs w:val="24"/>
          <w:lang w:val="vi-VN"/>
        </w:rPr>
      </w:pPr>
    </w:p>
    <w:p w14:paraId="4B8C5387" w14:textId="77777777" w:rsidR="00745331" w:rsidRDefault="00745331">
      <w:pPr>
        <w:jc w:val="both"/>
        <w:rPr>
          <w:rFonts w:ascii="Arial" w:eastAsia="Arial" w:hAnsi="Arial" w:cs="Arial"/>
          <w:sz w:val="24"/>
          <w:szCs w:val="24"/>
          <w:lang w:val="vi-VN"/>
        </w:rPr>
      </w:pPr>
    </w:p>
    <w:p w14:paraId="616D3EE1" w14:textId="77777777" w:rsidR="00745331" w:rsidRDefault="00745331">
      <w:pPr>
        <w:jc w:val="both"/>
        <w:rPr>
          <w:rFonts w:ascii="Arial" w:eastAsia="Arial" w:hAnsi="Arial" w:cs="Arial"/>
          <w:sz w:val="24"/>
          <w:szCs w:val="24"/>
          <w:lang w:val="vi-VN"/>
        </w:rPr>
      </w:pPr>
    </w:p>
    <w:p w14:paraId="3712199A" w14:textId="77777777" w:rsidR="00745331" w:rsidRDefault="00745331">
      <w:pPr>
        <w:jc w:val="both"/>
        <w:rPr>
          <w:rFonts w:ascii="Arial" w:eastAsia="Arial" w:hAnsi="Arial" w:cs="Arial"/>
          <w:sz w:val="24"/>
          <w:szCs w:val="24"/>
          <w:lang w:val="vi-VN"/>
        </w:rPr>
      </w:pPr>
    </w:p>
    <w:p w14:paraId="4C6CF6F2" w14:textId="77777777" w:rsidR="00745331" w:rsidRDefault="00745331">
      <w:pPr>
        <w:jc w:val="both"/>
        <w:rPr>
          <w:rFonts w:ascii="Arial" w:eastAsia="Arial" w:hAnsi="Arial" w:cs="Arial"/>
          <w:sz w:val="24"/>
          <w:szCs w:val="24"/>
          <w:lang w:val="vi-VN"/>
        </w:rPr>
      </w:pPr>
    </w:p>
    <w:p w14:paraId="0B4A7F21" w14:textId="77777777" w:rsidR="00745331" w:rsidRDefault="006B6BCA">
      <w:pPr>
        <w:pStyle w:val="Heading3"/>
        <w:rPr>
          <w:lang w:val="vi-VN"/>
        </w:rPr>
      </w:pPr>
      <w:bookmarkStart w:id="141" w:name="_Toc21022"/>
      <w:r>
        <w:rPr>
          <w:lang w:val="vi-VN"/>
        </w:rPr>
        <w:lastRenderedPageBreak/>
        <w:t>3.22 Trang thống kê</w:t>
      </w:r>
      <w:bookmarkEnd w:id="141"/>
    </w:p>
    <w:p w14:paraId="43FBC6F7" w14:textId="77777777" w:rsidR="00745331" w:rsidRDefault="00745331">
      <w:pPr>
        <w:rPr>
          <w:lang w:val="vi-VN"/>
        </w:rPr>
      </w:pPr>
    </w:p>
    <w:p w14:paraId="2D0CD17E" w14:textId="77777777" w:rsidR="00745331" w:rsidRDefault="006B6BCA">
      <w:pPr>
        <w:jc w:val="both"/>
        <w:rPr>
          <w:rFonts w:ascii="Arial" w:eastAsia="Arial" w:hAnsi="Arial" w:cs="Arial"/>
          <w:sz w:val="24"/>
          <w:szCs w:val="24"/>
        </w:rPr>
      </w:pPr>
      <w:r>
        <w:rPr>
          <w:noProof/>
        </w:rPr>
        <w:drawing>
          <wp:inline distT="0" distB="0" distL="0" distR="0" wp14:anchorId="13C5CD12" wp14:editId="2658F80B">
            <wp:extent cx="5486400" cy="3298190"/>
            <wp:effectExtent l="0" t="0" r="0" b="0"/>
            <wp:docPr id="12630784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78420" name="Picture 1"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486400" cy="3298190"/>
                    </a:xfrm>
                    <a:prstGeom prst="rect">
                      <a:avLst/>
                    </a:prstGeom>
                    <a:noFill/>
                    <a:ln>
                      <a:noFill/>
                    </a:ln>
                  </pic:spPr>
                </pic:pic>
              </a:graphicData>
            </a:graphic>
          </wp:inline>
        </w:drawing>
      </w:r>
    </w:p>
    <w:p w14:paraId="5FCD877E" w14:textId="77777777" w:rsidR="00745331" w:rsidRDefault="006B6BCA">
      <w:pPr>
        <w:jc w:val="center"/>
        <w:rPr>
          <w:rFonts w:ascii="Arial" w:hAnsi="Arial" w:cs="Arial"/>
        </w:rPr>
      </w:pPr>
      <w:bookmarkStart w:id="142" w:name="_Toc23894"/>
      <w:r>
        <w:rPr>
          <w:rStyle w:val="QuoteChar"/>
        </w:rPr>
        <w:t>Hình 26: Trang thống kê</w:t>
      </w:r>
      <w:bookmarkEnd w:id="142"/>
    </w:p>
    <w:p w14:paraId="6AD3D9DE" w14:textId="77777777" w:rsidR="00745331" w:rsidRDefault="00745331">
      <w:pPr>
        <w:jc w:val="both"/>
        <w:rPr>
          <w:rFonts w:ascii="Arial" w:eastAsia="Arial" w:hAnsi="Arial" w:cs="Arial"/>
          <w:sz w:val="24"/>
          <w:szCs w:val="24"/>
          <w:lang w:val="vi-VN"/>
        </w:rPr>
      </w:pPr>
    </w:p>
    <w:p w14:paraId="5C5A0578"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1. Danh Mục Sản Phẩm</w:t>
      </w:r>
    </w:p>
    <w:p w14:paraId="0490B51F" w14:textId="77777777" w:rsidR="00745331" w:rsidRDefault="006B6BCA">
      <w:pPr>
        <w:numPr>
          <w:ilvl w:val="0"/>
          <w:numId w:val="126"/>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Cho phép người dùng chọn danh mục sản phẩm để lọc dữ liệu.Trường này là một dropdown với giá trị mặc định "Tất Cả".</w:t>
      </w:r>
    </w:p>
    <w:p w14:paraId="3E8128A6" w14:textId="77777777" w:rsidR="00745331" w:rsidRDefault="006B6BCA">
      <w:pPr>
        <w:numPr>
          <w:ilvl w:val="0"/>
          <w:numId w:val="126"/>
        </w:numPr>
        <w:jc w:val="both"/>
        <w:rPr>
          <w:rFonts w:ascii="Arial" w:eastAsia="Arial" w:hAnsi="Arial" w:cs="Arial"/>
          <w:sz w:val="24"/>
          <w:szCs w:val="24"/>
        </w:rPr>
      </w:pPr>
      <w:r>
        <w:rPr>
          <w:rFonts w:ascii="Arial" w:eastAsia="Arial" w:hAnsi="Arial" w:cs="Arial"/>
          <w:b/>
          <w:bCs/>
          <w:sz w:val="24"/>
          <w:szCs w:val="24"/>
        </w:rPr>
        <w:t>Ràng buộc:</w:t>
      </w:r>
      <w:r>
        <w:rPr>
          <w:rFonts w:ascii="Arial" w:eastAsia="Arial" w:hAnsi="Arial" w:cs="Arial"/>
          <w:sz w:val="24"/>
          <w:szCs w:val="24"/>
        </w:rPr>
        <w:t xml:space="preserve"> </w:t>
      </w:r>
    </w:p>
    <w:p w14:paraId="7C013F98" w14:textId="77777777" w:rsidR="00745331" w:rsidRDefault="006B6BCA">
      <w:pPr>
        <w:numPr>
          <w:ilvl w:val="1"/>
          <w:numId w:val="126"/>
        </w:numPr>
        <w:jc w:val="both"/>
        <w:rPr>
          <w:rFonts w:ascii="Arial" w:eastAsia="Arial" w:hAnsi="Arial" w:cs="Arial"/>
          <w:sz w:val="24"/>
          <w:szCs w:val="24"/>
        </w:rPr>
      </w:pPr>
      <w:r>
        <w:rPr>
          <w:rFonts w:ascii="Arial" w:eastAsia="Arial" w:hAnsi="Arial" w:cs="Arial"/>
          <w:sz w:val="24"/>
          <w:szCs w:val="24"/>
        </w:rPr>
        <w:t>Cung cấp danh sách lựa chọn (ví dụ: Tất Cả, Phần Cứng, Thiết Bị Ngoại Vi).</w:t>
      </w:r>
    </w:p>
    <w:p w14:paraId="56F19B82" w14:textId="77777777" w:rsidR="00745331" w:rsidRDefault="006B6BCA">
      <w:pPr>
        <w:numPr>
          <w:ilvl w:val="0"/>
          <w:numId w:val="126"/>
        </w:numPr>
        <w:jc w:val="both"/>
        <w:rPr>
          <w:rFonts w:ascii="Arial" w:eastAsia="Arial" w:hAnsi="Arial" w:cs="Arial"/>
          <w:sz w:val="24"/>
          <w:szCs w:val="24"/>
        </w:rPr>
      </w:pPr>
      <w:r>
        <w:rPr>
          <w:rFonts w:ascii="Arial" w:eastAsia="Arial" w:hAnsi="Arial" w:cs="Arial"/>
          <w:b/>
          <w:bCs/>
          <w:sz w:val="24"/>
          <w:szCs w:val="24"/>
        </w:rPr>
        <w:t>Thông báo lỗi khi không hợp lệ:</w:t>
      </w:r>
      <w:r>
        <w:rPr>
          <w:rFonts w:ascii="Arial" w:eastAsia="Arial" w:hAnsi="Arial" w:cs="Arial"/>
          <w:sz w:val="24"/>
          <w:szCs w:val="24"/>
        </w:rPr>
        <w:t xml:space="preserve"> </w:t>
      </w:r>
    </w:p>
    <w:p w14:paraId="0DE7BCA5" w14:textId="77777777" w:rsidR="00745331" w:rsidRDefault="006B6BCA">
      <w:pPr>
        <w:numPr>
          <w:ilvl w:val="1"/>
          <w:numId w:val="126"/>
        </w:numPr>
        <w:jc w:val="both"/>
        <w:rPr>
          <w:rFonts w:ascii="Arial" w:eastAsia="Arial" w:hAnsi="Arial" w:cs="Arial"/>
          <w:sz w:val="24"/>
          <w:szCs w:val="24"/>
        </w:rPr>
      </w:pPr>
      <w:r>
        <w:rPr>
          <w:rFonts w:ascii="Arial" w:eastAsia="Arial" w:hAnsi="Arial" w:cs="Arial"/>
          <w:sz w:val="24"/>
          <w:szCs w:val="24"/>
        </w:rPr>
        <w:t>"Vui lòng chọn một danh mục sản phẩm." (nếu chưa chọn).</w:t>
      </w:r>
    </w:p>
    <w:p w14:paraId="0E3CC76F"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Nút Lọc Dữ Liệu</w:t>
      </w:r>
    </w:p>
    <w:p w14:paraId="4CBB975C" w14:textId="77777777" w:rsidR="00745331" w:rsidRDefault="006B6BCA">
      <w:pPr>
        <w:numPr>
          <w:ilvl w:val="0"/>
          <w:numId w:val="127"/>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Khi nhấn, hệ thống sẽ lọc và hiển thị dữ liệu thống kê dựa trên các trường đã chọn. Trong hình ảnh, nút này có nhãn "Lọc Dữ Liệu" và được thiết kế nổi bật với màu xanh.</w:t>
      </w:r>
    </w:p>
    <w:p w14:paraId="53AA7A70" w14:textId="77777777" w:rsidR="00745331" w:rsidRDefault="006B6BCA">
      <w:pPr>
        <w:numPr>
          <w:ilvl w:val="0"/>
          <w:numId w:val="127"/>
        </w:numPr>
        <w:jc w:val="both"/>
        <w:rPr>
          <w:rFonts w:ascii="Arial" w:eastAsia="Arial" w:hAnsi="Arial" w:cs="Arial"/>
          <w:sz w:val="24"/>
          <w:szCs w:val="24"/>
        </w:rPr>
      </w:pPr>
      <w:r>
        <w:rPr>
          <w:rFonts w:ascii="Arial" w:eastAsia="Arial" w:hAnsi="Arial" w:cs="Arial"/>
          <w:b/>
          <w:bCs/>
          <w:sz w:val="24"/>
          <w:szCs w:val="24"/>
        </w:rPr>
        <w:lastRenderedPageBreak/>
        <w:t>Ràng buộc:</w:t>
      </w:r>
      <w:r>
        <w:rPr>
          <w:rFonts w:ascii="Arial" w:eastAsia="Arial" w:hAnsi="Arial" w:cs="Arial"/>
          <w:sz w:val="24"/>
          <w:szCs w:val="24"/>
        </w:rPr>
        <w:t xml:space="preserve"> </w:t>
      </w:r>
    </w:p>
    <w:p w14:paraId="4E28089B" w14:textId="77777777" w:rsidR="00745331" w:rsidRDefault="006B6BCA">
      <w:pPr>
        <w:numPr>
          <w:ilvl w:val="1"/>
          <w:numId w:val="127"/>
        </w:numPr>
        <w:jc w:val="both"/>
        <w:rPr>
          <w:rFonts w:ascii="Arial" w:eastAsia="Arial" w:hAnsi="Arial" w:cs="Arial"/>
          <w:sz w:val="24"/>
          <w:szCs w:val="24"/>
        </w:rPr>
      </w:pPr>
      <w:r>
        <w:rPr>
          <w:rFonts w:ascii="Arial" w:eastAsia="Arial" w:hAnsi="Arial" w:cs="Arial"/>
          <w:sz w:val="24"/>
          <w:szCs w:val="24"/>
        </w:rPr>
        <w:t>Kiểm tra tính hợp lệ của các trường (Từ Ngày, Đến Ngày, Danh Mục Sản Phẩm) trước khi lọc.</w:t>
      </w:r>
    </w:p>
    <w:p w14:paraId="70DF0E0E" w14:textId="77777777" w:rsidR="00745331" w:rsidRDefault="006B6BCA">
      <w:pPr>
        <w:numPr>
          <w:ilvl w:val="0"/>
          <w:numId w:val="127"/>
        </w:numPr>
        <w:jc w:val="both"/>
        <w:rPr>
          <w:rFonts w:ascii="Arial" w:eastAsia="Arial" w:hAnsi="Arial" w:cs="Arial"/>
          <w:sz w:val="24"/>
          <w:szCs w:val="24"/>
        </w:rPr>
      </w:pPr>
      <w:r>
        <w:rPr>
          <w:rFonts w:ascii="Arial" w:eastAsia="Arial" w:hAnsi="Arial" w:cs="Arial"/>
          <w:b/>
          <w:bCs/>
          <w:sz w:val="24"/>
          <w:szCs w:val="24"/>
        </w:rPr>
        <w:t>Thông báo khi thực hiện hành động:</w:t>
      </w:r>
      <w:r>
        <w:rPr>
          <w:rFonts w:ascii="Arial" w:eastAsia="Arial" w:hAnsi="Arial" w:cs="Arial"/>
          <w:sz w:val="24"/>
          <w:szCs w:val="24"/>
        </w:rPr>
        <w:t xml:space="preserve"> </w:t>
      </w:r>
    </w:p>
    <w:p w14:paraId="382B1092" w14:textId="77777777" w:rsidR="00745331" w:rsidRDefault="006B6BCA">
      <w:pPr>
        <w:numPr>
          <w:ilvl w:val="1"/>
          <w:numId w:val="127"/>
        </w:numPr>
        <w:jc w:val="both"/>
        <w:rPr>
          <w:rFonts w:ascii="Arial" w:eastAsia="Arial" w:hAnsi="Arial" w:cs="Arial"/>
          <w:sz w:val="24"/>
          <w:szCs w:val="24"/>
        </w:rPr>
      </w:pPr>
      <w:r>
        <w:rPr>
          <w:rFonts w:ascii="Arial" w:eastAsia="Arial" w:hAnsi="Arial" w:cs="Arial"/>
          <w:sz w:val="24"/>
          <w:szCs w:val="24"/>
        </w:rPr>
        <w:t>"Dữ liệu đã được lọc thành công." (nếu hợp lệ).</w:t>
      </w:r>
    </w:p>
    <w:p w14:paraId="672770A7" w14:textId="77777777" w:rsidR="00745331" w:rsidRDefault="006B6BCA">
      <w:pPr>
        <w:numPr>
          <w:ilvl w:val="1"/>
          <w:numId w:val="127"/>
        </w:numPr>
        <w:jc w:val="both"/>
        <w:rPr>
          <w:rFonts w:ascii="Arial" w:eastAsia="Arial" w:hAnsi="Arial" w:cs="Arial"/>
          <w:sz w:val="24"/>
          <w:szCs w:val="24"/>
        </w:rPr>
      </w:pPr>
      <w:r>
        <w:rPr>
          <w:rFonts w:ascii="Arial" w:eastAsia="Arial" w:hAnsi="Arial" w:cs="Arial"/>
          <w:sz w:val="24"/>
          <w:szCs w:val="24"/>
        </w:rPr>
        <w:t>"Lỗi lọc dữ liệu. Vui lòng thử lại." (nếu có lỗi hệ thống).</w:t>
      </w:r>
    </w:p>
    <w:p w14:paraId="6F1998AC" w14:textId="77777777" w:rsidR="00745331" w:rsidRDefault="006B6BCA">
      <w:pPr>
        <w:pStyle w:val="ListParagraph"/>
        <w:numPr>
          <w:ilvl w:val="0"/>
          <w:numId w:val="125"/>
        </w:numPr>
        <w:jc w:val="both"/>
        <w:rPr>
          <w:rFonts w:ascii="Arial" w:eastAsia="Arial" w:hAnsi="Arial" w:cs="Arial"/>
          <w:b/>
          <w:bCs/>
          <w:sz w:val="24"/>
          <w:szCs w:val="24"/>
        </w:rPr>
      </w:pPr>
      <w:r>
        <w:rPr>
          <w:rFonts w:ascii="Arial" w:eastAsia="Arial" w:hAnsi="Arial" w:cs="Arial"/>
          <w:b/>
          <w:bCs/>
          <w:sz w:val="24"/>
          <w:szCs w:val="24"/>
        </w:rPr>
        <w:t>Biểu Đồ Doanh Thu Theo Tháng</w:t>
      </w:r>
    </w:p>
    <w:p w14:paraId="4402EECD" w14:textId="77777777" w:rsidR="00745331" w:rsidRDefault="006B6BCA">
      <w:pPr>
        <w:numPr>
          <w:ilvl w:val="0"/>
          <w:numId w:val="128"/>
        </w:numPr>
        <w:jc w:val="both"/>
        <w:rPr>
          <w:rFonts w:ascii="Arial" w:eastAsia="Arial" w:hAnsi="Arial" w:cs="Arial"/>
          <w:sz w:val="24"/>
          <w:szCs w:val="24"/>
        </w:rPr>
      </w:pPr>
      <w:r>
        <w:rPr>
          <w:rFonts w:ascii="Arial" w:eastAsia="Arial" w:hAnsi="Arial" w:cs="Arial"/>
          <w:b/>
          <w:bCs/>
          <w:sz w:val="24"/>
          <w:szCs w:val="24"/>
        </w:rPr>
        <w:t>Mô tả:</w:t>
      </w:r>
      <w:r>
        <w:rPr>
          <w:rFonts w:ascii="Arial" w:eastAsia="Arial" w:hAnsi="Arial" w:cs="Arial"/>
          <w:sz w:val="24"/>
          <w:szCs w:val="24"/>
        </w:rPr>
        <w:t xml:space="preserve"> Hiển thị biểu đồ đường cho doanh thu theo tháng. </w:t>
      </w:r>
    </w:p>
    <w:p w14:paraId="3F90131A" w14:textId="77777777" w:rsidR="00745331" w:rsidRDefault="006B6BCA">
      <w:pPr>
        <w:numPr>
          <w:ilvl w:val="0"/>
          <w:numId w:val="128"/>
        </w:numPr>
        <w:jc w:val="both"/>
        <w:rPr>
          <w:rFonts w:ascii="Arial" w:eastAsia="Arial" w:hAnsi="Arial" w:cs="Arial"/>
          <w:sz w:val="24"/>
          <w:szCs w:val="24"/>
        </w:rPr>
      </w:pPr>
      <w:r>
        <w:rPr>
          <w:rFonts w:ascii="Arial" w:eastAsia="Arial" w:hAnsi="Arial" w:cs="Arial"/>
          <w:b/>
          <w:bCs/>
          <w:sz w:val="24"/>
          <w:szCs w:val="24"/>
        </w:rPr>
        <w:t>Ràng buộc:</w:t>
      </w:r>
      <w:r>
        <w:rPr>
          <w:rFonts w:ascii="Arial" w:eastAsia="Arial" w:hAnsi="Arial" w:cs="Arial"/>
          <w:sz w:val="24"/>
          <w:szCs w:val="24"/>
        </w:rPr>
        <w:t xml:space="preserve"> </w:t>
      </w:r>
    </w:p>
    <w:p w14:paraId="1539A41D" w14:textId="77777777" w:rsidR="00745331" w:rsidRDefault="006B6BCA">
      <w:pPr>
        <w:numPr>
          <w:ilvl w:val="1"/>
          <w:numId w:val="128"/>
        </w:numPr>
        <w:jc w:val="both"/>
        <w:rPr>
          <w:rFonts w:ascii="Arial" w:eastAsia="Arial" w:hAnsi="Arial" w:cs="Arial"/>
          <w:sz w:val="24"/>
          <w:szCs w:val="24"/>
        </w:rPr>
      </w:pPr>
      <w:r>
        <w:rPr>
          <w:rFonts w:ascii="Arial" w:eastAsia="Arial" w:hAnsi="Arial" w:cs="Arial"/>
          <w:sz w:val="24"/>
          <w:szCs w:val="24"/>
        </w:rPr>
        <w:t>Dữ liệu phải được cập nhật dựa trên bộ lọc.</w:t>
      </w:r>
    </w:p>
    <w:p w14:paraId="5F59B3F1" w14:textId="77777777" w:rsidR="00745331" w:rsidRDefault="006B6BCA">
      <w:pPr>
        <w:numPr>
          <w:ilvl w:val="0"/>
          <w:numId w:val="128"/>
        </w:numPr>
        <w:jc w:val="both"/>
        <w:rPr>
          <w:rFonts w:ascii="Arial" w:eastAsia="Arial" w:hAnsi="Arial" w:cs="Arial"/>
          <w:sz w:val="24"/>
          <w:szCs w:val="24"/>
        </w:rPr>
      </w:pPr>
      <w:r>
        <w:rPr>
          <w:rFonts w:ascii="Arial" w:eastAsia="Arial" w:hAnsi="Arial" w:cs="Arial"/>
          <w:b/>
          <w:bCs/>
          <w:sz w:val="24"/>
          <w:szCs w:val="24"/>
        </w:rPr>
        <w:t>Thông báo lỗi khi không hợp lệ:</w:t>
      </w:r>
      <w:r>
        <w:rPr>
          <w:rFonts w:ascii="Arial" w:eastAsia="Arial" w:hAnsi="Arial" w:cs="Arial"/>
          <w:sz w:val="24"/>
          <w:szCs w:val="24"/>
        </w:rPr>
        <w:t xml:space="preserve"> </w:t>
      </w:r>
    </w:p>
    <w:p w14:paraId="0F59025D" w14:textId="77777777" w:rsidR="00745331" w:rsidRDefault="006B6BCA">
      <w:pPr>
        <w:numPr>
          <w:ilvl w:val="1"/>
          <w:numId w:val="128"/>
        </w:numPr>
        <w:jc w:val="both"/>
        <w:rPr>
          <w:rFonts w:ascii="Arial" w:eastAsia="Arial" w:hAnsi="Arial" w:cs="Arial"/>
          <w:sz w:val="24"/>
          <w:szCs w:val="24"/>
        </w:rPr>
      </w:pPr>
      <w:r>
        <w:rPr>
          <w:rFonts w:ascii="Arial" w:eastAsia="Arial" w:hAnsi="Arial" w:cs="Arial"/>
          <w:sz w:val="24"/>
          <w:szCs w:val="24"/>
        </w:rPr>
        <w:t>"Không có dữ liệu để hiển thị biểu đồ." (nếu không có dữ liệu).</w:t>
      </w:r>
    </w:p>
    <w:p w14:paraId="64BC6D25" w14:textId="77777777" w:rsidR="00745331" w:rsidRDefault="00745331">
      <w:pPr>
        <w:jc w:val="both"/>
        <w:rPr>
          <w:rFonts w:ascii="Arial" w:eastAsia="Arial" w:hAnsi="Arial" w:cs="Arial"/>
          <w:sz w:val="24"/>
          <w:szCs w:val="24"/>
          <w:lang w:val="vi-VN"/>
        </w:rPr>
      </w:pPr>
    </w:p>
    <w:p w14:paraId="2BB40999" w14:textId="77777777" w:rsidR="00745331" w:rsidRDefault="006B6BCA">
      <w:pPr>
        <w:jc w:val="both"/>
        <w:rPr>
          <w:rFonts w:ascii="Arial" w:eastAsia="Arial" w:hAnsi="Arial" w:cs="Arial"/>
          <w:b/>
          <w:bCs/>
          <w:sz w:val="24"/>
          <w:szCs w:val="24"/>
          <w:lang w:val="vi-VN"/>
        </w:rPr>
      </w:pPr>
      <w:r>
        <w:rPr>
          <w:rFonts w:ascii="Arial" w:eastAsia="Arial" w:hAnsi="Arial" w:cs="Arial"/>
          <w:b/>
          <w:bCs/>
          <w:sz w:val="24"/>
          <w:szCs w:val="24"/>
          <w:lang w:val="vi-VN"/>
        </w:rPr>
        <w:t>4. Biểu Đồ Doanh Thu Theo Danh Mục</w:t>
      </w:r>
    </w:p>
    <w:p w14:paraId="34E0EE4D" w14:textId="77777777" w:rsidR="00745331" w:rsidRDefault="006B6BCA">
      <w:pPr>
        <w:numPr>
          <w:ilvl w:val="0"/>
          <w:numId w:val="129"/>
        </w:numPr>
        <w:jc w:val="both"/>
        <w:rPr>
          <w:rFonts w:ascii="Arial" w:eastAsia="Arial" w:hAnsi="Arial" w:cs="Arial"/>
          <w:sz w:val="24"/>
          <w:szCs w:val="24"/>
          <w:lang w:val="vi-VN"/>
        </w:rPr>
      </w:pPr>
      <w:r>
        <w:rPr>
          <w:rFonts w:ascii="Arial" w:eastAsia="Arial" w:hAnsi="Arial" w:cs="Arial"/>
          <w:b/>
          <w:bCs/>
          <w:sz w:val="24"/>
          <w:szCs w:val="24"/>
          <w:lang w:val="vi-VN"/>
        </w:rPr>
        <w:t>Mô tả:</w:t>
      </w:r>
      <w:r>
        <w:rPr>
          <w:rFonts w:ascii="Arial" w:eastAsia="Arial" w:hAnsi="Arial" w:cs="Arial"/>
          <w:sz w:val="24"/>
          <w:szCs w:val="24"/>
          <w:lang w:val="vi-VN"/>
        </w:rPr>
        <w:t xml:space="preserve"> Hiển thị biểu đồ cột cho doanh thu theo danh mục sản phẩm. </w:t>
      </w:r>
    </w:p>
    <w:p w14:paraId="3422D0E5" w14:textId="77777777" w:rsidR="00745331" w:rsidRDefault="006B6BCA">
      <w:pPr>
        <w:numPr>
          <w:ilvl w:val="0"/>
          <w:numId w:val="129"/>
        </w:numPr>
        <w:jc w:val="both"/>
        <w:rPr>
          <w:rFonts w:ascii="Arial" w:eastAsia="Arial" w:hAnsi="Arial" w:cs="Arial"/>
          <w:sz w:val="24"/>
          <w:szCs w:val="24"/>
        </w:rPr>
      </w:pPr>
      <w:r>
        <w:rPr>
          <w:rFonts w:ascii="Arial" w:eastAsia="Arial" w:hAnsi="Arial" w:cs="Arial"/>
          <w:b/>
          <w:bCs/>
          <w:sz w:val="24"/>
          <w:szCs w:val="24"/>
        </w:rPr>
        <w:t>Ràng buộc:</w:t>
      </w:r>
      <w:r>
        <w:rPr>
          <w:rFonts w:ascii="Arial" w:eastAsia="Arial" w:hAnsi="Arial" w:cs="Arial"/>
          <w:sz w:val="24"/>
          <w:szCs w:val="24"/>
        </w:rPr>
        <w:t xml:space="preserve"> </w:t>
      </w:r>
    </w:p>
    <w:p w14:paraId="36B4C1A0" w14:textId="77777777" w:rsidR="00745331" w:rsidRDefault="006B6BCA">
      <w:pPr>
        <w:numPr>
          <w:ilvl w:val="1"/>
          <w:numId w:val="129"/>
        </w:numPr>
        <w:jc w:val="both"/>
        <w:rPr>
          <w:rFonts w:ascii="Arial" w:eastAsia="Arial" w:hAnsi="Arial" w:cs="Arial"/>
          <w:sz w:val="24"/>
          <w:szCs w:val="24"/>
        </w:rPr>
      </w:pPr>
      <w:r>
        <w:rPr>
          <w:rFonts w:ascii="Arial" w:eastAsia="Arial" w:hAnsi="Arial" w:cs="Arial"/>
          <w:sz w:val="24"/>
          <w:szCs w:val="24"/>
        </w:rPr>
        <w:t>Dữ liệu phải được cập nhật dựa trên bộ lọc.</w:t>
      </w:r>
    </w:p>
    <w:p w14:paraId="4F74E832" w14:textId="77777777" w:rsidR="00745331" w:rsidRDefault="006B6BCA">
      <w:pPr>
        <w:numPr>
          <w:ilvl w:val="0"/>
          <w:numId w:val="129"/>
        </w:numPr>
        <w:jc w:val="both"/>
        <w:rPr>
          <w:rFonts w:ascii="Arial" w:eastAsia="Arial" w:hAnsi="Arial" w:cs="Arial"/>
          <w:sz w:val="24"/>
          <w:szCs w:val="24"/>
        </w:rPr>
      </w:pPr>
      <w:r>
        <w:rPr>
          <w:rFonts w:ascii="Arial" w:eastAsia="Arial" w:hAnsi="Arial" w:cs="Arial"/>
          <w:b/>
          <w:bCs/>
          <w:sz w:val="24"/>
          <w:szCs w:val="24"/>
        </w:rPr>
        <w:t>Thông báo lỗi khi không hợp lệ:</w:t>
      </w:r>
      <w:r>
        <w:rPr>
          <w:rFonts w:ascii="Arial" w:eastAsia="Arial" w:hAnsi="Arial" w:cs="Arial"/>
          <w:sz w:val="24"/>
          <w:szCs w:val="24"/>
        </w:rPr>
        <w:t xml:space="preserve"> </w:t>
      </w:r>
    </w:p>
    <w:p w14:paraId="52FCB488" w14:textId="77777777" w:rsidR="00745331" w:rsidRDefault="006B6BCA">
      <w:pPr>
        <w:numPr>
          <w:ilvl w:val="1"/>
          <w:numId w:val="129"/>
        </w:numPr>
        <w:jc w:val="both"/>
        <w:rPr>
          <w:rFonts w:ascii="Arial" w:eastAsia="Arial" w:hAnsi="Arial" w:cs="Arial"/>
          <w:sz w:val="24"/>
          <w:szCs w:val="24"/>
        </w:rPr>
      </w:pPr>
      <w:r>
        <w:rPr>
          <w:rFonts w:ascii="Arial" w:eastAsia="Arial" w:hAnsi="Arial" w:cs="Arial"/>
          <w:sz w:val="24"/>
          <w:szCs w:val="24"/>
        </w:rPr>
        <w:t>"Không có dữ liệu để hiển thị biểu đồ." (nếu không có dữ liệu).</w:t>
      </w:r>
    </w:p>
    <w:p w14:paraId="43A6B49A" w14:textId="77777777" w:rsidR="00745331" w:rsidRDefault="006B6BCA">
      <w:pPr>
        <w:jc w:val="both"/>
        <w:rPr>
          <w:rFonts w:ascii="Arial" w:eastAsia="Arial" w:hAnsi="Arial" w:cs="Arial"/>
          <w:b/>
          <w:bCs/>
          <w:sz w:val="36"/>
          <w:szCs w:val="36"/>
        </w:rPr>
      </w:pPr>
      <w:r>
        <w:rPr>
          <w:rFonts w:ascii="Arial" w:eastAsia="Arial" w:hAnsi="Arial" w:cs="Arial"/>
          <w:b/>
          <w:bCs/>
          <w:sz w:val="36"/>
          <w:szCs w:val="36"/>
        </w:rPr>
        <w:t>Quy Trình Xử Lý</w:t>
      </w:r>
    </w:p>
    <w:p w14:paraId="6D6B40B3"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1. Khi Người Dùng Nhập Yêu Cầu Lọc Dữ Liệu</w:t>
      </w:r>
    </w:p>
    <w:p w14:paraId="469DFB2D" w14:textId="77777777" w:rsidR="00745331" w:rsidRDefault="006B6BCA">
      <w:pPr>
        <w:numPr>
          <w:ilvl w:val="0"/>
          <w:numId w:val="130"/>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chọn "Từ Ngày", "Đến Ngày", "Danh Mục Sản Phẩm", sau đó nhấn nút [Lọc Dữ Liệu].</w:t>
      </w:r>
    </w:p>
    <w:p w14:paraId="35B9D9C5" w14:textId="77777777" w:rsidR="00745331" w:rsidRDefault="006B6BCA">
      <w:pPr>
        <w:numPr>
          <w:ilvl w:val="0"/>
          <w:numId w:val="130"/>
        </w:numPr>
        <w:jc w:val="both"/>
        <w:rPr>
          <w:rFonts w:ascii="Arial" w:eastAsia="Arial" w:hAnsi="Arial" w:cs="Arial"/>
          <w:sz w:val="24"/>
          <w:szCs w:val="24"/>
        </w:rPr>
      </w:pPr>
      <w:r>
        <w:rPr>
          <w:rFonts w:ascii="Arial" w:eastAsia="Arial" w:hAnsi="Arial" w:cs="Arial"/>
          <w:b/>
          <w:bCs/>
          <w:sz w:val="24"/>
          <w:szCs w:val="24"/>
        </w:rPr>
        <w:t>Thông báo:</w:t>
      </w:r>
      <w:r>
        <w:rPr>
          <w:rFonts w:ascii="Arial" w:eastAsia="Arial" w:hAnsi="Arial" w:cs="Arial"/>
          <w:sz w:val="24"/>
          <w:szCs w:val="24"/>
        </w:rPr>
        <w:t xml:space="preserve"> </w:t>
      </w:r>
    </w:p>
    <w:p w14:paraId="35E42E0A" w14:textId="77777777" w:rsidR="00745331" w:rsidRDefault="006B6BCA">
      <w:pPr>
        <w:numPr>
          <w:ilvl w:val="1"/>
          <w:numId w:val="130"/>
        </w:numPr>
        <w:jc w:val="both"/>
        <w:rPr>
          <w:rFonts w:ascii="Arial" w:eastAsia="Arial" w:hAnsi="Arial" w:cs="Arial"/>
          <w:sz w:val="24"/>
          <w:szCs w:val="24"/>
        </w:rPr>
      </w:pPr>
      <w:r>
        <w:rPr>
          <w:rFonts w:ascii="Arial" w:eastAsia="Arial" w:hAnsi="Arial" w:cs="Arial"/>
          <w:sz w:val="24"/>
          <w:szCs w:val="24"/>
        </w:rPr>
        <w:t>Nếu hợp lệ: "Dữ liệu đã được lọc thành công."</w:t>
      </w:r>
    </w:p>
    <w:p w14:paraId="0DC6F673" w14:textId="77777777" w:rsidR="00745331" w:rsidRDefault="006B6BCA">
      <w:pPr>
        <w:numPr>
          <w:ilvl w:val="1"/>
          <w:numId w:val="130"/>
        </w:numPr>
        <w:jc w:val="both"/>
        <w:rPr>
          <w:rFonts w:ascii="Arial" w:eastAsia="Arial" w:hAnsi="Arial" w:cs="Arial"/>
          <w:sz w:val="24"/>
          <w:szCs w:val="24"/>
        </w:rPr>
      </w:pPr>
      <w:r>
        <w:rPr>
          <w:rFonts w:ascii="Arial" w:eastAsia="Arial" w:hAnsi="Arial" w:cs="Arial"/>
          <w:sz w:val="24"/>
          <w:szCs w:val="24"/>
        </w:rPr>
        <w:lastRenderedPageBreak/>
        <w:t>Nếu thiếu dữ liệu: Hiển thị thông báo lỗi tương ứng (ví dụ: "Vui lòng chọn ngày hợp lệ").</w:t>
      </w:r>
    </w:p>
    <w:p w14:paraId="24E951D3" w14:textId="77777777" w:rsidR="00745331" w:rsidRDefault="006B6BCA">
      <w:pPr>
        <w:jc w:val="both"/>
        <w:rPr>
          <w:rFonts w:ascii="Arial" w:eastAsia="Arial" w:hAnsi="Arial" w:cs="Arial"/>
          <w:b/>
          <w:bCs/>
          <w:sz w:val="24"/>
          <w:szCs w:val="24"/>
        </w:rPr>
      </w:pPr>
      <w:r>
        <w:rPr>
          <w:rFonts w:ascii="Arial" w:eastAsia="Arial" w:hAnsi="Arial" w:cs="Arial"/>
          <w:b/>
          <w:bCs/>
          <w:sz w:val="24"/>
          <w:szCs w:val="24"/>
        </w:rPr>
        <w:t>2. Khi Người Dùng Chọn Danh Mục Sản Phẩm</w:t>
      </w:r>
    </w:p>
    <w:p w14:paraId="25F4E066" w14:textId="77777777" w:rsidR="00745331" w:rsidRDefault="006B6BCA">
      <w:pPr>
        <w:numPr>
          <w:ilvl w:val="0"/>
          <w:numId w:val="131"/>
        </w:numPr>
        <w:jc w:val="both"/>
        <w:rPr>
          <w:rFonts w:ascii="Arial" w:eastAsia="Arial" w:hAnsi="Arial" w:cs="Arial"/>
          <w:sz w:val="24"/>
          <w:szCs w:val="24"/>
        </w:rPr>
      </w:pPr>
      <w:r>
        <w:rPr>
          <w:rFonts w:ascii="Arial" w:eastAsia="Arial" w:hAnsi="Arial" w:cs="Arial"/>
          <w:b/>
          <w:bCs/>
          <w:sz w:val="24"/>
          <w:szCs w:val="24"/>
        </w:rPr>
        <w:t>Quy trình:</w:t>
      </w:r>
      <w:r>
        <w:rPr>
          <w:rFonts w:ascii="Arial" w:eastAsia="Arial" w:hAnsi="Arial" w:cs="Arial"/>
          <w:sz w:val="24"/>
          <w:szCs w:val="24"/>
        </w:rPr>
        <w:t xml:space="preserve"> Người dùng chọn một danh mục từ dropdown. Nếu chưa chọn, thì</w:t>
      </w:r>
      <w:r>
        <w:rPr>
          <w:rFonts w:ascii="Arial" w:eastAsia="Arial" w:hAnsi="Arial" w:cs="Arial"/>
          <w:sz w:val="24"/>
          <w:szCs w:val="24"/>
          <w:lang w:val="vi-VN"/>
        </w:rPr>
        <w:t xml:space="preserve"> hệ thống sẽ mặc định là tất cả</w:t>
      </w:r>
      <w:r>
        <w:rPr>
          <w:rFonts w:ascii="Arial" w:eastAsia="Arial" w:hAnsi="Arial" w:cs="Arial"/>
          <w:sz w:val="24"/>
          <w:szCs w:val="24"/>
        </w:rPr>
        <w:t>.</w:t>
      </w:r>
    </w:p>
    <w:p w14:paraId="3E516D3D" w14:textId="77777777" w:rsidR="00745331" w:rsidRDefault="00745331">
      <w:pPr>
        <w:jc w:val="both"/>
        <w:rPr>
          <w:rFonts w:ascii="Arial" w:eastAsia="Arial" w:hAnsi="Arial" w:cs="Arial"/>
          <w:sz w:val="24"/>
          <w:szCs w:val="24"/>
        </w:rPr>
      </w:pPr>
    </w:p>
    <w:p w14:paraId="54D8A23D" w14:textId="77777777" w:rsidR="00745331" w:rsidRDefault="00745331">
      <w:pPr>
        <w:jc w:val="both"/>
        <w:rPr>
          <w:rFonts w:ascii="Arial" w:eastAsia="Arial" w:hAnsi="Arial" w:cs="Arial"/>
          <w:sz w:val="24"/>
          <w:szCs w:val="24"/>
          <w:lang w:val="vi-VN"/>
        </w:rPr>
      </w:pPr>
    </w:p>
    <w:p w14:paraId="15D4D947" w14:textId="77777777" w:rsidR="00745331" w:rsidRDefault="00745331">
      <w:pPr>
        <w:rPr>
          <w:rFonts w:ascii="Arial" w:hAnsi="Arial" w:cs="Arial"/>
          <w:lang w:val="vi-VN"/>
        </w:rPr>
      </w:pPr>
    </w:p>
    <w:p w14:paraId="21A0277A" w14:textId="77777777" w:rsidR="00745331" w:rsidRDefault="00745331">
      <w:pPr>
        <w:tabs>
          <w:tab w:val="left" w:pos="720"/>
        </w:tabs>
        <w:spacing w:line="240" w:lineRule="auto"/>
        <w:textAlignment w:val="baseline"/>
        <w:rPr>
          <w:rFonts w:ascii="Arial" w:eastAsia="Times New Roman" w:hAnsi="Arial" w:cs="Arial"/>
          <w:color w:val="000000"/>
          <w:lang w:val="vi-VN" w:eastAsia="vi-VN"/>
        </w:rPr>
      </w:pPr>
    </w:p>
    <w:p w14:paraId="18172D05" w14:textId="77777777" w:rsidR="00745331" w:rsidRDefault="00745331">
      <w:pPr>
        <w:pStyle w:val="ListParagraph"/>
        <w:spacing w:line="240" w:lineRule="auto"/>
        <w:ind w:left="2160"/>
        <w:textAlignment w:val="baseline"/>
        <w:rPr>
          <w:rFonts w:ascii="Arial" w:eastAsia="Times New Roman" w:hAnsi="Arial" w:cs="Arial"/>
          <w:color w:val="000000"/>
          <w:lang w:eastAsia="vi-VN"/>
        </w:rPr>
      </w:pPr>
    </w:p>
    <w:p w14:paraId="4C26C70C" w14:textId="77777777" w:rsidR="00745331" w:rsidRDefault="00745331">
      <w:pPr>
        <w:rPr>
          <w:rFonts w:ascii="Arial" w:hAnsi="Arial" w:cs="Arial"/>
          <w:b/>
          <w:sz w:val="36"/>
          <w:szCs w:val="36"/>
        </w:rPr>
      </w:pPr>
    </w:p>
    <w:p w14:paraId="06AEF3F9" w14:textId="77777777" w:rsidR="00745331" w:rsidRDefault="00745331">
      <w:pPr>
        <w:rPr>
          <w:rFonts w:ascii="Arial" w:hAnsi="Arial" w:cs="Arial"/>
        </w:rPr>
      </w:pPr>
    </w:p>
    <w:p w14:paraId="00D25E6B" w14:textId="77777777" w:rsidR="00745331" w:rsidRDefault="00745331">
      <w:pPr>
        <w:rPr>
          <w:rFonts w:ascii="Arial" w:hAnsi="Arial" w:cs="Arial"/>
        </w:rPr>
      </w:pPr>
    </w:p>
    <w:p w14:paraId="217CE2E0" w14:textId="77777777" w:rsidR="00745331" w:rsidRDefault="00745331">
      <w:pPr>
        <w:spacing w:beforeAutospacing="1" w:after="0" w:afterAutospacing="1"/>
        <w:rPr>
          <w:rFonts w:ascii="Arial" w:hAnsi="Arial" w:cs="Arial"/>
        </w:rPr>
      </w:pPr>
    </w:p>
    <w:sectPr w:rsidR="00745331" w:rsidSect="008B43AE">
      <w:headerReference w:type="default" r:id="rId42"/>
      <w:footerReference w:type="default" r:id="rId43"/>
      <w:pgSz w:w="12240" w:h="15840"/>
      <w:pgMar w:top="1440" w:right="1800" w:bottom="1440" w:left="1800" w:header="720" w:footer="720" w:gutter="0"/>
      <w:pgBorders w:display="firstPage" w:offsetFrom="page">
        <w:top w:val="handmade1" w:sz="31" w:space="24" w:color="548DD4" w:themeColor="text2" w:themeTint="99"/>
        <w:left w:val="handmade1" w:sz="31" w:space="24" w:color="548DD4" w:themeColor="text2" w:themeTint="99"/>
        <w:bottom w:val="handmade1" w:sz="31" w:space="24" w:color="548DD4" w:themeColor="text2" w:themeTint="99"/>
        <w:right w:val="handmade1" w:sz="31" w:space="24" w:color="548DD4" w:themeColor="text2" w:themeTint="99"/>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E18AB5" w14:textId="77777777" w:rsidR="00E535A8" w:rsidRDefault="00E535A8">
      <w:pPr>
        <w:spacing w:line="240" w:lineRule="auto"/>
      </w:pPr>
      <w:r>
        <w:separator/>
      </w:r>
    </w:p>
  </w:endnote>
  <w:endnote w:type="continuationSeparator" w:id="0">
    <w:p w14:paraId="1C8EA1D5" w14:textId="77777777" w:rsidR="00E535A8" w:rsidRDefault="00E535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w:panose1 w:val="020F0502020204030204"/>
    <w:charset w:val="A3"/>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9572603"/>
      <w:docPartObj>
        <w:docPartGallery w:val="Page Numbers (Bottom of Page)"/>
        <w:docPartUnique/>
      </w:docPartObj>
    </w:sdtPr>
    <w:sdtContent>
      <w:p w14:paraId="101A5A9C" w14:textId="253E31D2" w:rsidR="0037152F" w:rsidRDefault="0037152F">
        <w:pPr>
          <w:pStyle w:val="Footer"/>
          <w:ind w:left="440"/>
          <w:jc w:val="center"/>
        </w:pPr>
        <w:r>
          <w:fldChar w:fldCharType="begin"/>
        </w:r>
        <w:r>
          <w:instrText>PAGE   \* MERGEFORMAT</w:instrText>
        </w:r>
        <w:r>
          <w:fldChar w:fldCharType="separate"/>
        </w:r>
        <w:r>
          <w:rPr>
            <w:lang w:val="vi-VN"/>
          </w:rPr>
          <w:t>2</w:t>
        </w:r>
        <w:r>
          <w:fldChar w:fldCharType="end"/>
        </w:r>
      </w:p>
    </w:sdtContent>
  </w:sdt>
  <w:p w14:paraId="36DD341D" w14:textId="77777777" w:rsidR="0037152F" w:rsidRDefault="003715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04E6DD" w14:textId="77777777" w:rsidR="00E535A8" w:rsidRDefault="00E535A8">
      <w:pPr>
        <w:spacing w:after="0"/>
      </w:pPr>
      <w:r>
        <w:separator/>
      </w:r>
    </w:p>
  </w:footnote>
  <w:footnote w:type="continuationSeparator" w:id="0">
    <w:p w14:paraId="230E526E" w14:textId="77777777" w:rsidR="00E535A8" w:rsidRDefault="00E535A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5BAFE" w14:textId="3CAC4DB8" w:rsidR="00745331" w:rsidRDefault="00000000">
    <w:r>
      <w:pict w14:anchorId="5D55F4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69.8pt;height:141.1pt;rotation:315;z-index:-251658752;mso-position-horizontal:center;mso-position-horizontal-relative:margin;mso-position-vertical:center;mso-position-vertical-relative:margin" fillcolor="#e8eaed" stroked="f">
          <v:fill opacity="58982f"/>
          <v:textpath style="font-family:&quot;&amp;quot&quot;;font-size:1pt;font-weight:bold" fitpath="t" string="Nhóm 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55D4D49"/>
    <w:multiLevelType w:val="multilevel"/>
    <w:tmpl w:val="855D4D4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BA938B0"/>
    <w:multiLevelType w:val="multilevel"/>
    <w:tmpl w:val="8BA938B0"/>
    <w:lvl w:ilvl="0">
      <w:start w:val="1"/>
      <w:numFmt w:val="bullet"/>
      <w:lvlText w:val="─"/>
      <w:lvlJc w:val="left"/>
      <w:pPr>
        <w:ind w:left="418" w:hanging="418"/>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2" w15:restartNumberingAfterBreak="0">
    <w:nsid w:val="97C32B8E"/>
    <w:multiLevelType w:val="singleLevel"/>
    <w:tmpl w:val="97C32B8E"/>
    <w:lvl w:ilvl="0">
      <w:start w:val="1"/>
      <w:numFmt w:val="decimal"/>
      <w:suff w:val="space"/>
      <w:lvlText w:val="%1."/>
      <w:lvlJc w:val="left"/>
    </w:lvl>
  </w:abstractNum>
  <w:abstractNum w:abstractNumId="3" w15:restartNumberingAfterBreak="0">
    <w:nsid w:val="ADE07435"/>
    <w:multiLevelType w:val="singleLevel"/>
    <w:tmpl w:val="ADE07435"/>
    <w:lvl w:ilvl="0">
      <w:start w:val="1"/>
      <w:numFmt w:val="decimal"/>
      <w:suff w:val="space"/>
      <w:lvlText w:val="%1."/>
      <w:lvlJc w:val="left"/>
    </w:lvl>
  </w:abstractNum>
  <w:abstractNum w:abstractNumId="4" w15:restartNumberingAfterBreak="0">
    <w:nsid w:val="B19EA736"/>
    <w:multiLevelType w:val="multilevel"/>
    <w:tmpl w:val="B19EA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B5E306ED"/>
    <w:multiLevelType w:val="multilevel"/>
    <w:tmpl w:val="B5E306ED"/>
    <w:lvl w:ilvl="0">
      <w:start w:val="1"/>
      <w:numFmt w:val="bullet"/>
      <w:pStyle w:val="ListNumber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B5EF9A44"/>
    <w:multiLevelType w:val="multilevel"/>
    <w:tmpl w:val="B5EF9A4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BF205925"/>
    <w:multiLevelType w:val="multilevel"/>
    <w:tmpl w:val="BF205925"/>
    <w:lvl w:ilvl="0">
      <w:start w:val="1"/>
      <w:numFmt w:val="bullet"/>
      <w:pStyle w:val="ListNumber"/>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CF092B84"/>
    <w:multiLevelType w:val="multilevel"/>
    <w:tmpl w:val="CF092B84"/>
    <w:lvl w:ilvl="0">
      <w:start w:val="1"/>
      <w:numFmt w:val="bullet"/>
      <w:pStyle w:val="ListBullet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D50BADCB"/>
    <w:multiLevelType w:val="multilevel"/>
    <w:tmpl w:val="D50BAD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0" w15:restartNumberingAfterBreak="0">
    <w:nsid w:val="D5210AA8"/>
    <w:multiLevelType w:val="multilevel"/>
    <w:tmpl w:val="D5210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DA8CA679"/>
    <w:multiLevelType w:val="multilevel"/>
    <w:tmpl w:val="DA8CA679"/>
    <w:lvl w:ilvl="0">
      <w:start w:val="1"/>
      <w:numFmt w:val="upperRoman"/>
      <w:lvlText w:val="%1."/>
      <w:lvlJc w:val="left"/>
      <w:pPr>
        <w:ind w:left="0" w:firstLine="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F5CA9F7B"/>
    <w:multiLevelType w:val="multilevel"/>
    <w:tmpl w:val="F5CA9F7B"/>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F9DBC2F3"/>
    <w:multiLevelType w:val="multilevel"/>
    <w:tmpl w:val="F9DBC2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FFA36AF5"/>
    <w:multiLevelType w:val="multilevel"/>
    <w:tmpl w:val="FFA36AF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0053208E"/>
    <w:multiLevelType w:val="multilevel"/>
    <w:tmpl w:val="0053208E"/>
    <w:lvl w:ilvl="0">
      <w:start w:val="1"/>
      <w:numFmt w:val="bullet"/>
      <w:pStyle w:val="List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099839C"/>
    <w:multiLevelType w:val="multilevel"/>
    <w:tmpl w:val="0099839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01A898D4"/>
    <w:multiLevelType w:val="multilevel"/>
    <w:tmpl w:val="01A898D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03D62ECE"/>
    <w:multiLevelType w:val="multilevel"/>
    <w:tmpl w:val="03D62ECE"/>
    <w:lvl w:ilvl="0">
      <w:start w:val="1"/>
      <w:numFmt w:val="bullet"/>
      <w:pStyle w:val="ListNumber3"/>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48F0D19"/>
    <w:multiLevelType w:val="multilevel"/>
    <w:tmpl w:val="048F0D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04A016E4"/>
    <w:multiLevelType w:val="multilevel"/>
    <w:tmpl w:val="04A016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04D04391"/>
    <w:multiLevelType w:val="multilevel"/>
    <w:tmpl w:val="04D04391"/>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2"/>
      <w:numFmt w:val="decimal"/>
      <w:lvlText w:val="%4."/>
      <w:lvlJc w:val="left"/>
      <w:pPr>
        <w:ind w:left="3960" w:hanging="360"/>
      </w:pPr>
      <w:rPr>
        <w:rFonts w:hint="default"/>
        <w:b w:val="0"/>
      </w:rPr>
    </w:lvl>
    <w:lvl w:ilvl="4">
      <w:start w:val="2"/>
      <w:numFmt w:val="decimal"/>
      <w:lvlText w:val="%5"/>
      <w:lvlJc w:val="left"/>
      <w:pPr>
        <w:ind w:left="4680" w:hanging="360"/>
      </w:pPr>
      <w:rPr>
        <w:rFonts w:hint="default"/>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22" w15:restartNumberingAfterBreak="0">
    <w:nsid w:val="05577DCB"/>
    <w:multiLevelType w:val="multilevel"/>
    <w:tmpl w:val="05577D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08EC71D0"/>
    <w:multiLevelType w:val="multilevel"/>
    <w:tmpl w:val="08EC71D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A562426"/>
    <w:multiLevelType w:val="multilevel"/>
    <w:tmpl w:val="0A5624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C2237AE"/>
    <w:multiLevelType w:val="multilevel"/>
    <w:tmpl w:val="0C2237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0CC62886"/>
    <w:multiLevelType w:val="multilevel"/>
    <w:tmpl w:val="0CC628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0EA74D1E"/>
    <w:multiLevelType w:val="multilevel"/>
    <w:tmpl w:val="0EA74D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12131832"/>
    <w:multiLevelType w:val="multilevel"/>
    <w:tmpl w:val="1213183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9" w15:restartNumberingAfterBreak="0">
    <w:nsid w:val="15B88987"/>
    <w:multiLevelType w:val="multilevel"/>
    <w:tmpl w:val="15B8898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0" w15:restartNumberingAfterBreak="0">
    <w:nsid w:val="17F556CD"/>
    <w:multiLevelType w:val="multilevel"/>
    <w:tmpl w:val="17F556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1AFF6B64"/>
    <w:multiLevelType w:val="multilevel"/>
    <w:tmpl w:val="1AFF6B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1BE19CAC"/>
    <w:multiLevelType w:val="multilevel"/>
    <w:tmpl w:val="1BE19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D3D5B2F"/>
    <w:multiLevelType w:val="multilevel"/>
    <w:tmpl w:val="1D3D5B2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1D52150B"/>
    <w:multiLevelType w:val="multilevel"/>
    <w:tmpl w:val="1D5215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20AA55FD"/>
    <w:multiLevelType w:val="multilevel"/>
    <w:tmpl w:val="20AA55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24B74433"/>
    <w:multiLevelType w:val="multilevel"/>
    <w:tmpl w:val="24B744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261924C5"/>
    <w:multiLevelType w:val="multilevel"/>
    <w:tmpl w:val="261924C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8" w15:restartNumberingAfterBreak="0">
    <w:nsid w:val="26C51AD2"/>
    <w:multiLevelType w:val="multilevel"/>
    <w:tmpl w:val="26C51A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2A280E1C"/>
    <w:multiLevelType w:val="multilevel"/>
    <w:tmpl w:val="2A280E1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2B6213B1"/>
    <w:multiLevelType w:val="multilevel"/>
    <w:tmpl w:val="2B6213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2D711300"/>
    <w:multiLevelType w:val="multilevel"/>
    <w:tmpl w:val="2D71130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42" w15:restartNumberingAfterBreak="0">
    <w:nsid w:val="2EEC5921"/>
    <w:multiLevelType w:val="multilevel"/>
    <w:tmpl w:val="2EEC59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312C2EE7"/>
    <w:multiLevelType w:val="multilevel"/>
    <w:tmpl w:val="312C2EE7"/>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44" w15:restartNumberingAfterBreak="0">
    <w:nsid w:val="33237146"/>
    <w:multiLevelType w:val="multilevel"/>
    <w:tmpl w:val="332371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34EA0249"/>
    <w:multiLevelType w:val="multilevel"/>
    <w:tmpl w:val="34EA0249"/>
    <w:lvl w:ilvl="0">
      <w:start w:val="1"/>
      <w:numFmt w:val="low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15:restartNumberingAfterBreak="0">
    <w:nsid w:val="3AFB6637"/>
    <w:multiLevelType w:val="multilevel"/>
    <w:tmpl w:val="3AFB663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3CDE6335"/>
    <w:multiLevelType w:val="multilevel"/>
    <w:tmpl w:val="3CDE633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3F3B7BAD"/>
    <w:multiLevelType w:val="multilevel"/>
    <w:tmpl w:val="3F3B7BA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3FC34F3C"/>
    <w:multiLevelType w:val="multilevel"/>
    <w:tmpl w:val="3FC34F3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50" w15:restartNumberingAfterBreak="0">
    <w:nsid w:val="415D45F0"/>
    <w:multiLevelType w:val="multilevel"/>
    <w:tmpl w:val="415D45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447C0DC7"/>
    <w:multiLevelType w:val="multilevel"/>
    <w:tmpl w:val="447C0D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45C90218"/>
    <w:multiLevelType w:val="multilevel"/>
    <w:tmpl w:val="45C902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46993082"/>
    <w:multiLevelType w:val="multilevel"/>
    <w:tmpl w:val="4699308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4" w15:restartNumberingAfterBreak="0">
    <w:nsid w:val="46BE2A34"/>
    <w:multiLevelType w:val="multilevel"/>
    <w:tmpl w:val="46BE2A3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5" w15:restartNumberingAfterBreak="0">
    <w:nsid w:val="46DD4850"/>
    <w:multiLevelType w:val="multilevel"/>
    <w:tmpl w:val="46DD48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8785B39"/>
    <w:multiLevelType w:val="multilevel"/>
    <w:tmpl w:val="48785B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4BD445D7"/>
    <w:multiLevelType w:val="multilevel"/>
    <w:tmpl w:val="4BD445D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4D422EA1"/>
    <w:multiLevelType w:val="multilevel"/>
    <w:tmpl w:val="4D422EA1"/>
    <w:lvl w:ilvl="0">
      <w:start w:val="1"/>
      <w:numFmt w:val="decimal"/>
      <w:lvlText w:val="%1."/>
      <w:lvlJc w:val="left"/>
      <w:pPr>
        <w:tabs>
          <w:tab w:val="left" w:pos="2520"/>
        </w:tabs>
        <w:ind w:left="2520" w:hanging="360"/>
      </w:pPr>
      <w:rPr>
        <w:rFonts w:hint="default"/>
        <w:sz w:val="20"/>
      </w:rPr>
    </w:lvl>
    <w:lvl w:ilvl="1">
      <w:start w:val="1"/>
      <w:numFmt w:val="bullet"/>
      <w:lvlText w:val="o"/>
      <w:lvlJc w:val="left"/>
      <w:pPr>
        <w:tabs>
          <w:tab w:val="left" w:pos="3240"/>
        </w:tabs>
        <w:ind w:left="3240" w:hanging="360"/>
      </w:pPr>
      <w:rPr>
        <w:rFonts w:ascii="Courier New" w:hAnsi="Courier New" w:hint="default"/>
        <w:sz w:val="20"/>
      </w:rPr>
    </w:lvl>
    <w:lvl w:ilvl="2">
      <w:start w:val="1"/>
      <w:numFmt w:val="bullet"/>
      <w:lvlText w:val=""/>
      <w:lvlJc w:val="left"/>
      <w:pPr>
        <w:tabs>
          <w:tab w:val="left" w:pos="3960"/>
        </w:tabs>
        <w:ind w:left="3960" w:hanging="360"/>
      </w:pPr>
      <w:rPr>
        <w:rFonts w:ascii="Wingdings" w:hAnsi="Wingdings" w:hint="default"/>
        <w:sz w:val="20"/>
      </w:rPr>
    </w:lvl>
    <w:lvl w:ilvl="3">
      <w:start w:val="2"/>
      <w:numFmt w:val="decimal"/>
      <w:lvlText w:val="%4."/>
      <w:lvlJc w:val="left"/>
      <w:pPr>
        <w:ind w:left="4680" w:hanging="360"/>
      </w:pPr>
      <w:rPr>
        <w:rFonts w:hint="default"/>
        <w:b w:val="0"/>
      </w:rPr>
    </w:lvl>
    <w:lvl w:ilvl="4">
      <w:start w:val="2"/>
      <w:numFmt w:val="decimal"/>
      <w:lvlText w:val="%5"/>
      <w:lvlJc w:val="left"/>
      <w:pPr>
        <w:ind w:left="5400" w:hanging="360"/>
      </w:pPr>
      <w:rPr>
        <w:rFonts w:hint="default"/>
      </w:rPr>
    </w:lvl>
    <w:lvl w:ilvl="5">
      <w:start w:val="1"/>
      <w:numFmt w:val="bullet"/>
      <w:lvlText w:val=""/>
      <w:lvlJc w:val="left"/>
      <w:pPr>
        <w:tabs>
          <w:tab w:val="left" w:pos="6120"/>
        </w:tabs>
        <w:ind w:left="6120" w:hanging="360"/>
      </w:pPr>
      <w:rPr>
        <w:rFonts w:ascii="Wingdings" w:hAnsi="Wingdings" w:hint="default"/>
        <w:sz w:val="20"/>
      </w:rPr>
    </w:lvl>
    <w:lvl w:ilvl="6">
      <w:start w:val="1"/>
      <w:numFmt w:val="bullet"/>
      <w:lvlText w:val=""/>
      <w:lvlJc w:val="left"/>
      <w:pPr>
        <w:tabs>
          <w:tab w:val="left" w:pos="6840"/>
        </w:tabs>
        <w:ind w:left="6840" w:hanging="360"/>
      </w:pPr>
      <w:rPr>
        <w:rFonts w:ascii="Wingdings" w:hAnsi="Wingdings" w:hint="default"/>
        <w:sz w:val="20"/>
      </w:rPr>
    </w:lvl>
    <w:lvl w:ilvl="7">
      <w:start w:val="1"/>
      <w:numFmt w:val="bullet"/>
      <w:lvlText w:val=""/>
      <w:lvlJc w:val="left"/>
      <w:pPr>
        <w:tabs>
          <w:tab w:val="left" w:pos="7560"/>
        </w:tabs>
        <w:ind w:left="7560" w:hanging="360"/>
      </w:pPr>
      <w:rPr>
        <w:rFonts w:ascii="Wingdings" w:hAnsi="Wingdings" w:hint="default"/>
        <w:sz w:val="20"/>
      </w:rPr>
    </w:lvl>
    <w:lvl w:ilvl="8">
      <w:start w:val="1"/>
      <w:numFmt w:val="bullet"/>
      <w:lvlText w:val=""/>
      <w:lvlJc w:val="left"/>
      <w:pPr>
        <w:tabs>
          <w:tab w:val="left" w:pos="8280"/>
        </w:tabs>
        <w:ind w:left="8280" w:hanging="360"/>
      </w:pPr>
      <w:rPr>
        <w:rFonts w:ascii="Wingdings" w:hAnsi="Wingdings" w:hint="default"/>
        <w:sz w:val="20"/>
      </w:rPr>
    </w:lvl>
  </w:abstractNum>
  <w:abstractNum w:abstractNumId="59" w15:restartNumberingAfterBreak="0">
    <w:nsid w:val="50022B19"/>
    <w:multiLevelType w:val="multilevel"/>
    <w:tmpl w:val="50022B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52A244F2"/>
    <w:multiLevelType w:val="multilevel"/>
    <w:tmpl w:val="52A244F2"/>
    <w:lvl w:ilvl="0">
      <w:start w:val="1"/>
      <w:numFmt w:val="bullet"/>
      <w:lvlText w:val="o"/>
      <w:lvlJc w:val="left"/>
      <w:pPr>
        <w:tabs>
          <w:tab w:val="left" w:pos="2520"/>
        </w:tabs>
        <w:ind w:left="2520" w:hanging="360"/>
      </w:pPr>
      <w:rPr>
        <w:rFonts w:ascii="Courier New" w:hAnsi="Courier New" w:cs="Courier New" w:hint="default"/>
        <w:sz w:val="20"/>
      </w:rPr>
    </w:lvl>
    <w:lvl w:ilvl="1">
      <w:start w:val="1"/>
      <w:numFmt w:val="bullet"/>
      <w:lvlText w:val="o"/>
      <w:lvlJc w:val="left"/>
      <w:pPr>
        <w:tabs>
          <w:tab w:val="left" w:pos="3240"/>
        </w:tabs>
        <w:ind w:left="3240" w:hanging="360"/>
      </w:pPr>
      <w:rPr>
        <w:rFonts w:ascii="Courier New" w:hAnsi="Courier New" w:hint="default"/>
        <w:sz w:val="20"/>
      </w:rPr>
    </w:lvl>
    <w:lvl w:ilvl="2">
      <w:start w:val="1"/>
      <w:numFmt w:val="bullet"/>
      <w:lvlText w:val=""/>
      <w:lvlJc w:val="left"/>
      <w:pPr>
        <w:tabs>
          <w:tab w:val="left" w:pos="3960"/>
        </w:tabs>
        <w:ind w:left="3960" w:hanging="360"/>
      </w:pPr>
      <w:rPr>
        <w:rFonts w:ascii="Wingdings" w:hAnsi="Wingdings" w:hint="default"/>
        <w:sz w:val="20"/>
      </w:rPr>
    </w:lvl>
    <w:lvl w:ilvl="3">
      <w:start w:val="2"/>
      <w:numFmt w:val="decimal"/>
      <w:lvlText w:val="%4."/>
      <w:lvlJc w:val="left"/>
      <w:pPr>
        <w:ind w:left="4680" w:hanging="360"/>
      </w:pPr>
      <w:rPr>
        <w:rFonts w:hint="default"/>
        <w:b w:val="0"/>
      </w:rPr>
    </w:lvl>
    <w:lvl w:ilvl="4">
      <w:start w:val="2"/>
      <w:numFmt w:val="decimal"/>
      <w:lvlText w:val="%5"/>
      <w:lvlJc w:val="left"/>
      <w:pPr>
        <w:ind w:left="5400" w:hanging="360"/>
      </w:pPr>
      <w:rPr>
        <w:rFonts w:hint="default"/>
      </w:rPr>
    </w:lvl>
    <w:lvl w:ilvl="5">
      <w:start w:val="1"/>
      <w:numFmt w:val="bullet"/>
      <w:lvlText w:val=""/>
      <w:lvlJc w:val="left"/>
      <w:pPr>
        <w:tabs>
          <w:tab w:val="left" w:pos="6120"/>
        </w:tabs>
        <w:ind w:left="6120" w:hanging="360"/>
      </w:pPr>
      <w:rPr>
        <w:rFonts w:ascii="Wingdings" w:hAnsi="Wingdings" w:hint="default"/>
        <w:sz w:val="20"/>
      </w:rPr>
    </w:lvl>
    <w:lvl w:ilvl="6">
      <w:start w:val="1"/>
      <w:numFmt w:val="bullet"/>
      <w:lvlText w:val=""/>
      <w:lvlJc w:val="left"/>
      <w:pPr>
        <w:tabs>
          <w:tab w:val="left" w:pos="6840"/>
        </w:tabs>
        <w:ind w:left="6840" w:hanging="360"/>
      </w:pPr>
      <w:rPr>
        <w:rFonts w:ascii="Wingdings" w:hAnsi="Wingdings" w:hint="default"/>
        <w:sz w:val="20"/>
      </w:rPr>
    </w:lvl>
    <w:lvl w:ilvl="7">
      <w:start w:val="1"/>
      <w:numFmt w:val="bullet"/>
      <w:lvlText w:val=""/>
      <w:lvlJc w:val="left"/>
      <w:pPr>
        <w:tabs>
          <w:tab w:val="left" w:pos="7560"/>
        </w:tabs>
        <w:ind w:left="7560" w:hanging="360"/>
      </w:pPr>
      <w:rPr>
        <w:rFonts w:ascii="Wingdings" w:hAnsi="Wingdings" w:hint="default"/>
        <w:sz w:val="20"/>
      </w:rPr>
    </w:lvl>
    <w:lvl w:ilvl="8">
      <w:start w:val="1"/>
      <w:numFmt w:val="bullet"/>
      <w:lvlText w:val=""/>
      <w:lvlJc w:val="left"/>
      <w:pPr>
        <w:tabs>
          <w:tab w:val="left" w:pos="8280"/>
        </w:tabs>
        <w:ind w:left="8280" w:hanging="360"/>
      </w:pPr>
      <w:rPr>
        <w:rFonts w:ascii="Wingdings" w:hAnsi="Wingdings" w:hint="default"/>
        <w:sz w:val="20"/>
      </w:rPr>
    </w:lvl>
  </w:abstractNum>
  <w:abstractNum w:abstractNumId="61" w15:restartNumberingAfterBreak="0">
    <w:nsid w:val="546031C4"/>
    <w:multiLevelType w:val="multilevel"/>
    <w:tmpl w:val="546031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546B4920"/>
    <w:multiLevelType w:val="multilevel"/>
    <w:tmpl w:val="546B49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imes New Roman" w:hAnsi="Times New Roman" w:cs="Times New Roman" w:hint="default"/>
        <w:b/>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5742366E"/>
    <w:multiLevelType w:val="multilevel"/>
    <w:tmpl w:val="574236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59194E7F"/>
    <w:multiLevelType w:val="multilevel"/>
    <w:tmpl w:val="59194E7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5" w15:restartNumberingAfterBreak="0">
    <w:nsid w:val="59ADCABA"/>
    <w:multiLevelType w:val="multilevel"/>
    <w:tmpl w:val="59ADCABA"/>
    <w:lvl w:ilvl="0">
      <w:start w:val="1"/>
      <w:numFmt w:val="bullet"/>
      <w:pStyle w:val="ListBullet3"/>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5B812F49"/>
    <w:multiLevelType w:val="multilevel"/>
    <w:tmpl w:val="5B812F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5F354D82"/>
    <w:multiLevelType w:val="multilevel"/>
    <w:tmpl w:val="5F354D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2"/>
      <w:numFmt w:val="decimal"/>
      <w:lvlText w:val="%4."/>
      <w:lvlJc w:val="left"/>
      <w:pPr>
        <w:ind w:left="2880" w:hanging="360"/>
      </w:pPr>
      <w:rPr>
        <w:rFonts w:hint="default"/>
        <w:b w:val="0"/>
      </w:rPr>
    </w:lvl>
    <w:lvl w:ilvl="4">
      <w:start w:val="2"/>
      <w:numFmt w:val="decimal"/>
      <w:lvlText w:val="%5"/>
      <w:lvlJc w:val="left"/>
      <w:pPr>
        <w:ind w:left="3600" w:hanging="360"/>
      </w:pPr>
      <w:rPr>
        <w:rFonts w:hint="default"/>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608C19BD"/>
    <w:multiLevelType w:val="multilevel"/>
    <w:tmpl w:val="608C19B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626932F4"/>
    <w:multiLevelType w:val="multilevel"/>
    <w:tmpl w:val="626932F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655F4CAF"/>
    <w:multiLevelType w:val="multilevel"/>
    <w:tmpl w:val="655F4C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65DC713B"/>
    <w:multiLevelType w:val="multilevel"/>
    <w:tmpl w:val="65DC713B"/>
    <w:lvl w:ilvl="0">
      <w:start w:val="1"/>
      <w:numFmt w:val="decimal"/>
      <w:lvlText w:val="%1."/>
      <w:lvlJc w:val="left"/>
      <w:pPr>
        <w:ind w:left="432" w:hanging="432"/>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2" w15:restartNumberingAfterBreak="0">
    <w:nsid w:val="66366328"/>
    <w:multiLevelType w:val="multilevel"/>
    <w:tmpl w:val="663663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3" w15:restartNumberingAfterBreak="0">
    <w:nsid w:val="6B126AA9"/>
    <w:multiLevelType w:val="multilevel"/>
    <w:tmpl w:val="6B126A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6C8200C6"/>
    <w:multiLevelType w:val="multilevel"/>
    <w:tmpl w:val="6C8200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5" w15:restartNumberingAfterBreak="0">
    <w:nsid w:val="700A7F83"/>
    <w:multiLevelType w:val="multilevel"/>
    <w:tmpl w:val="700A7F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6" w15:restartNumberingAfterBreak="0">
    <w:nsid w:val="70E84D49"/>
    <w:multiLevelType w:val="multilevel"/>
    <w:tmpl w:val="70E84D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7602053F"/>
    <w:multiLevelType w:val="multilevel"/>
    <w:tmpl w:val="760205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170"/>
        </w:tabs>
        <w:ind w:left="117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78884B0D"/>
    <w:multiLevelType w:val="multilevel"/>
    <w:tmpl w:val="78884B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7B821017"/>
    <w:multiLevelType w:val="multilevel"/>
    <w:tmpl w:val="7B82101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2"/>
      <w:numFmt w:val="decimal"/>
      <w:lvlText w:val="%4."/>
      <w:lvlJc w:val="left"/>
      <w:pPr>
        <w:ind w:left="2880" w:hanging="360"/>
      </w:pPr>
      <w:rPr>
        <w:rFonts w:hint="default"/>
        <w:b w:val="0"/>
      </w:rPr>
    </w:lvl>
    <w:lvl w:ilvl="4">
      <w:start w:val="2"/>
      <w:numFmt w:val="decimal"/>
      <w:lvlText w:val="%5"/>
      <w:lvlJc w:val="left"/>
      <w:pPr>
        <w:ind w:left="3600" w:hanging="360"/>
      </w:pPr>
      <w:rPr>
        <w:rFonts w:hint="default"/>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7B86C34C"/>
    <w:multiLevelType w:val="multilevel"/>
    <w:tmpl w:val="7B86C34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836842115">
    <w:abstractNumId w:val="15"/>
  </w:num>
  <w:num w:numId="2" w16cid:durableId="551582788">
    <w:abstractNumId w:val="8"/>
  </w:num>
  <w:num w:numId="3" w16cid:durableId="511455401">
    <w:abstractNumId w:val="65"/>
  </w:num>
  <w:num w:numId="4" w16cid:durableId="823275190">
    <w:abstractNumId w:val="7"/>
  </w:num>
  <w:num w:numId="5" w16cid:durableId="1241259338">
    <w:abstractNumId w:val="5"/>
  </w:num>
  <w:num w:numId="6" w16cid:durableId="489903616">
    <w:abstractNumId w:val="18"/>
  </w:num>
  <w:num w:numId="7" w16cid:durableId="1613199364">
    <w:abstractNumId w:val="11"/>
  </w:num>
  <w:num w:numId="8" w16cid:durableId="964510177">
    <w:abstractNumId w:val="2"/>
  </w:num>
  <w:num w:numId="9" w16cid:durableId="707729980">
    <w:abstractNumId w:val="71"/>
  </w:num>
  <w:num w:numId="10" w16cid:durableId="1324973119">
    <w:abstractNumId w:val="12"/>
  </w:num>
  <w:num w:numId="11" w16cid:durableId="1640453767">
    <w:abstractNumId w:val="4"/>
  </w:num>
  <w:num w:numId="12" w16cid:durableId="1002202681">
    <w:abstractNumId w:val="13"/>
  </w:num>
  <w:num w:numId="13" w16cid:durableId="684598056">
    <w:abstractNumId w:val="10"/>
  </w:num>
  <w:num w:numId="14" w16cid:durableId="153957688">
    <w:abstractNumId w:val="32"/>
  </w:num>
  <w:num w:numId="15" w16cid:durableId="1084566423">
    <w:abstractNumId w:val="45"/>
  </w:num>
  <w:num w:numId="16" w16cid:durableId="1594627187">
    <w:abstractNumId w:val="1"/>
  </w:num>
  <w:num w:numId="17" w16cid:durableId="490368648">
    <w:abstractNumId w:val="3"/>
  </w:num>
  <w:num w:numId="18" w16cid:durableId="1056851002">
    <w:abstractNumId w:val="73"/>
  </w:num>
  <w:num w:numId="19" w16cid:durableId="578906386">
    <w:abstractNumId w:val="77"/>
  </w:num>
  <w:num w:numId="20" w16cid:durableId="963654615">
    <w:abstractNumId w:val="25"/>
  </w:num>
  <w:num w:numId="21" w16cid:durableId="237518939">
    <w:abstractNumId w:val="40"/>
  </w:num>
  <w:num w:numId="22" w16cid:durableId="940067958">
    <w:abstractNumId w:val="54"/>
  </w:num>
  <w:num w:numId="23" w16cid:durableId="1804695754">
    <w:abstractNumId w:val="67"/>
  </w:num>
  <w:num w:numId="24" w16cid:durableId="1432898006">
    <w:abstractNumId w:val="57"/>
  </w:num>
  <w:num w:numId="25" w16cid:durableId="1328947776">
    <w:abstractNumId w:val="47"/>
  </w:num>
  <w:num w:numId="26" w16cid:durableId="1673988518">
    <w:abstractNumId w:val="46"/>
  </w:num>
  <w:num w:numId="27" w16cid:durableId="1139179287">
    <w:abstractNumId w:val="33"/>
  </w:num>
  <w:num w:numId="28" w16cid:durableId="1112935863">
    <w:abstractNumId w:val="68"/>
  </w:num>
  <w:num w:numId="29" w16cid:durableId="2068718381">
    <w:abstractNumId w:val="37"/>
  </w:num>
  <w:num w:numId="30" w16cid:durableId="178114918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6672928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559172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126277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359908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6633230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2893675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060739616">
    <w:abstractNumId w:val="9"/>
  </w:num>
  <w:num w:numId="38" w16cid:durableId="1762603182">
    <w:abstractNumId w:val="16"/>
  </w:num>
  <w:num w:numId="39" w16cid:durableId="11019954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9078381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1523295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044303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25853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21435688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4716053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206944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68078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377163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3249690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6123171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753099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079928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7240194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194043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56362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40785215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28936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8245870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610124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5419305">
    <w:abstractNumId w:val="80"/>
  </w:num>
  <w:num w:numId="61" w16cid:durableId="1958511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9784105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4443476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2296526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657420567">
    <w:abstractNumId w:val="14"/>
  </w:num>
  <w:num w:numId="66" w16cid:durableId="12404823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7786785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9238813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588457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9112037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82169550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09124109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589895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067144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477234529">
    <w:abstractNumId w:val="6"/>
  </w:num>
  <w:num w:numId="76" w16cid:durableId="12078491">
    <w:abstractNumId w:val="0"/>
  </w:num>
  <w:num w:numId="77" w16cid:durableId="1215782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20356897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53058140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0550846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403216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837577519">
    <w:abstractNumId w:val="53"/>
  </w:num>
  <w:num w:numId="83" w16cid:durableId="1679189609">
    <w:abstractNumId w:val="17"/>
  </w:num>
  <w:num w:numId="84" w16cid:durableId="157096409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551549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6527602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6101613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5055133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367414822">
    <w:abstractNumId w:val="74"/>
  </w:num>
  <w:num w:numId="90" w16cid:durableId="587497157">
    <w:abstractNumId w:val="62"/>
  </w:num>
  <w:num w:numId="91" w16cid:durableId="1389377734">
    <w:abstractNumId w:val="44"/>
  </w:num>
  <w:num w:numId="92" w16cid:durableId="2039315007">
    <w:abstractNumId w:val="19"/>
  </w:num>
  <w:num w:numId="93" w16cid:durableId="1091466561">
    <w:abstractNumId w:val="31"/>
  </w:num>
  <w:num w:numId="94" w16cid:durableId="888345453">
    <w:abstractNumId w:val="23"/>
  </w:num>
  <w:num w:numId="95" w16cid:durableId="1944535982">
    <w:abstractNumId w:val="56"/>
  </w:num>
  <w:num w:numId="96" w16cid:durableId="1439328784">
    <w:abstractNumId w:val="51"/>
  </w:num>
  <w:num w:numId="97" w16cid:durableId="787091344">
    <w:abstractNumId w:val="24"/>
  </w:num>
  <w:num w:numId="98" w16cid:durableId="1363243180">
    <w:abstractNumId w:val="59"/>
  </w:num>
  <w:num w:numId="99" w16cid:durableId="1868979036">
    <w:abstractNumId w:val="69"/>
  </w:num>
  <w:num w:numId="100" w16cid:durableId="612397917">
    <w:abstractNumId w:val="70"/>
  </w:num>
  <w:num w:numId="101" w16cid:durableId="219942280">
    <w:abstractNumId w:val="39"/>
  </w:num>
  <w:num w:numId="102" w16cid:durableId="1069577599">
    <w:abstractNumId w:val="79"/>
  </w:num>
  <w:num w:numId="103" w16cid:durableId="2057392352">
    <w:abstractNumId w:val="49"/>
  </w:num>
  <w:num w:numId="104" w16cid:durableId="390736574">
    <w:abstractNumId w:val="58"/>
  </w:num>
  <w:num w:numId="105" w16cid:durableId="1030227152">
    <w:abstractNumId w:val="28"/>
  </w:num>
  <w:num w:numId="106" w16cid:durableId="747845969">
    <w:abstractNumId w:val="60"/>
  </w:num>
  <w:num w:numId="107" w16cid:durableId="566502267">
    <w:abstractNumId w:val="21"/>
  </w:num>
  <w:num w:numId="108" w16cid:durableId="1188640719">
    <w:abstractNumId w:val="55"/>
  </w:num>
  <w:num w:numId="109" w16cid:durableId="427890108">
    <w:abstractNumId w:val="41"/>
  </w:num>
  <w:num w:numId="110" w16cid:durableId="659966497">
    <w:abstractNumId w:val="43"/>
  </w:num>
  <w:num w:numId="111" w16cid:durableId="56056712">
    <w:abstractNumId w:val="50"/>
  </w:num>
  <w:num w:numId="112" w16cid:durableId="78986424">
    <w:abstractNumId w:val="75"/>
  </w:num>
  <w:num w:numId="113" w16cid:durableId="782462868">
    <w:abstractNumId w:val="34"/>
  </w:num>
  <w:num w:numId="114" w16cid:durableId="40786223">
    <w:abstractNumId w:val="30"/>
  </w:num>
  <w:num w:numId="115" w16cid:durableId="337078175">
    <w:abstractNumId w:val="35"/>
  </w:num>
  <w:num w:numId="116" w16cid:durableId="1453161384">
    <w:abstractNumId w:val="72"/>
  </w:num>
  <w:num w:numId="117" w16cid:durableId="823401290">
    <w:abstractNumId w:val="38"/>
  </w:num>
  <w:num w:numId="118" w16cid:durableId="609703402">
    <w:abstractNumId w:val="22"/>
  </w:num>
  <w:num w:numId="119" w16cid:durableId="1225333692">
    <w:abstractNumId w:val="63"/>
  </w:num>
  <w:num w:numId="120" w16cid:durableId="157965706">
    <w:abstractNumId w:val="42"/>
  </w:num>
  <w:num w:numId="121" w16cid:durableId="1736126639">
    <w:abstractNumId w:val="61"/>
  </w:num>
  <w:num w:numId="122" w16cid:durableId="834154290">
    <w:abstractNumId w:val="66"/>
  </w:num>
  <w:num w:numId="123" w16cid:durableId="1139999753">
    <w:abstractNumId w:val="52"/>
  </w:num>
  <w:num w:numId="124" w16cid:durableId="1481381968">
    <w:abstractNumId w:val="76"/>
  </w:num>
  <w:num w:numId="125" w16cid:durableId="1271624889">
    <w:abstractNumId w:val="64"/>
  </w:num>
  <w:num w:numId="126" w16cid:durableId="2022269142">
    <w:abstractNumId w:val="20"/>
  </w:num>
  <w:num w:numId="127" w16cid:durableId="782648777">
    <w:abstractNumId w:val="48"/>
  </w:num>
  <w:num w:numId="128" w16cid:durableId="1736121203">
    <w:abstractNumId w:val="78"/>
  </w:num>
  <w:num w:numId="129" w16cid:durableId="1151100649">
    <w:abstractNumId w:val="27"/>
  </w:num>
  <w:num w:numId="130" w16cid:durableId="96684807">
    <w:abstractNumId w:val="26"/>
  </w:num>
  <w:num w:numId="131" w16cid:durableId="192684336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A72"/>
    <w:rsid w:val="00055794"/>
    <w:rsid w:val="000C7336"/>
    <w:rsid w:val="00144E0D"/>
    <w:rsid w:val="0016497E"/>
    <w:rsid w:val="00217113"/>
    <w:rsid w:val="00350F7B"/>
    <w:rsid w:val="0037152F"/>
    <w:rsid w:val="003C1D2B"/>
    <w:rsid w:val="00445A72"/>
    <w:rsid w:val="004F7597"/>
    <w:rsid w:val="006B6BCA"/>
    <w:rsid w:val="00716B38"/>
    <w:rsid w:val="00745331"/>
    <w:rsid w:val="007E4911"/>
    <w:rsid w:val="008B43AE"/>
    <w:rsid w:val="008B4F14"/>
    <w:rsid w:val="008D0F7E"/>
    <w:rsid w:val="00984E24"/>
    <w:rsid w:val="00AC655A"/>
    <w:rsid w:val="00B73290"/>
    <w:rsid w:val="00B76200"/>
    <w:rsid w:val="00CC7D95"/>
    <w:rsid w:val="00D04FEB"/>
    <w:rsid w:val="00E535A8"/>
    <w:rsid w:val="00E563D5"/>
    <w:rsid w:val="00EA3659"/>
    <w:rsid w:val="00F77A6E"/>
    <w:rsid w:val="00FD5C99"/>
    <w:rsid w:val="021E7911"/>
    <w:rsid w:val="02A660E8"/>
    <w:rsid w:val="047E7EEC"/>
    <w:rsid w:val="050A36D9"/>
    <w:rsid w:val="05252C7E"/>
    <w:rsid w:val="05DA01A8"/>
    <w:rsid w:val="08647852"/>
    <w:rsid w:val="091D44F9"/>
    <w:rsid w:val="0B6A0129"/>
    <w:rsid w:val="0E3B58C3"/>
    <w:rsid w:val="0EEF216E"/>
    <w:rsid w:val="0FD30EFE"/>
    <w:rsid w:val="0FDE23D0"/>
    <w:rsid w:val="108230A5"/>
    <w:rsid w:val="1343520A"/>
    <w:rsid w:val="13753078"/>
    <w:rsid w:val="13B341E1"/>
    <w:rsid w:val="13E66F15"/>
    <w:rsid w:val="141F155F"/>
    <w:rsid w:val="14E47DD6"/>
    <w:rsid w:val="164D3B25"/>
    <w:rsid w:val="16E3789C"/>
    <w:rsid w:val="17E14EFB"/>
    <w:rsid w:val="1872382B"/>
    <w:rsid w:val="1923584D"/>
    <w:rsid w:val="1A275223"/>
    <w:rsid w:val="1C382B02"/>
    <w:rsid w:val="1EDB3FC1"/>
    <w:rsid w:val="1F6E6D87"/>
    <w:rsid w:val="1F857AC5"/>
    <w:rsid w:val="201560AF"/>
    <w:rsid w:val="204001F8"/>
    <w:rsid w:val="20DC7264"/>
    <w:rsid w:val="20E71C8B"/>
    <w:rsid w:val="215B41C8"/>
    <w:rsid w:val="21DE69A0"/>
    <w:rsid w:val="24DF7844"/>
    <w:rsid w:val="25EF6F24"/>
    <w:rsid w:val="265C1CFC"/>
    <w:rsid w:val="26A22471"/>
    <w:rsid w:val="274837EC"/>
    <w:rsid w:val="27BC6441"/>
    <w:rsid w:val="285F71F7"/>
    <w:rsid w:val="29116726"/>
    <w:rsid w:val="29760C95"/>
    <w:rsid w:val="2A48356C"/>
    <w:rsid w:val="2A8E3CE0"/>
    <w:rsid w:val="2B131482"/>
    <w:rsid w:val="2C3B721F"/>
    <w:rsid w:val="2CD17C79"/>
    <w:rsid w:val="2D205F22"/>
    <w:rsid w:val="2DCE765F"/>
    <w:rsid w:val="2E716E3E"/>
    <w:rsid w:val="2F3C6F86"/>
    <w:rsid w:val="303248A1"/>
    <w:rsid w:val="31113F0F"/>
    <w:rsid w:val="318F1F71"/>
    <w:rsid w:val="31BA5621"/>
    <w:rsid w:val="32625BE7"/>
    <w:rsid w:val="32AB622F"/>
    <w:rsid w:val="33311B1A"/>
    <w:rsid w:val="342D3938"/>
    <w:rsid w:val="34AF33B3"/>
    <w:rsid w:val="35C93BCD"/>
    <w:rsid w:val="360016CD"/>
    <w:rsid w:val="3BBC1D7C"/>
    <w:rsid w:val="3CF97798"/>
    <w:rsid w:val="3D805ADE"/>
    <w:rsid w:val="3DD408C3"/>
    <w:rsid w:val="3DF641B8"/>
    <w:rsid w:val="3E3826A3"/>
    <w:rsid w:val="3EC22607"/>
    <w:rsid w:val="40DC4023"/>
    <w:rsid w:val="42B94406"/>
    <w:rsid w:val="435A5694"/>
    <w:rsid w:val="43AA0EDA"/>
    <w:rsid w:val="441B2D48"/>
    <w:rsid w:val="47CA7FD6"/>
    <w:rsid w:val="48357040"/>
    <w:rsid w:val="485559BC"/>
    <w:rsid w:val="487E02F2"/>
    <w:rsid w:val="48D5178D"/>
    <w:rsid w:val="4B68207B"/>
    <w:rsid w:val="4C2343F8"/>
    <w:rsid w:val="4C783B02"/>
    <w:rsid w:val="4E22193F"/>
    <w:rsid w:val="4E940979"/>
    <w:rsid w:val="4F020FAD"/>
    <w:rsid w:val="4FE75DA8"/>
    <w:rsid w:val="510F13AB"/>
    <w:rsid w:val="520A0F25"/>
    <w:rsid w:val="52AA11D3"/>
    <w:rsid w:val="52EB5E66"/>
    <w:rsid w:val="54163583"/>
    <w:rsid w:val="54DA32C1"/>
    <w:rsid w:val="54F72B08"/>
    <w:rsid w:val="55B442A9"/>
    <w:rsid w:val="57C700CA"/>
    <w:rsid w:val="597162CE"/>
    <w:rsid w:val="5AB12130"/>
    <w:rsid w:val="5D487B98"/>
    <w:rsid w:val="61605681"/>
    <w:rsid w:val="61867AEA"/>
    <w:rsid w:val="61FF3FD4"/>
    <w:rsid w:val="63193D8E"/>
    <w:rsid w:val="636813A7"/>
    <w:rsid w:val="63AC1FBF"/>
    <w:rsid w:val="653B6D24"/>
    <w:rsid w:val="659E5744"/>
    <w:rsid w:val="673B426B"/>
    <w:rsid w:val="68192BEF"/>
    <w:rsid w:val="686E7AE0"/>
    <w:rsid w:val="69666C5E"/>
    <w:rsid w:val="6A297D50"/>
    <w:rsid w:val="6B570079"/>
    <w:rsid w:val="6BBD3F31"/>
    <w:rsid w:val="6BDC37FC"/>
    <w:rsid w:val="6D18549A"/>
    <w:rsid w:val="6D1B5B49"/>
    <w:rsid w:val="6F254CE6"/>
    <w:rsid w:val="70BF7006"/>
    <w:rsid w:val="72E83193"/>
    <w:rsid w:val="73024AE7"/>
    <w:rsid w:val="733D0C11"/>
    <w:rsid w:val="73B4486B"/>
    <w:rsid w:val="744E4DF4"/>
    <w:rsid w:val="74734E98"/>
    <w:rsid w:val="76127EB1"/>
    <w:rsid w:val="76322C7A"/>
    <w:rsid w:val="76D90E8A"/>
    <w:rsid w:val="774175B4"/>
    <w:rsid w:val="774C5A91"/>
    <w:rsid w:val="77831323"/>
    <w:rsid w:val="783223C0"/>
    <w:rsid w:val="78BC6AA1"/>
    <w:rsid w:val="798F487B"/>
    <w:rsid w:val="79BF7CE3"/>
    <w:rsid w:val="7AE856D8"/>
    <w:rsid w:val="7D712C70"/>
    <w:rsid w:val="7F5C1E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DDDF423"/>
  <w15:docId w15:val="{6CB2192F-132D-447B-A308-31F7531A9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qFormat="1"/>
    <w:lsdException w:name="toc 3" w:uiPriority="39"/>
    <w:lsdException w:name="toc 4" w:qFormat="1"/>
    <w:lsdException w:name="header" w:uiPriority="99" w:unhideWhenUsed="1" w:qFormat="1"/>
    <w:lsdException w:name="footer" w:uiPriority="99" w:unhideWhenUsed="1" w:qFormat="1"/>
    <w:lsdException w:name="caption" w:uiPriority="35" w:unhideWhenUsed="1" w:qFormat="1"/>
    <w:lsdException w:name="macro" w:uiPriority="99" w:unhideWhenUsed="1" w:qFormat="1"/>
    <w:lsdException w:name="List" w:uiPriority="99" w:unhideWhenUsed="1" w:qFormat="1"/>
    <w:lsdException w:name="List Bullet" w:uiPriority="99" w:unhideWhenUsed="1" w:qFormat="1"/>
    <w:lsdException w:name="List Number" w:uiPriority="99" w:unhideWhenUsed="1" w:qFormat="1"/>
    <w:lsdException w:name="List 2" w:uiPriority="99" w:unhideWhenUsed="1" w:qFormat="1"/>
    <w:lsdException w:name="List 3" w:uiPriority="99" w:unhideWhenUsed="1" w:qFormat="1"/>
    <w:lsdException w:name="List Bullet 2" w:uiPriority="99" w:unhideWhenUsed="1" w:qFormat="1"/>
    <w:lsdException w:name="List Bullet 3" w:uiPriority="99" w:unhideWhenUsed="1" w:qFormat="1"/>
    <w:lsdException w:name="List Number 2" w:uiPriority="99" w:unhideWhenUsed="1" w:qFormat="1"/>
    <w:lsdException w:name="List Number 3" w:uiPriority="99" w:unhideWhenUsed="1" w:qFormat="1"/>
    <w:lsdException w:name="Title" w:uiPriority="10" w:qFormat="1"/>
    <w:lsdException w:name="Default Paragraph Font" w:uiPriority="1" w:unhideWhenUsed="1" w:qFormat="1"/>
    <w:lsdException w:name="Body Text" w:uiPriority="99" w:unhideWhenUsed="1" w:qFormat="1"/>
    <w:lsdException w:name="List Continue" w:uiPriority="99" w:unhideWhenUsed="1" w:qFormat="1"/>
    <w:lsdException w:name="List Continue 2" w:uiPriority="99" w:unhideWhenUsed="1" w:qFormat="1"/>
    <w:lsdException w:name="List Continue 3" w:uiPriority="99" w:unhideWhenUsed="1" w:qFormat="1"/>
    <w:lsdException w:name="Subtitle" w:qFormat="1"/>
    <w:lsdException w:name="Body Text 2" w:uiPriority="99" w:unhideWhenUsed="1" w:qFormat="1"/>
    <w:lsdException w:name="Body Text 3" w:uiPriority="99" w:unhideWhenUsed="1"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Code"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next w:val="Normal"/>
    <w:link w:val="Heading1Char"/>
    <w:uiPriority w:val="9"/>
    <w:qFormat/>
    <w:pPr>
      <w:keepNext/>
      <w:keepLines/>
      <w:spacing w:before="480" w:line="276" w:lineRule="auto"/>
      <w:outlineLvl w:val="0"/>
    </w:pPr>
    <w:rPr>
      <w:rFonts w:asciiTheme="majorHAnsi" w:eastAsiaTheme="majorEastAsia" w:hAnsiTheme="majorHAnsi" w:cs="Arial"/>
      <w:b/>
      <w:bCs/>
      <w:color w:val="365F91" w:themeColor="accent1" w:themeShade="BF"/>
      <w:sz w:val="28"/>
      <w:szCs w:val="28"/>
      <w:lang w:val="en-US" w:eastAsia="en-US"/>
    </w:rPr>
  </w:style>
  <w:style w:type="paragraph" w:styleId="Heading2">
    <w:name w:val="heading 2"/>
    <w:next w:val="Normal"/>
    <w:link w:val="Heading2Char"/>
    <w:uiPriority w:val="9"/>
    <w:unhideWhenUsed/>
    <w:qFormat/>
    <w:pPr>
      <w:keepNext/>
      <w:keepLines/>
      <w:spacing w:before="200" w:line="276" w:lineRule="auto"/>
      <w:outlineLvl w:val="1"/>
    </w:pPr>
    <w:rPr>
      <w:rFonts w:asciiTheme="majorHAnsi" w:eastAsiaTheme="majorEastAsia" w:hAnsiTheme="majorHAnsi" w:cs="Arial"/>
      <w:b/>
      <w:bCs/>
      <w:color w:val="4F81BD" w:themeColor="accent1"/>
      <w:sz w:val="26"/>
      <w:szCs w:val="26"/>
      <w:lang w:val="en-US" w:eastAsia="en-US"/>
    </w:rPr>
  </w:style>
  <w:style w:type="paragraph" w:styleId="Heading3">
    <w:name w:val="heading 3"/>
    <w:next w:val="Normal"/>
    <w:link w:val="Heading3Char"/>
    <w:uiPriority w:val="9"/>
    <w:unhideWhenUsed/>
    <w:qFormat/>
    <w:pPr>
      <w:keepNext/>
      <w:keepLines/>
      <w:spacing w:before="200" w:line="276" w:lineRule="auto"/>
      <w:outlineLvl w:val="2"/>
    </w:pPr>
    <w:rPr>
      <w:rFonts w:asciiTheme="majorHAnsi" w:eastAsiaTheme="majorEastAsia" w:hAnsiTheme="majorHAnsi" w:cs="Arial"/>
      <w:b/>
      <w:bCs/>
      <w:color w:val="4F81BD" w:themeColor="accent1"/>
      <w:sz w:val="26"/>
      <w:szCs w:val="26"/>
      <w:lang w:val="en-US" w:eastAsia="en-US"/>
    </w:rPr>
  </w:style>
  <w:style w:type="paragraph" w:styleId="Heading4">
    <w:name w:val="heading 4"/>
    <w:next w:val="Normal"/>
    <w:link w:val="Heading4Char"/>
    <w:uiPriority w:val="9"/>
    <w:unhideWhenUsed/>
    <w:qFormat/>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en-US" w:eastAsia="en-US"/>
    </w:rPr>
  </w:style>
  <w:style w:type="paragraph" w:styleId="Heading5">
    <w:name w:val="heading 5"/>
    <w:next w:val="Normal"/>
    <w:link w:val="Heading5Char"/>
    <w:uiPriority w:val="9"/>
    <w:semiHidden/>
    <w:unhideWhenUsed/>
    <w:qFormat/>
    <w:pPr>
      <w:keepNext/>
      <w:keepLines/>
      <w:spacing w:before="200" w:line="276" w:lineRule="auto"/>
      <w:outlineLvl w:val="4"/>
    </w:pPr>
    <w:rPr>
      <w:rFonts w:asciiTheme="majorHAnsi" w:eastAsiaTheme="majorEastAsia" w:hAnsiTheme="majorHAnsi" w:cstheme="majorBidi"/>
      <w:color w:val="244061" w:themeColor="accent1" w:themeShade="80"/>
      <w:sz w:val="22"/>
      <w:szCs w:val="22"/>
      <w:lang w:val="en-US" w:eastAsia="en-US"/>
    </w:rPr>
  </w:style>
  <w:style w:type="paragraph" w:styleId="Heading6">
    <w:name w:val="heading 6"/>
    <w:next w:val="Normal"/>
    <w:link w:val="Heading6Char"/>
    <w:uiPriority w:val="9"/>
    <w:semiHidden/>
    <w:unhideWhenUsed/>
    <w:qFormat/>
    <w:pPr>
      <w:keepNext/>
      <w:keepLines/>
      <w:spacing w:before="200" w:line="276" w:lineRule="auto"/>
      <w:outlineLvl w:val="5"/>
    </w:pPr>
    <w:rPr>
      <w:rFonts w:asciiTheme="majorHAnsi" w:eastAsiaTheme="majorEastAsia" w:hAnsiTheme="majorHAnsi" w:cstheme="majorBidi"/>
      <w:i/>
      <w:iCs/>
      <w:color w:val="244061" w:themeColor="accent1" w:themeShade="80"/>
      <w:sz w:val="22"/>
      <w:szCs w:val="22"/>
      <w:lang w:val="en-US" w:eastAsia="en-US"/>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link w:val="CaptionChar"/>
    <w:uiPriority w:val="35"/>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qFormat/>
    <w:rPr>
      <w:color w:val="0000FF"/>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NormalWeb">
    <w:name w:val="Normal (Web)"/>
    <w:basedOn w:val="Normal"/>
    <w:qFormat/>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qFormat/>
    <w:rPr>
      <w:rFonts w:ascii="Calibri" w:eastAsia="Calibri" w:hAnsi="Calibri" w:cs="Calibri"/>
      <w:i/>
      <w:color w:val="4F81BD"/>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pPr>
      <w:ind w:leftChars="400" w:left="840"/>
    </w:pPr>
  </w:style>
  <w:style w:type="paragraph" w:styleId="TOC4">
    <w:name w:val="toc 4"/>
    <w:basedOn w:val="Normal"/>
    <w:next w:val="Normal"/>
    <w:qFormat/>
    <w:pPr>
      <w:ind w:leftChars="600" w:left="1260"/>
    </w:p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qFormat/>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qFormat/>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qFormat/>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qFormat/>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qFormat/>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qFormat/>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qFormat/>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qFormat/>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qFormat/>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qFormat/>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qFormat/>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qFormat/>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qFormat/>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qFormat/>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qFormat/>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qFormat/>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qFormat/>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qFormat/>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qFormat/>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qFormat/>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qFormat/>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qFormat/>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qFormat/>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qFormat/>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qFormat/>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qFormat/>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qFormat/>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qFormat/>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qFormat/>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qFormat/>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qFormat/>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qFormat/>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qFormat/>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qFormat/>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qFormat/>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qFormat/>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qFormat/>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qFormat/>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qFormat/>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qFormat/>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qFormat/>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qFormat/>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qFormat/>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qFormat/>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TableNormal1">
    <w:name w:val="Table Normal1"/>
    <w:qFormat/>
    <w:tblPr>
      <w:tblCellMar>
        <w:top w:w="0" w:type="dxa"/>
        <w:left w:w="0" w:type="dxa"/>
        <w:bottom w:w="0" w:type="dxa"/>
        <w:right w:w="0" w:type="dxa"/>
      </w:tblCellMar>
    </w:tblPr>
  </w:style>
  <w:style w:type="table" w:customStyle="1" w:styleId="TableNormal2">
    <w:name w:val="Table Normal2"/>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Arial"/>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Arial"/>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Arial"/>
      <w:b/>
      <w:bCs/>
      <w:color w:val="4F81BD" w:themeColor="accent1"/>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table" w:customStyle="1" w:styleId="Style77">
    <w:name w:val="_Style 77"/>
    <w:basedOn w:val="TableNormal11"/>
    <w:qFormat/>
    <w:tblPr>
      <w:tblCellMar>
        <w:top w:w="100" w:type="dxa"/>
        <w:left w:w="115" w:type="dxa"/>
        <w:bottom w:w="100" w:type="dxa"/>
        <w:right w:w="115" w:type="dxa"/>
      </w:tblCellMar>
    </w:tblPr>
  </w:style>
  <w:style w:type="table" w:customStyle="1" w:styleId="TableNormal11">
    <w:name w:val="Table Normal11"/>
    <w:qFormat/>
    <w:tblPr>
      <w:tblCellMar>
        <w:top w:w="0" w:type="dxa"/>
        <w:left w:w="0" w:type="dxa"/>
        <w:bottom w:w="0" w:type="dxa"/>
        <w:right w:w="0" w:type="dxa"/>
      </w:tblCellMar>
    </w:tblPr>
  </w:style>
  <w:style w:type="table" w:customStyle="1" w:styleId="Style76">
    <w:name w:val="_Style 76"/>
    <w:basedOn w:val="TableNormal11"/>
    <w:qFormat/>
    <w:tblPr>
      <w:tblCellMar>
        <w:top w:w="100" w:type="dxa"/>
        <w:left w:w="115" w:type="dxa"/>
        <w:bottom w:w="100" w:type="dxa"/>
        <w:right w:w="115" w:type="dxa"/>
      </w:tblCellMar>
    </w:tblPr>
  </w:style>
  <w:style w:type="paragraph" w:customStyle="1" w:styleId="WPSOffice1">
    <w:name w:val="WPSOffice手动目录 1"/>
    <w:qFormat/>
    <w:pPr>
      <w:spacing w:after="200" w:line="276" w:lineRule="auto"/>
    </w:pPr>
    <w:rPr>
      <w:lang w:val="en-US" w:eastAsia="en-US"/>
    </w:rPr>
  </w:style>
  <w:style w:type="paragraph" w:customStyle="1" w:styleId="WPSOffice2">
    <w:name w:val="WPSOffice手动目录 2"/>
    <w:qFormat/>
    <w:pPr>
      <w:spacing w:after="200" w:line="276" w:lineRule="auto"/>
      <w:ind w:leftChars="200" w:left="200"/>
    </w:pPr>
    <w:rPr>
      <w:lang w:val="en-US" w:eastAsia="en-US"/>
    </w:rPr>
  </w:style>
  <w:style w:type="table" w:customStyle="1" w:styleId="Style187">
    <w:name w:val="_Style 187"/>
    <w:basedOn w:val="TableNormal1"/>
    <w:qFormat/>
    <w:tblPr>
      <w:tblCellMar>
        <w:left w:w="108" w:type="dxa"/>
        <w:right w:w="108" w:type="dxa"/>
      </w:tblCellMar>
    </w:tblPr>
  </w:style>
  <w:style w:type="table" w:customStyle="1" w:styleId="Style188">
    <w:name w:val="_Style 188"/>
    <w:basedOn w:val="TableNormal1"/>
    <w:qFormat/>
    <w:tblPr>
      <w:tblCellMar>
        <w:left w:w="108" w:type="dxa"/>
        <w:right w:w="108" w:type="dxa"/>
      </w:tblCellMar>
    </w:tblPr>
  </w:style>
  <w:style w:type="table" w:customStyle="1" w:styleId="Style189">
    <w:name w:val="_Style 189"/>
    <w:basedOn w:val="TableNormal1"/>
    <w:qFormat/>
    <w:tblPr>
      <w:tblCellMar>
        <w:left w:w="108" w:type="dxa"/>
        <w:right w:w="108" w:type="dxa"/>
      </w:tblCellMar>
    </w:tblPr>
  </w:style>
  <w:style w:type="table" w:customStyle="1" w:styleId="Style190">
    <w:name w:val="_Style 190"/>
    <w:basedOn w:val="TableNormal1"/>
    <w:qFormat/>
    <w:tblPr>
      <w:tblCellMar>
        <w:top w:w="100" w:type="dxa"/>
        <w:left w:w="115" w:type="dxa"/>
        <w:bottom w:w="100" w:type="dxa"/>
        <w:right w:w="115" w:type="dxa"/>
      </w:tblCellMar>
    </w:tblPr>
  </w:style>
  <w:style w:type="table" w:customStyle="1" w:styleId="Style191">
    <w:name w:val="_Style 191"/>
    <w:basedOn w:val="TableNormal1"/>
    <w:qFormat/>
    <w:tblPr>
      <w:tblCellMar>
        <w:top w:w="100" w:type="dxa"/>
        <w:left w:w="100" w:type="dxa"/>
        <w:bottom w:w="100" w:type="dxa"/>
        <w:right w:w="100" w:type="dxa"/>
      </w:tblCellMar>
    </w:tblPr>
  </w:style>
  <w:style w:type="table" w:customStyle="1" w:styleId="Style192">
    <w:name w:val="_Style 192"/>
    <w:basedOn w:val="TableNormal1"/>
    <w:qFormat/>
    <w:tblPr>
      <w:tblCellMar>
        <w:top w:w="100" w:type="dxa"/>
        <w:left w:w="100" w:type="dxa"/>
        <w:bottom w:w="100" w:type="dxa"/>
        <w:right w:w="100" w:type="dxa"/>
      </w:tblCellMar>
    </w:tblPr>
  </w:style>
  <w:style w:type="table" w:customStyle="1" w:styleId="Style193">
    <w:name w:val="_Style 193"/>
    <w:basedOn w:val="TableNormal1"/>
    <w:qFormat/>
    <w:tblPr>
      <w:tblCellMar>
        <w:top w:w="100" w:type="dxa"/>
        <w:left w:w="100" w:type="dxa"/>
        <w:bottom w:w="100" w:type="dxa"/>
        <w:right w:w="100" w:type="dxa"/>
      </w:tblCellMar>
    </w:tblPr>
  </w:style>
  <w:style w:type="table" w:customStyle="1" w:styleId="Style194">
    <w:name w:val="_Style 194"/>
    <w:basedOn w:val="TableNormal1"/>
    <w:qFormat/>
    <w:tblPr>
      <w:tblCellMar>
        <w:top w:w="100" w:type="dxa"/>
        <w:left w:w="100" w:type="dxa"/>
        <w:bottom w:w="100" w:type="dxa"/>
        <w:right w:w="100" w:type="dxa"/>
      </w:tblCellMar>
    </w:tblPr>
  </w:style>
  <w:style w:type="table" w:customStyle="1" w:styleId="Style195">
    <w:name w:val="_Style 195"/>
    <w:basedOn w:val="TableNormal1"/>
    <w:qFormat/>
    <w:tblPr>
      <w:tblCellMar>
        <w:top w:w="100" w:type="dxa"/>
        <w:left w:w="100" w:type="dxa"/>
        <w:bottom w:w="100" w:type="dxa"/>
        <w:right w:w="100" w:type="dxa"/>
      </w:tblCellMar>
    </w:tblPr>
  </w:style>
  <w:style w:type="table" w:customStyle="1" w:styleId="Style196">
    <w:name w:val="_Style 196"/>
    <w:basedOn w:val="TableNormal1"/>
    <w:qFormat/>
    <w:tblPr>
      <w:tblCellMar>
        <w:top w:w="100" w:type="dxa"/>
        <w:left w:w="100" w:type="dxa"/>
        <w:bottom w:w="100" w:type="dxa"/>
        <w:right w:w="100" w:type="dxa"/>
      </w:tblCellMar>
    </w:tblPr>
  </w:style>
  <w:style w:type="table" w:customStyle="1" w:styleId="Style197">
    <w:name w:val="_Style 197"/>
    <w:basedOn w:val="TableNormal1"/>
    <w:qFormat/>
    <w:tblPr>
      <w:tblCellMar>
        <w:top w:w="100" w:type="dxa"/>
        <w:left w:w="100" w:type="dxa"/>
        <w:bottom w:w="100" w:type="dxa"/>
        <w:right w:w="100" w:type="dxa"/>
      </w:tblCellMar>
    </w:tblPr>
  </w:style>
  <w:style w:type="table" w:customStyle="1" w:styleId="Style198">
    <w:name w:val="_Style 198"/>
    <w:basedOn w:val="TableNormal1"/>
    <w:qFormat/>
    <w:tblPr>
      <w:tblCellMar>
        <w:top w:w="100" w:type="dxa"/>
        <w:left w:w="100" w:type="dxa"/>
        <w:bottom w:w="100" w:type="dxa"/>
        <w:right w:w="100" w:type="dxa"/>
      </w:tblCellMar>
    </w:tblPr>
  </w:style>
  <w:style w:type="table" w:customStyle="1" w:styleId="Style199">
    <w:name w:val="_Style 199"/>
    <w:basedOn w:val="TableNormal1"/>
    <w:qFormat/>
    <w:tblPr>
      <w:tblCellMar>
        <w:top w:w="100" w:type="dxa"/>
        <w:left w:w="100" w:type="dxa"/>
        <w:bottom w:w="100" w:type="dxa"/>
        <w:right w:w="100" w:type="dxa"/>
      </w:tblCellMar>
    </w:tblPr>
  </w:style>
  <w:style w:type="table" w:customStyle="1" w:styleId="Style201">
    <w:name w:val="_Style 201"/>
    <w:qFormat/>
    <w:tblPr>
      <w:tblCellMar>
        <w:top w:w="0" w:type="dxa"/>
        <w:left w:w="108" w:type="dxa"/>
        <w:bottom w:w="0" w:type="dxa"/>
        <w:right w:w="108" w:type="dxa"/>
      </w:tblCellMar>
    </w:tblPr>
  </w:style>
  <w:style w:type="table" w:customStyle="1" w:styleId="Style202">
    <w:name w:val="_Style 202"/>
    <w:qFormat/>
    <w:rPr>
      <w:rFonts w:ascii="Cambria" w:eastAsia="Cambria" w:hAnsi="Cambria" w:cs="Cambria"/>
    </w:rPr>
    <w:tblPr>
      <w:tblCellMar>
        <w:top w:w="100" w:type="dxa"/>
        <w:left w:w="100" w:type="dxa"/>
        <w:bottom w:w="100" w:type="dxa"/>
        <w:right w:w="100" w:type="dxa"/>
      </w:tblCellMar>
    </w:tblPr>
  </w:style>
  <w:style w:type="table" w:customStyle="1" w:styleId="Style203">
    <w:name w:val="_Style 203"/>
    <w:qFormat/>
    <w:tblPr>
      <w:tblCellMar>
        <w:top w:w="0" w:type="dxa"/>
        <w:left w:w="108" w:type="dxa"/>
        <w:bottom w:w="0" w:type="dxa"/>
        <w:right w:w="108" w:type="dxa"/>
      </w:tblCellMar>
    </w:tblPr>
  </w:style>
  <w:style w:type="table" w:customStyle="1" w:styleId="Style204">
    <w:name w:val="_Style 204"/>
    <w:qFormat/>
    <w:tblPr>
      <w:tblCellMar>
        <w:top w:w="0" w:type="dxa"/>
        <w:left w:w="108" w:type="dxa"/>
        <w:bottom w:w="0" w:type="dxa"/>
        <w:right w:w="108" w:type="dxa"/>
      </w:tblCellMar>
    </w:tblPr>
  </w:style>
  <w:style w:type="table" w:customStyle="1" w:styleId="Style205">
    <w:name w:val="_Style 205"/>
    <w:qFormat/>
    <w:tblPr>
      <w:tblCellMar>
        <w:top w:w="100" w:type="dxa"/>
        <w:left w:w="115" w:type="dxa"/>
        <w:bottom w:w="100" w:type="dxa"/>
        <w:right w:w="115" w:type="dxa"/>
      </w:tblCellMar>
    </w:tblPr>
  </w:style>
  <w:style w:type="table" w:customStyle="1" w:styleId="Style206">
    <w:name w:val="_Style 206"/>
    <w:qFormat/>
    <w:tblPr>
      <w:tblCellMar>
        <w:top w:w="100" w:type="dxa"/>
        <w:left w:w="100" w:type="dxa"/>
        <w:bottom w:w="100" w:type="dxa"/>
        <w:right w:w="100" w:type="dxa"/>
      </w:tblCellMar>
    </w:tblPr>
  </w:style>
  <w:style w:type="table" w:customStyle="1" w:styleId="Style207">
    <w:name w:val="_Style 207"/>
    <w:qFormat/>
    <w:tblPr>
      <w:tblCellMar>
        <w:top w:w="100" w:type="dxa"/>
        <w:left w:w="100" w:type="dxa"/>
        <w:bottom w:w="100" w:type="dxa"/>
        <w:right w:w="100" w:type="dxa"/>
      </w:tblCellMar>
    </w:tblPr>
  </w:style>
  <w:style w:type="table" w:customStyle="1" w:styleId="Style208">
    <w:name w:val="_Style 208"/>
    <w:qFormat/>
    <w:tblPr>
      <w:tblCellMar>
        <w:top w:w="100" w:type="dxa"/>
        <w:left w:w="100" w:type="dxa"/>
        <w:bottom w:w="100" w:type="dxa"/>
        <w:right w:w="100" w:type="dxa"/>
      </w:tblCellMar>
    </w:tblPr>
  </w:style>
  <w:style w:type="table" w:customStyle="1" w:styleId="Style209">
    <w:name w:val="_Style 209"/>
    <w:qFormat/>
    <w:tblPr>
      <w:tblCellMar>
        <w:top w:w="100" w:type="dxa"/>
        <w:left w:w="100" w:type="dxa"/>
        <w:bottom w:w="100" w:type="dxa"/>
        <w:right w:w="100" w:type="dxa"/>
      </w:tblCellMar>
    </w:tblPr>
  </w:style>
  <w:style w:type="table" w:customStyle="1" w:styleId="Style210">
    <w:name w:val="_Style 210"/>
    <w:qFormat/>
    <w:tblPr>
      <w:tblCellMar>
        <w:top w:w="100" w:type="dxa"/>
        <w:left w:w="100" w:type="dxa"/>
        <w:bottom w:w="100" w:type="dxa"/>
        <w:right w:w="100" w:type="dxa"/>
      </w:tblCellMar>
    </w:tblPr>
  </w:style>
  <w:style w:type="table" w:customStyle="1" w:styleId="Style211">
    <w:name w:val="_Style 211"/>
    <w:qFormat/>
    <w:tblPr>
      <w:tblCellMar>
        <w:top w:w="100" w:type="dxa"/>
        <w:left w:w="100" w:type="dxa"/>
        <w:bottom w:w="100" w:type="dxa"/>
        <w:right w:w="100" w:type="dxa"/>
      </w:tblCellMar>
    </w:tblPr>
  </w:style>
  <w:style w:type="table" w:customStyle="1" w:styleId="Style212">
    <w:name w:val="_Style 212"/>
    <w:qFormat/>
    <w:tblPr>
      <w:tblCellMar>
        <w:top w:w="100" w:type="dxa"/>
        <w:left w:w="100" w:type="dxa"/>
        <w:bottom w:w="100" w:type="dxa"/>
        <w:right w:w="100" w:type="dxa"/>
      </w:tblCellMar>
    </w:tblPr>
  </w:style>
  <w:style w:type="table" w:customStyle="1" w:styleId="Style213">
    <w:name w:val="_Style 213"/>
    <w:qFormat/>
    <w:tblPr>
      <w:tblCellMar>
        <w:top w:w="100" w:type="dxa"/>
        <w:left w:w="100" w:type="dxa"/>
        <w:bottom w:w="100" w:type="dxa"/>
        <w:right w:w="100" w:type="dxa"/>
      </w:tblCellMar>
    </w:tblPr>
  </w:style>
  <w:style w:type="table" w:customStyle="1" w:styleId="Style214">
    <w:name w:val="_Style 214"/>
    <w:basedOn w:val="TableNormal1"/>
    <w:qFormat/>
    <w:tblPr>
      <w:tblCellMar>
        <w:top w:w="100" w:type="dxa"/>
        <w:left w:w="100" w:type="dxa"/>
        <w:bottom w:w="100" w:type="dxa"/>
        <w:right w:w="100" w:type="dxa"/>
      </w:tblCellMar>
    </w:tblPr>
  </w:style>
  <w:style w:type="table" w:customStyle="1" w:styleId="Style21">
    <w:name w:val="_Style 21"/>
    <w:basedOn w:val="TableNormal1"/>
    <w:qFormat/>
    <w:rPr>
      <w:rFonts w:ascii="Cambria" w:eastAsia="Cambria" w:hAnsi="Cambria" w:cs="Cambria"/>
    </w:rPr>
    <w:tblPr>
      <w:tblCellMar>
        <w:top w:w="100" w:type="dxa"/>
        <w:left w:w="100" w:type="dxa"/>
        <w:bottom w:w="100" w:type="dxa"/>
        <w:right w:w="100" w:type="dxa"/>
      </w:tblCellMar>
    </w:tblPr>
  </w:style>
  <w:style w:type="table" w:customStyle="1" w:styleId="Style20">
    <w:name w:val="_Style 20"/>
    <w:basedOn w:val="TableNormal1"/>
    <w:rPr>
      <w:rFonts w:ascii="Cambria" w:eastAsia="Cambria" w:hAnsi="Cambria" w:cs="Cambria"/>
    </w:rPr>
    <w:tblPr>
      <w:tblCellMar>
        <w:top w:w="100" w:type="dxa"/>
        <w:left w:w="100" w:type="dxa"/>
        <w:bottom w:w="100" w:type="dxa"/>
        <w:right w:w="100" w:type="dxa"/>
      </w:tblCellMar>
    </w:tblPr>
  </w:style>
  <w:style w:type="character" w:customStyle="1" w:styleId="CaptionChar">
    <w:name w:val="Caption Char"/>
    <w:link w:val="Caption"/>
    <w:uiPriority w:val="35"/>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mailto:email@domain.com" TargetMode="External"/><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7mdc1GV+AZsE66V3KZ0HhNaBdA==">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</go:docsCustomData>
</go:gDocsCustomXmlDataStorage>
</file>

<file path=customXml/item2.xml><?xml version="1.0" encoding="utf-8"?>
<s:customData xmlns="http://www.wps.cn/officeDocument/2013/wpsCustomData" xmlns:s="http://www.wps.cn/officeDocument/2013/wpsCustomData">
  <customSectProps/>
  <customShpExts>
    <customShpInfo spid="_x0000_s1025"/>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75</Pages>
  <Words>9800</Words>
  <Characters>55860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Thắng Mai</cp:lastModifiedBy>
  <cp:revision>4</cp:revision>
  <dcterms:created xsi:type="dcterms:W3CDTF">2025-05-12T16:14:00Z</dcterms:created>
  <dcterms:modified xsi:type="dcterms:W3CDTF">2025-05-15T07:06:00Z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E9E452E4852A4DCCA1344D8C1129D03E_12</vt:lpwstr>
  </property>
</Properties>
</file>